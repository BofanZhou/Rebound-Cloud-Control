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86DA32">
      <w:pPr>
        <w:pStyle w:val="31"/>
        <w:jc w:val="center"/>
      </w:pPr>
      <w:r>
        <w:t>软著源代码汇总（完整版）</w:t>
      </w:r>
    </w:p>
    <w:p w14:paraId="007BE9A6">
      <w:r>
        <w:rPr>
          <w:b/>
        </w:rPr>
        <w:t>软件名称：</w:t>
      </w:r>
      <w:r>
        <w:t>回弹云控管理系统 V2.0</w:t>
      </w:r>
      <w:bookmarkStart w:id="0" w:name="_GoBack"/>
      <w:bookmarkEnd w:id="0"/>
    </w:p>
    <w:p w14:paraId="11E5FD43">
      <w:r>
        <w:rPr>
          <w:b/>
        </w:rPr>
        <w:t>版本号：</w:t>
      </w:r>
      <w:r>
        <w:t>0.2.1</w:t>
      </w:r>
    </w:p>
    <w:p w14:paraId="1086265D">
      <w:r>
        <w:rPr>
          <w:b/>
        </w:rPr>
        <w:t>文档生成时间：</w:t>
      </w:r>
      <w:r>
        <w:t>2026-04-24 00:23:27</w:t>
      </w:r>
    </w:p>
    <w:p w14:paraId="6BE9051E">
      <w:r>
        <w:rPr>
          <w:b/>
        </w:rPr>
        <w:t>源码范围：</w:t>
      </w:r>
      <w:r>
        <w:t>backend/main.py、backend/app/**.py、frontend/src/**.(ts|vue)</w:t>
      </w:r>
    </w:p>
    <w:p w14:paraId="787A8275">
      <w:r>
        <w:rPr>
          <w:b/>
        </w:rPr>
        <w:t>总行数：</w:t>
      </w:r>
      <w:r>
        <w:t>9355</w:t>
      </w:r>
    </w:p>
    <w:p w14:paraId="2DFBEB7F">
      <w:r>
        <w:rPr>
          <w:b/>
        </w:rPr>
        <w:t>格式说明：</w:t>
      </w:r>
      <w:r>
        <w:t>按源码顺序全量输出，逐行编号；每 50 行分页，便于打印与审阅。</w:t>
      </w:r>
    </w:p>
    <w:p w14:paraId="3483740C">
      <w:r>
        <w:t xml:space="preserve"> </w:t>
      </w:r>
    </w:p>
    <w:p w14:paraId="5800C32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000001 | # ===== FILE: backend/main.py =====</w:t>
      </w:r>
    </w:p>
    <w:p w14:paraId="7CDA438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000002 | """</w:t>
      </w:r>
    </w:p>
    <w:p w14:paraId="5B4712E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000003 | Steel pipe springback compensation system backend service.</w:t>
      </w:r>
    </w:p>
    <w:p w14:paraId="0B0091E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000004 | """</w:t>
      </w:r>
    </w:p>
    <w:p w14:paraId="0648A22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000005 | from fastapi import FastAPI, HTTPException, Request</w:t>
      </w:r>
    </w:p>
    <w:p w14:paraId="666A205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000006 | from fastapi.exceptions import RequestValidationError</w:t>
      </w:r>
    </w:p>
    <w:p w14:paraId="19325DC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000007 | from fastapi.middleware.cors import CORSMiddleware</w:t>
      </w:r>
    </w:p>
    <w:p w14:paraId="578FB48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000008 | from fastapi.responses import JSONResponse</w:t>
      </w:r>
    </w:p>
    <w:p w14:paraId="2430FD8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000009 | </w:t>
      </w:r>
    </w:p>
    <w:p w14:paraId="2693015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000010 | from app.routers import (</w:t>
      </w:r>
    </w:p>
    <w:p w14:paraId="25F54BC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000011 |     recommend_router,</w:t>
      </w:r>
    </w:p>
    <w:p w14:paraId="41EAADD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000012 |     device_router,</w:t>
      </w:r>
    </w:p>
    <w:p w14:paraId="2792450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000013 |     history_router,</w:t>
      </w:r>
    </w:p>
    <w:p w14:paraId="7F35C54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000014 |     auth_router,</w:t>
      </w:r>
    </w:p>
    <w:p w14:paraId="2CC65DC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000015 |     machines_router,</w:t>
      </w:r>
    </w:p>
    <w:p w14:paraId="7FC3FA2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000016 |     websocket_router,</w:t>
      </w:r>
    </w:p>
    <w:p w14:paraId="5C51E09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000017 | )</w:t>
      </w:r>
    </w:p>
    <w:p w14:paraId="3E0068C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000018 | from app.db import init_db</w:t>
      </w:r>
    </w:p>
    <w:p w14:paraId="6339285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000019 | </w:t>
      </w:r>
    </w:p>
    <w:p w14:paraId="0754FA9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000020 | APP_VERSION = "0.2.1"</w:t>
      </w:r>
    </w:p>
    <w:p w14:paraId="37123A8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000021 | APP_NAME = "Steel Pipe Springback Compensation API"</w:t>
      </w:r>
    </w:p>
    <w:p w14:paraId="4EBE827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000022 | </w:t>
      </w:r>
    </w:p>
    <w:p w14:paraId="5275A0F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000023 | app = FastAPI(</w:t>
      </w:r>
    </w:p>
    <w:p w14:paraId="37679A5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000024 |     title=APP_NAME,</w:t>
      </w:r>
    </w:p>
    <w:p w14:paraId="6847FC1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000025 |     description="Prototype with multi-machine management and authentication",</w:t>
      </w:r>
    </w:p>
    <w:p w14:paraId="2B656CB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000026 |     version=APP_VERSION,</w:t>
      </w:r>
    </w:p>
    <w:p w14:paraId="4C40A9D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000027 | )</w:t>
      </w:r>
    </w:p>
    <w:p w14:paraId="765F3A0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000028 | </w:t>
      </w:r>
    </w:p>
    <w:p w14:paraId="27A0953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000029 | </w:t>
      </w:r>
    </w:p>
    <w:p w14:paraId="08FE73E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000030 | @app.on_event("startup")</w:t>
      </w:r>
    </w:p>
    <w:p w14:paraId="4F80424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000031 | async def startup_event():</w:t>
      </w:r>
    </w:p>
    <w:p w14:paraId="0D8A396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000032 |     init_db()</w:t>
      </w:r>
    </w:p>
    <w:p w14:paraId="56480DE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000033 | </w:t>
      </w:r>
    </w:p>
    <w:p w14:paraId="2E77513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000034 | app.add_middleware(</w:t>
      </w:r>
    </w:p>
    <w:p w14:paraId="71E4120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000035 |     CORSMiddleware,</w:t>
      </w:r>
    </w:p>
    <w:p w14:paraId="2C79099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000036 |     allow_origins=["*"],</w:t>
      </w:r>
    </w:p>
    <w:p w14:paraId="7A8BB74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000037 |     allow_credentials=True,</w:t>
      </w:r>
    </w:p>
    <w:p w14:paraId="394057D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000038 |     allow_methods=["*"],</w:t>
      </w:r>
    </w:p>
    <w:p w14:paraId="634438D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000039 |     allow_headers=["*"],</w:t>
      </w:r>
    </w:p>
    <w:p w14:paraId="2DB6D11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000040 | )</w:t>
      </w:r>
    </w:p>
    <w:p w14:paraId="5E487DB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000041 | </w:t>
      </w:r>
    </w:p>
    <w:p w14:paraId="3E833C1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000042 | </w:t>
      </w:r>
    </w:p>
    <w:p w14:paraId="00E7AE4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000043 | @app.exception_handler(HTTPException)</w:t>
      </w:r>
    </w:p>
    <w:p w14:paraId="00B21D2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000044 | async def http_exception_handler(_request: Request, exc: HTTPException):</w:t>
      </w:r>
    </w:p>
    <w:p w14:paraId="457AA1B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000045 |     message = exc.detail if isinstance(exc.detail, str) else "request failed"</w:t>
      </w:r>
    </w:p>
    <w:p w14:paraId="4E5EAD1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000046 |     return JSONResponse(</w:t>
      </w:r>
    </w:p>
    <w:p w14:paraId="2CC2617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000047 |         status_code=exc.status_code,</w:t>
      </w:r>
    </w:p>
    <w:p w14:paraId="59E18E2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000048 |         content={"code": exc.status_code, "message": message, "data": {}},</w:t>
      </w:r>
    </w:p>
    <w:p w14:paraId="576CB46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000049 |     )</w:t>
      </w:r>
    </w:p>
    <w:p w14:paraId="5B8EDC7D">
      <w:pPr>
        <w:spacing w:before="0" w:after="0" w:line="240" w:lineRule="auto"/>
        <w:rPr>
          <w:rFonts w:ascii="Consolas" w:hAnsi="Consolas" w:eastAsia="Consolas"/>
          <w:sz w:val="17"/>
        </w:rPr>
        <w:sectPr>
          <w:headerReference r:id="rId5" w:type="default"/>
          <w:pgSz w:w="11906" w:h="16838"/>
          <w:pgMar w:top="1020" w:right="1020" w:bottom="1020" w:left="1020" w:header="720" w:footer="720" w:gutter="0"/>
          <w:pgNumType w:fmt="decimal"/>
          <w:cols w:space="720" w:num="1"/>
          <w:docGrid w:linePitch="360" w:charSpace="0"/>
        </w:sectPr>
      </w:pPr>
      <w:r>
        <w:rPr>
          <w:rFonts w:ascii="Consolas" w:hAnsi="Consolas" w:eastAsia="Consolas"/>
          <w:sz w:val="17"/>
        </w:rPr>
        <w:t xml:space="preserve">000050 | </w:t>
      </w:r>
    </w:p>
    <w:p w14:paraId="4FD214E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000051 | </w:t>
      </w:r>
    </w:p>
    <w:p w14:paraId="2C828CD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000052 | @app.exception_handler(RequestValidationError)</w:t>
      </w:r>
    </w:p>
    <w:p w14:paraId="37A0375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000053 | async def validation_exception_handler(_request: Request, exc: RequestValidationError):</w:t>
      </w:r>
    </w:p>
    <w:p w14:paraId="379F86F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000054 |     return JSONResponse(</w:t>
      </w:r>
    </w:p>
    <w:p w14:paraId="23317E9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000055 |         status_code=422,</w:t>
      </w:r>
    </w:p>
    <w:p w14:paraId="0DFD5D9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000056 |         content={</w:t>
      </w:r>
    </w:p>
    <w:p w14:paraId="257D3D9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000057 |             "code": 422,</w:t>
      </w:r>
    </w:p>
    <w:p w14:paraId="3B118D1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000058 |             "message": "validation failed",</w:t>
      </w:r>
    </w:p>
    <w:p w14:paraId="5F2EA66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000059 |             "data": {"errors": exc.errors()},</w:t>
      </w:r>
    </w:p>
    <w:p w14:paraId="40A09A1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000060 |         },</w:t>
      </w:r>
    </w:p>
    <w:p w14:paraId="54BFD35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000061 |     )</w:t>
      </w:r>
    </w:p>
    <w:p w14:paraId="14089CB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000062 | </w:t>
      </w:r>
    </w:p>
    <w:p w14:paraId="4E70BEA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000063 | </w:t>
      </w:r>
    </w:p>
    <w:p w14:paraId="466253C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000064 | @app.exception_handler(Exception)</w:t>
      </w:r>
    </w:p>
    <w:p w14:paraId="06EC830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000065 | async def unhandled_exception_handler(_request: Request, _exc: Exception):</w:t>
      </w:r>
    </w:p>
    <w:p w14:paraId="6C24BBE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000066 |     return JSONResponse(</w:t>
      </w:r>
    </w:p>
    <w:p w14:paraId="42DDCA7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000067 |         status_code=500,</w:t>
      </w:r>
    </w:p>
    <w:p w14:paraId="782D636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000068 |         content={"code": 500, "message": "internal server error", "data": {}},</w:t>
      </w:r>
    </w:p>
    <w:p w14:paraId="2294152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000069 |     )</w:t>
      </w:r>
    </w:p>
    <w:p w14:paraId="0D17FF8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000070 | </w:t>
      </w:r>
    </w:p>
    <w:p w14:paraId="1B690FB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000071 | </w:t>
      </w:r>
    </w:p>
    <w:p w14:paraId="6221D28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000072 | app.include_router(recommend_router, prefix="/api")</w:t>
      </w:r>
    </w:p>
    <w:p w14:paraId="2FCD7AF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000073 | app.include_router(device_router, prefix="/api")</w:t>
      </w:r>
    </w:p>
    <w:p w14:paraId="02648B9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000074 | app.include_router(history_router, prefix="/api")</w:t>
      </w:r>
    </w:p>
    <w:p w14:paraId="04DD7F9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000075 | app.include_router(auth_router, prefix="/api")</w:t>
      </w:r>
    </w:p>
    <w:p w14:paraId="1BB8E71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000076 | app.include_router(machines_router, prefix="/api")</w:t>
      </w:r>
    </w:p>
    <w:p w14:paraId="2C4BE17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000077 | app.include_router(websocket_router)</w:t>
      </w:r>
    </w:p>
    <w:p w14:paraId="01937F7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000078 | </w:t>
      </w:r>
    </w:p>
    <w:p w14:paraId="5388901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000079 | # Vercel rewrite behavior can vary by project settings.</w:t>
      </w:r>
    </w:p>
    <w:p w14:paraId="3BD54E8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000080 | # Register non-/api paths as compatibility fallback.</w:t>
      </w:r>
    </w:p>
    <w:p w14:paraId="2CC5A5B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000081 | app.include_router(recommend_router)</w:t>
      </w:r>
    </w:p>
    <w:p w14:paraId="02AF39F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000082 | app.include_router(device_router)</w:t>
      </w:r>
    </w:p>
    <w:p w14:paraId="5BEA8EC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000083 | app.include_router(history_router)</w:t>
      </w:r>
    </w:p>
    <w:p w14:paraId="0C1328A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000084 | app.include_router(auth_router)</w:t>
      </w:r>
    </w:p>
    <w:p w14:paraId="6127937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000085 | app.include_router(machines_router)</w:t>
      </w:r>
    </w:p>
    <w:p w14:paraId="4417EBE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000086 | app.include_router(websocket_router)</w:t>
      </w:r>
    </w:p>
    <w:p w14:paraId="127B2D4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000087 | </w:t>
      </w:r>
    </w:p>
    <w:p w14:paraId="2A33369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000088 | </w:t>
      </w:r>
    </w:p>
    <w:p w14:paraId="1CDF319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000089 | @app.get("/")</w:t>
      </w:r>
    </w:p>
    <w:p w14:paraId="3D89687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000090 | async def root():</w:t>
      </w:r>
    </w:p>
    <w:p w14:paraId="34D17C3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000091 |     return {</w:t>
      </w:r>
    </w:p>
    <w:p w14:paraId="59E248C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000092 |         "code": 0,</w:t>
      </w:r>
    </w:p>
    <w:p w14:paraId="7B73D9F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000093 |         "message": "success",</w:t>
      </w:r>
    </w:p>
    <w:p w14:paraId="05ECCD3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000094 |         "data": {</w:t>
      </w:r>
    </w:p>
    <w:p w14:paraId="5C5FDC8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000095 |             "name": APP_NAME,</w:t>
      </w:r>
    </w:p>
    <w:p w14:paraId="2DBF511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000096 |             "version": APP_VERSION,</w:t>
      </w:r>
    </w:p>
    <w:p w14:paraId="3BFAE77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000097 |             "status": "running",</w:t>
      </w:r>
    </w:p>
    <w:p w14:paraId="2ADC537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000098 |             "docs": "/docs",</w:t>
      </w:r>
    </w:p>
    <w:p w14:paraId="499E727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000099 |         },</w:t>
      </w:r>
    </w:p>
    <w:p w14:paraId="43D32F2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000100 |     }</w:t>
      </w:r>
      <w:r>
        <w:rPr>
          <w:rFonts w:ascii="Consolas" w:hAnsi="Consolas" w:eastAsia="Consolas"/>
          <w:sz w:val="17"/>
        </w:rPr>
        <w:br w:type="page"/>
      </w:r>
    </w:p>
    <w:p w14:paraId="30F401B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000101 | </w:t>
      </w:r>
    </w:p>
    <w:p w14:paraId="2DAF5E1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000102 | </w:t>
      </w:r>
    </w:p>
    <w:p w14:paraId="4245AA5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000103 | @app.get("/health")</w:t>
      </w:r>
    </w:p>
    <w:p w14:paraId="220E2BE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000104 | async def health_check():</w:t>
      </w:r>
    </w:p>
    <w:p w14:paraId="7F3E14E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000105 |     return {</w:t>
      </w:r>
    </w:p>
    <w:p w14:paraId="7111114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000106 |         "code": 0,</w:t>
      </w:r>
    </w:p>
    <w:p w14:paraId="78FD3FD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000107 |         "message": "success",</w:t>
      </w:r>
    </w:p>
    <w:p w14:paraId="777900F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000108 |         "data": {"status": "healthy"},</w:t>
      </w:r>
    </w:p>
    <w:p w14:paraId="717E21D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000109 |     }</w:t>
      </w:r>
    </w:p>
    <w:p w14:paraId="15E563F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000110 | </w:t>
      </w:r>
    </w:p>
    <w:p w14:paraId="4B6F00A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000111 | </w:t>
      </w:r>
    </w:p>
    <w:p w14:paraId="6E95553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000112 | if __name__ == "__main__":</w:t>
      </w:r>
    </w:p>
    <w:p w14:paraId="3442A31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000113 |     import uvicorn</w:t>
      </w:r>
    </w:p>
    <w:p w14:paraId="2421A4B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000114 | </w:t>
      </w:r>
    </w:p>
    <w:p w14:paraId="23AE9FE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000115 |     uvicorn.run(</w:t>
      </w:r>
    </w:p>
    <w:p w14:paraId="4A23F73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000116 |         "main:app",</w:t>
      </w:r>
    </w:p>
    <w:p w14:paraId="1D1713B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000117 |         host="0.0.0.0",</w:t>
      </w:r>
    </w:p>
    <w:p w14:paraId="07B6B81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000118 |         port=8000,</w:t>
      </w:r>
    </w:p>
    <w:p w14:paraId="0BA66A7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000119 |         reload=True,</w:t>
      </w:r>
    </w:p>
    <w:p w14:paraId="4E9AE86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000120 |         log_level="info",</w:t>
      </w:r>
    </w:p>
    <w:p w14:paraId="06D8FCE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000121 |     )</w:t>
      </w:r>
    </w:p>
    <w:p w14:paraId="3EBA7BE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000122 | # ===== FILE: backend/app/__init__.py =====</w:t>
      </w:r>
    </w:p>
    <w:p w14:paraId="19CE7A2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000123 | # Backend app package</w:t>
      </w:r>
    </w:p>
    <w:p w14:paraId="1F0316C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000124 | # ===== FILE: backend/app/db/__init__.py =====</w:t>
      </w:r>
    </w:p>
    <w:p w14:paraId="50AB1AF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000125 | """</w:t>
      </w:r>
    </w:p>
    <w:p w14:paraId="4428988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000126 | Database module</w:t>
      </w:r>
    </w:p>
    <w:p w14:paraId="318CA00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000127 | """</w:t>
      </w:r>
    </w:p>
    <w:p w14:paraId="649DB60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000128 | from .database import engine, SessionLocal, get_db, init_db</w:t>
      </w:r>
    </w:p>
    <w:p w14:paraId="493565B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000129 | from .models import Base, UserDB, MachineDB, HistoryRecordDB, OperationLogDB</w:t>
      </w:r>
    </w:p>
    <w:p w14:paraId="069BBF6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000130 | </w:t>
      </w:r>
    </w:p>
    <w:p w14:paraId="5CFAE0D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000131 | __all__ = [</w:t>
      </w:r>
    </w:p>
    <w:p w14:paraId="1FB2821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000132 |     "engine",</w:t>
      </w:r>
    </w:p>
    <w:p w14:paraId="36B8115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000133 |     "SessionLocal",</w:t>
      </w:r>
    </w:p>
    <w:p w14:paraId="4F06BEC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000134 |     "get_db",</w:t>
      </w:r>
    </w:p>
    <w:p w14:paraId="5861EE0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000135 |     "init_db",</w:t>
      </w:r>
    </w:p>
    <w:p w14:paraId="5F22A2A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000136 |     "Base",</w:t>
      </w:r>
    </w:p>
    <w:p w14:paraId="6F7C655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000137 |     "UserDB",</w:t>
      </w:r>
    </w:p>
    <w:p w14:paraId="3CCCFB2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000138 |     "MachineDB",</w:t>
      </w:r>
    </w:p>
    <w:p w14:paraId="27ABB09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000139 |     "HistoryRecordDB",</w:t>
      </w:r>
    </w:p>
    <w:p w14:paraId="3EB8B6B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000140 |     "OperationLogDB",</w:t>
      </w:r>
    </w:p>
    <w:p w14:paraId="586FC51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000141 | ]</w:t>
      </w:r>
    </w:p>
    <w:p w14:paraId="7E9F80C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000142 | # ===== FILE: backend/app/db/database.py =====</w:t>
      </w:r>
    </w:p>
    <w:p w14:paraId="5D25F69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000143 | """</w:t>
      </w:r>
    </w:p>
    <w:p w14:paraId="4A6B68F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000144 | Database connection and session management.</w:t>
      </w:r>
    </w:p>
    <w:p w14:paraId="0B469D0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000145 | Supports SQLite (default) and PostgreSQL via DATABASE_URL env var.</w:t>
      </w:r>
    </w:p>
    <w:p w14:paraId="306E920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000146 | """</w:t>
      </w:r>
    </w:p>
    <w:p w14:paraId="036C410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000147 | import os</w:t>
      </w:r>
    </w:p>
    <w:p w14:paraId="7C1756B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000148 | from sqlalchemy import create_engine, event</w:t>
      </w:r>
    </w:p>
    <w:p w14:paraId="1B3115A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000149 | from sqlalchemy.orm import sessionmaker, Session</w:t>
      </w:r>
    </w:p>
    <w:p w14:paraId="6F67AD2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000150 | from typing import Generator</w:t>
      </w:r>
      <w:r>
        <w:rPr>
          <w:rFonts w:ascii="Consolas" w:hAnsi="Consolas" w:eastAsia="Consolas"/>
          <w:sz w:val="17"/>
        </w:rPr>
        <w:br w:type="page"/>
      </w:r>
    </w:p>
    <w:p w14:paraId="457C5EC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000151 | </w:t>
      </w:r>
    </w:p>
    <w:p w14:paraId="295E4D1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000152 | from .models import Base</w:t>
      </w:r>
    </w:p>
    <w:p w14:paraId="42024EA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000153 | </w:t>
      </w:r>
    </w:p>
    <w:p w14:paraId="45474CA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000154 | # Default to SQLite for local development.</w:t>
      </w:r>
    </w:p>
    <w:p w14:paraId="344B337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000155 | # For production PostgreSQL, set env: DATABASE_URL=postgresql://user:pass@host/dbname</w:t>
      </w:r>
    </w:p>
    <w:p w14:paraId="7E52A3B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000156 | DEFAULT_DB_PATH = os.path.join(</w:t>
      </w:r>
    </w:p>
    <w:p w14:paraId="6E02D3B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000157 |     os.environ.get("DATA_DIR", "data"),</w:t>
      </w:r>
    </w:p>
    <w:p w14:paraId="7DDE61B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000158 |     "rebound.db"</w:t>
      </w:r>
    </w:p>
    <w:p w14:paraId="68D6DC1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000159 | )</w:t>
      </w:r>
    </w:p>
    <w:p w14:paraId="429658C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000160 | DEFAULT_DATABASE_URL = f"sqlite:///{DEFAULT_DB_PATH}"</w:t>
      </w:r>
    </w:p>
    <w:p w14:paraId="0CD954F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000161 | </w:t>
      </w:r>
    </w:p>
    <w:p w14:paraId="25A3744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000162 | DATABASE_URL = os.environ.get("DATABASE_URL", DEFAULT_DATABASE_URL)</w:t>
      </w:r>
    </w:p>
    <w:p w14:paraId="58C5056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000163 | </w:t>
      </w:r>
    </w:p>
    <w:p w14:paraId="50D5320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000164 | # SQLite-specific: enable foreign key support</w:t>
      </w:r>
    </w:p>
    <w:p w14:paraId="16ED0AE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000165 | if DATABASE_URL.startswith("sqlite"):</w:t>
      </w:r>
    </w:p>
    <w:p w14:paraId="52D2053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000166 |     engine = create_engine(</w:t>
      </w:r>
    </w:p>
    <w:p w14:paraId="0F4A0C1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000167 |         DATABASE_URL,</w:t>
      </w:r>
    </w:p>
    <w:p w14:paraId="346B8EF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000168 |         connect_args={"check_same_thread": False},</w:t>
      </w:r>
    </w:p>
    <w:p w14:paraId="232D221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000169 |         echo=False,</w:t>
      </w:r>
    </w:p>
    <w:p w14:paraId="03D8332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000170 |     )</w:t>
      </w:r>
    </w:p>
    <w:p w14:paraId="3857411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000171 | </w:t>
      </w:r>
    </w:p>
    <w:p w14:paraId="2598F37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000172 |     @event.listens_for(engine, "connect")</w:t>
      </w:r>
    </w:p>
    <w:p w14:paraId="6AA242A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000173 |     def _set_sqlite_pragma(dbapi_conn, connection_record):</w:t>
      </w:r>
    </w:p>
    <w:p w14:paraId="4C06B0D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000174 |         cursor = dbapi_conn.cursor()</w:t>
      </w:r>
    </w:p>
    <w:p w14:paraId="3E5B72A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000175 |         cursor.execute("PRAGMA foreign_keys=ON")</w:t>
      </w:r>
    </w:p>
    <w:p w14:paraId="060354C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000176 |         cursor.close()</w:t>
      </w:r>
    </w:p>
    <w:p w14:paraId="62117EB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000177 | else:</w:t>
      </w:r>
    </w:p>
    <w:p w14:paraId="48B037A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000178 |     engine = create_engine(DATABASE_URL, echo=False)</w:t>
      </w:r>
    </w:p>
    <w:p w14:paraId="664659D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000179 | </w:t>
      </w:r>
    </w:p>
    <w:p w14:paraId="469A019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000180 | SessionLocal = sessionmaker(autocommit=False, autoflush=False, bind=engine)</w:t>
      </w:r>
    </w:p>
    <w:p w14:paraId="53E42A5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000181 | </w:t>
      </w:r>
    </w:p>
    <w:p w14:paraId="0F3236A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000182 | </w:t>
      </w:r>
    </w:p>
    <w:p w14:paraId="6E9DDE4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000183 | def get_db() -&gt; Generator[Session, None, None]:</w:t>
      </w:r>
    </w:p>
    <w:p w14:paraId="1DC5734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000184 |     """FastAPI dependency that yields a DB session and closes it afterwards."""</w:t>
      </w:r>
    </w:p>
    <w:p w14:paraId="546865E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000185 |     db = SessionLocal()</w:t>
      </w:r>
    </w:p>
    <w:p w14:paraId="48DADAA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000186 |     try:</w:t>
      </w:r>
    </w:p>
    <w:p w14:paraId="1FFCCE2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000187 |         yield db</w:t>
      </w:r>
    </w:p>
    <w:p w14:paraId="28643BD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000188 |     finally:</w:t>
      </w:r>
    </w:p>
    <w:p w14:paraId="3799632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000189 |         db.close()</w:t>
      </w:r>
    </w:p>
    <w:p w14:paraId="6CC493E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000190 | </w:t>
      </w:r>
    </w:p>
    <w:p w14:paraId="4EC4B21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000191 | </w:t>
      </w:r>
    </w:p>
    <w:p w14:paraId="58AB602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000192 | def init_db() -&gt; None:</w:t>
      </w:r>
    </w:p>
    <w:p w14:paraId="1B7F355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000193 |     """Create all tables if they don't exist."""</w:t>
      </w:r>
    </w:p>
    <w:p w14:paraId="125A137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000194 |     # Ensure directory exists for SQLite</w:t>
      </w:r>
    </w:p>
    <w:p w14:paraId="44BB051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000195 |     if DATABASE_URL.startswith("sqlite"):</w:t>
      </w:r>
    </w:p>
    <w:p w14:paraId="12C2357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000196 |         db_path = DATABASE_URL.replace("sqlite:///", "")</w:t>
      </w:r>
    </w:p>
    <w:p w14:paraId="7194B0E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000197 |         os.makedirs(os.path.dirname(db_path), exist_ok=True)</w:t>
      </w:r>
    </w:p>
    <w:p w14:paraId="5360DF0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000198 |     Base.metadata.create_all(bind=engine)</w:t>
      </w:r>
    </w:p>
    <w:p w14:paraId="1D49CFF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000199 | # ===== FILE: backend/app/db/models.py =====</w:t>
      </w:r>
    </w:p>
    <w:p w14:paraId="0610D4D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000200 | """</w:t>
      </w:r>
      <w:r>
        <w:rPr>
          <w:rFonts w:ascii="Consolas" w:hAnsi="Consolas" w:eastAsia="Consolas"/>
          <w:sz w:val="17"/>
        </w:rPr>
        <w:br w:type="page"/>
      </w:r>
    </w:p>
    <w:p w14:paraId="0B6C7F5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000201 | SQLAlchemy ORM models.</w:t>
      </w:r>
    </w:p>
    <w:p w14:paraId="6595FFB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000202 | Kept in sync with Pydantic schemas but separated to avoid coupling.</w:t>
      </w:r>
    </w:p>
    <w:p w14:paraId="4E51C3A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000203 | """</w:t>
      </w:r>
    </w:p>
    <w:p w14:paraId="1C7875B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000204 | from datetime import datetime, timezone</w:t>
      </w:r>
    </w:p>
    <w:p w14:paraId="3213F43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000205 | from sqlalchemy import String, Float, DateTime, ForeignKey</w:t>
      </w:r>
    </w:p>
    <w:p w14:paraId="52D6B40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000206 | from sqlalchemy.orm import DeclarativeBase, Mapped, mapped_column, relationship</w:t>
      </w:r>
    </w:p>
    <w:p w14:paraId="1995CE8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000207 | </w:t>
      </w:r>
    </w:p>
    <w:p w14:paraId="3495EA9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000208 | </w:t>
      </w:r>
    </w:p>
    <w:p w14:paraId="20236BA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000209 | def now_utc() -&gt; datetime:</w:t>
      </w:r>
    </w:p>
    <w:p w14:paraId="31FF6DE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000210 |     return datetime.now(timezone.utc)</w:t>
      </w:r>
    </w:p>
    <w:p w14:paraId="3D9475D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000211 | </w:t>
      </w:r>
    </w:p>
    <w:p w14:paraId="3AEB378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000212 | </w:t>
      </w:r>
    </w:p>
    <w:p w14:paraId="75579A5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000213 | class Base(DeclarativeBase):</w:t>
      </w:r>
    </w:p>
    <w:p w14:paraId="7E2146A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000214 |     pass</w:t>
      </w:r>
    </w:p>
    <w:p w14:paraId="6F96CBA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000215 | </w:t>
      </w:r>
    </w:p>
    <w:p w14:paraId="5F48F94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000216 | </w:t>
      </w:r>
    </w:p>
    <w:p w14:paraId="0D0FA66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000217 | class UserDB(Base):</w:t>
      </w:r>
    </w:p>
    <w:p w14:paraId="1FD625A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000218 |     """用户表"""</w:t>
      </w:r>
    </w:p>
    <w:p w14:paraId="15FB54A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000219 |     __tablename__ = "users"</w:t>
      </w:r>
    </w:p>
    <w:p w14:paraId="3E23BD8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000220 | </w:t>
      </w:r>
    </w:p>
    <w:p w14:paraId="5CB8787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000221 |     id: Mapped[str] = mapped_column(String(36), primary_key=True)</w:t>
      </w:r>
    </w:p>
    <w:p w14:paraId="6C37241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000222 |     username: Mapped[str] = mapped_column(String(50), unique=True, nullable=False, index=True)</w:t>
      </w:r>
    </w:p>
    <w:p w14:paraId="4112E87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000223 |     password: Mapped[str] = mapped_column(String(64), nullable=False)</w:t>
      </w:r>
    </w:p>
    <w:p w14:paraId="7A81CB7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000224 |     role: Mapped[str] = mapped_column(String(20), nullable=False, index=True)</w:t>
      </w:r>
    </w:p>
    <w:p w14:paraId="302C9C7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000225 |     name: Mapped[str] = mapped_column(String(50), nullable=False)</w:t>
      </w:r>
    </w:p>
    <w:p w14:paraId="0BF570F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000226 |     created_at: Mapped[datetime] = mapped_column(DateTime, default=now_utc)</w:t>
      </w:r>
    </w:p>
    <w:p w14:paraId="6BD9AE7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000227 | </w:t>
      </w:r>
    </w:p>
    <w:p w14:paraId="1591C3F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000228 | </w:t>
      </w:r>
    </w:p>
    <w:p w14:paraId="6CB3EBA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000229 | class MachineDB(Base):</w:t>
      </w:r>
    </w:p>
    <w:p w14:paraId="26BAF1B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000230 |     """机器表"""</w:t>
      </w:r>
    </w:p>
    <w:p w14:paraId="13CAFCA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000231 |     __tablename__ = "machines"</w:t>
      </w:r>
    </w:p>
    <w:p w14:paraId="310169F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000232 | </w:t>
      </w:r>
    </w:p>
    <w:p w14:paraId="21B8B3C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000233 |     id: Mapped[str] = mapped_column(String(36), primary_key=True)</w:t>
      </w:r>
    </w:p>
    <w:p w14:paraId="3BB1191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000234 |     name: Mapped[str] = mapped_column(String(100), nullable=False)</w:t>
      </w:r>
    </w:p>
    <w:p w14:paraId="540FCD1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000235 |     location: Mapped[str] = mapped_column(String(200), nullable=False, default="")</w:t>
      </w:r>
    </w:p>
    <w:p w14:paraId="3DC95D2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000236 |     status: Mapped[str] = mapped_column(String(20), nullable=False, default="online", index=True)</w:t>
      </w:r>
    </w:p>
    <w:p w14:paraId="000B91D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000237 |     created_at: Mapped[datetime] = mapped_column(DateTime, default=now_utc)</w:t>
      </w:r>
    </w:p>
    <w:p w14:paraId="0C53F5D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000238 |     last_active: Mapped[datetime] = mapped_column(DateTime, default=now_utc, onupdate=now_utc)</w:t>
      </w:r>
    </w:p>
    <w:p w14:paraId="0D5B8E9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000239 | </w:t>
      </w:r>
    </w:p>
    <w:p w14:paraId="660DB8C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000240 |     # Relationship: one machine -&gt; many history records</w:t>
      </w:r>
    </w:p>
    <w:p w14:paraId="4E09282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000241 |     history_records: Mapped[list["HistoryRecordDB"]] = relationship(</w:t>
      </w:r>
    </w:p>
    <w:p w14:paraId="674E8B6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000242 |         back_populates="machine",</w:t>
      </w:r>
    </w:p>
    <w:p w14:paraId="6561D92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000243 |         cascade="all, delete-orphan",</w:t>
      </w:r>
    </w:p>
    <w:p w14:paraId="31B7A39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000244 |         order_by="HistoryRecordDB.created_at.desc()",</w:t>
      </w:r>
    </w:p>
    <w:p w14:paraId="2096E5E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000245 |     )</w:t>
      </w:r>
    </w:p>
    <w:p w14:paraId="4E71140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000246 | </w:t>
      </w:r>
    </w:p>
    <w:p w14:paraId="404D59B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000247 | </w:t>
      </w:r>
    </w:p>
    <w:p w14:paraId="47A7351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000248 | class OperationLogDB(Base):</w:t>
      </w:r>
    </w:p>
    <w:p w14:paraId="716A937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000249 |     """操作日志表"""</w:t>
      </w:r>
    </w:p>
    <w:p w14:paraId="71B4914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000250 |     __tablename__ = "operation_logs"</w:t>
      </w:r>
      <w:r>
        <w:rPr>
          <w:rFonts w:ascii="Consolas" w:hAnsi="Consolas" w:eastAsia="Consolas"/>
          <w:sz w:val="17"/>
        </w:rPr>
        <w:br w:type="page"/>
      </w:r>
    </w:p>
    <w:p w14:paraId="2B7C6E7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000251 | </w:t>
      </w:r>
    </w:p>
    <w:p w14:paraId="3F682AC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000252 |     id: Mapped[int] = mapped_column(primary_key=True, autoincrement=True)</w:t>
      </w:r>
    </w:p>
    <w:p w14:paraId="732C333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000253 |     timestamp: Mapped[datetime] = mapped_column(DateTime, default=now_utc, index=True)</w:t>
      </w:r>
    </w:p>
    <w:p w14:paraId="4DC5210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000254 |     username: Mapped[str] = mapped_column(String(50), nullable=False, index=True)</w:t>
      </w:r>
    </w:p>
    <w:p w14:paraId="030DAD2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000255 |     role: Mapped[str] = mapped_column(String(20), nullable=False)</w:t>
      </w:r>
    </w:p>
    <w:p w14:paraId="71A59D6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000256 |     action: Mapped[str] = mapped_column(String(50), nullable=False, index=True)</w:t>
      </w:r>
    </w:p>
    <w:p w14:paraId="028C7DD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000257 |     target_type: Mapped[str | None] = mapped_column(String(50), nullable=True)</w:t>
      </w:r>
    </w:p>
    <w:p w14:paraId="0C38696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000258 |     target_id: Mapped[str | None] = mapped_column(String(50), nullable=True)</w:t>
      </w:r>
    </w:p>
    <w:p w14:paraId="37F0790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000259 |     detail: Mapped[str | None] = mapped_column(String(500), nullable=True)</w:t>
      </w:r>
    </w:p>
    <w:p w14:paraId="6D4F596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000260 |     ip_address: Mapped[str | None] = mapped_column(String(50), nullable=True)</w:t>
      </w:r>
    </w:p>
    <w:p w14:paraId="7081A81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000261 | </w:t>
      </w:r>
    </w:p>
    <w:p w14:paraId="47F2B2C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000262 | </w:t>
      </w:r>
    </w:p>
    <w:p w14:paraId="4F67D1D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000263 | class HistoryRecordDB(Base):</w:t>
      </w:r>
    </w:p>
    <w:p w14:paraId="3419AA8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000264 |     """历史记录表"""</w:t>
      </w:r>
    </w:p>
    <w:p w14:paraId="0EACDD6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000265 |     __tablename__ = "history_records"</w:t>
      </w:r>
    </w:p>
    <w:p w14:paraId="073F8DB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000266 | </w:t>
      </w:r>
    </w:p>
    <w:p w14:paraId="3DFF17E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000267 |     id: Mapped[str] = mapped_column(String(36), primary_key=True)</w:t>
      </w:r>
    </w:p>
    <w:p w14:paraId="00D805A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000268 |     machine_id: Mapped[str] = mapped_column(</w:t>
      </w:r>
    </w:p>
    <w:p w14:paraId="7CD55A1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000269 |         String(36),</w:t>
      </w:r>
    </w:p>
    <w:p w14:paraId="5DD07B8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000270 |         ForeignKey("machines.id", ondelete="CASCADE"),</w:t>
      </w:r>
    </w:p>
    <w:p w14:paraId="24A2425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000271 |         nullable=False,</w:t>
      </w:r>
    </w:p>
    <w:p w14:paraId="571C11A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000272 |         index=True,</w:t>
      </w:r>
    </w:p>
    <w:p w14:paraId="0C2C481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000273 |     )</w:t>
      </w:r>
    </w:p>
    <w:p w14:paraId="510D9DE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000274 |     task_id: Mapped[str] = mapped_column(String(36), nullable=False, index=True)</w:t>
      </w:r>
    </w:p>
    <w:p w14:paraId="089BA02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000275 | </w:t>
      </w:r>
    </w:p>
    <w:p w14:paraId="70472DF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000276 |     # Input params</w:t>
      </w:r>
    </w:p>
    <w:p w14:paraId="5EF8C72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000277 |     diameter: Mapped[float] = mapped_column(Float, nullable=False)</w:t>
      </w:r>
    </w:p>
    <w:p w14:paraId="71324AE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000278 |     thickness: Mapped[float] = mapped_column(Float, nullable=False)</w:t>
      </w:r>
    </w:p>
    <w:p w14:paraId="1BBE66C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000279 |     material: Mapped[str] = mapped_column(String(50), nullable=False)</w:t>
      </w:r>
    </w:p>
    <w:p w14:paraId="789870E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000280 |     target_angle: Mapped[float] = mapped_column(Float, nullable=False)</w:t>
      </w:r>
    </w:p>
    <w:p w14:paraId="3FE9671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000281 | </w:t>
      </w:r>
    </w:p>
    <w:p w14:paraId="6484BD8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000282 |     # Recommendation params</w:t>
      </w:r>
    </w:p>
    <w:p w14:paraId="172F81F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000283 |     recommended_angle: Mapped[float] = mapped_column(Float, nullable=False)</w:t>
      </w:r>
    </w:p>
    <w:p w14:paraId="3C1187D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000284 |     recommended_offset: Mapped[float] = mapped_column(Float, nullable=False)</w:t>
      </w:r>
    </w:p>
    <w:p w14:paraId="5708563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000285 |     explanation: Mapped[str] = mapped_column(String(500), nullable=False, default="")</w:t>
      </w:r>
    </w:p>
    <w:p w14:paraId="755DF5B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000286 | </w:t>
      </w:r>
    </w:p>
    <w:p w14:paraId="381B8AA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000287 |     # Execution result (nullable until task completes)</w:t>
      </w:r>
    </w:p>
    <w:p w14:paraId="164179C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000288 |     actual_angle: Mapped[float | None] = mapped_column(Float, nullable=True)</w:t>
      </w:r>
    </w:p>
    <w:p w14:paraId="29D767B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000289 |     deviation: Mapped[float | None] = mapped_column(Float, nullable=True)</w:t>
      </w:r>
    </w:p>
    <w:p w14:paraId="114AB9C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000290 |     final_status: Mapped[str | None] = mapped_column(String(20), nullable=True)</w:t>
      </w:r>
    </w:p>
    <w:p w14:paraId="676C159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000291 | </w:t>
      </w:r>
    </w:p>
    <w:p w14:paraId="55A1491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000292 |     created_at: Mapped[datetime] = mapped_column(DateTime, default=now_utc)</w:t>
      </w:r>
    </w:p>
    <w:p w14:paraId="6F8F0BB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000293 |     completed_at: Mapped[datetime | None] = mapped_column(DateTime, nullable=True)</w:t>
      </w:r>
    </w:p>
    <w:p w14:paraId="42F000E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000294 | </w:t>
      </w:r>
    </w:p>
    <w:p w14:paraId="2514DB1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000295 |     machine: Mapped["MachineDB"] = relationship(back_populates="history_records")</w:t>
      </w:r>
    </w:p>
    <w:p w14:paraId="1B66FD8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000296 | # ===== FILE: backend/app/models/__init__.py =====</w:t>
      </w:r>
    </w:p>
    <w:p w14:paraId="7E5683F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000297 | # Pydantic models package</w:t>
      </w:r>
    </w:p>
    <w:p w14:paraId="17A1D4F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000298 | from .schemas import (</w:t>
      </w:r>
    </w:p>
    <w:p w14:paraId="039A543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000299 |     ApiResponse,</w:t>
      </w:r>
    </w:p>
    <w:p w14:paraId="2729672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000300 |     RecommendRequest,</w:t>
      </w:r>
      <w:r>
        <w:rPr>
          <w:rFonts w:ascii="Consolas" w:hAnsi="Consolas" w:eastAsia="Consolas"/>
          <w:sz w:val="17"/>
        </w:rPr>
        <w:br w:type="page"/>
      </w:r>
    </w:p>
    <w:p w14:paraId="3631E72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000301 |     RecommendResult,</w:t>
      </w:r>
    </w:p>
    <w:p w14:paraId="46CACE7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000302 |     DeviceState,</w:t>
      </w:r>
    </w:p>
    <w:p w14:paraId="6AEE9E3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000303 |     TaskSubmitRequest,</w:t>
      </w:r>
    </w:p>
    <w:p w14:paraId="5BDC031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000304 |     TaskSubmitResult,</w:t>
      </w:r>
    </w:p>
    <w:p w14:paraId="46D109D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000305 |     HistoryRecord,</w:t>
      </w:r>
    </w:p>
    <w:p w14:paraId="1D49D43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000306 | )</w:t>
      </w:r>
    </w:p>
    <w:p w14:paraId="7539892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000307 | </w:t>
      </w:r>
    </w:p>
    <w:p w14:paraId="2CCB6A6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000308 | __all__ = [</w:t>
      </w:r>
    </w:p>
    <w:p w14:paraId="0814E6C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000309 |     "ApiResponse",</w:t>
      </w:r>
    </w:p>
    <w:p w14:paraId="48C4225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000310 |     "RecommendRequest",</w:t>
      </w:r>
    </w:p>
    <w:p w14:paraId="4FA163E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000311 |     "RecommendResult",</w:t>
      </w:r>
    </w:p>
    <w:p w14:paraId="08D64F1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000312 |     "DeviceState",</w:t>
      </w:r>
    </w:p>
    <w:p w14:paraId="6F83AE5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000313 |     "TaskSubmitRequest",</w:t>
      </w:r>
    </w:p>
    <w:p w14:paraId="09E9038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000314 |     "TaskSubmitResult",</w:t>
      </w:r>
    </w:p>
    <w:p w14:paraId="0BF585D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000315 |     "HistoryRecord",</w:t>
      </w:r>
    </w:p>
    <w:p w14:paraId="2E15F58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000316 | ]</w:t>
      </w:r>
    </w:p>
    <w:p w14:paraId="65A3AAA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000317 | # ===== FILE: backend/app/models/schemas.py =====</w:t>
      </w:r>
    </w:p>
    <w:p w14:paraId="3A78A4F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000318 | """</w:t>
      </w:r>
    </w:p>
    <w:p w14:paraId="2F6D729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000319 | Pydantic 数据模型定义</w:t>
      </w:r>
    </w:p>
    <w:p w14:paraId="6F6359F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000320 | 定义所有 API 的请求/响应数据结构</w:t>
      </w:r>
    </w:p>
    <w:p w14:paraId="17953C1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000321 | """</w:t>
      </w:r>
    </w:p>
    <w:p w14:paraId="2C60D7A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000322 | from typing import Any, Optional, Literal</w:t>
      </w:r>
    </w:p>
    <w:p w14:paraId="448E100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000323 | from pydantic import BaseModel, Field</w:t>
      </w:r>
    </w:p>
    <w:p w14:paraId="50ABBD6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000324 | from datetime import datetime</w:t>
      </w:r>
    </w:p>
    <w:p w14:paraId="52AF5D6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000325 | </w:t>
      </w:r>
    </w:p>
    <w:p w14:paraId="13E1F8E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000326 | </w:t>
      </w:r>
    </w:p>
    <w:p w14:paraId="4623A98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000327 | # ==================== 通用响应模型 ====================</w:t>
      </w:r>
    </w:p>
    <w:p w14:paraId="0B6441C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000328 | </w:t>
      </w:r>
    </w:p>
    <w:p w14:paraId="0E2CE16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000329 | class ApiResponse(BaseModel):</w:t>
      </w:r>
    </w:p>
    <w:p w14:paraId="7B23D26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000330 |     """通用 API 响应格式"""</w:t>
      </w:r>
    </w:p>
    <w:p w14:paraId="78FD3DE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000331 |     code: int = Field(0, description="响应码，0 表示成功")</w:t>
      </w:r>
    </w:p>
    <w:p w14:paraId="6939BA4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000332 |     message: str = Field("success", description="响应消息")</w:t>
      </w:r>
    </w:p>
    <w:p w14:paraId="6752143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000333 |     data: Optional[Any] = Field(None, description="响应数据")</w:t>
      </w:r>
    </w:p>
    <w:p w14:paraId="2E8B8F9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000334 | </w:t>
      </w:r>
    </w:p>
    <w:p w14:paraId="341B006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000335 | </w:t>
      </w:r>
    </w:p>
    <w:p w14:paraId="739F0ED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000336 | # ==================== 用户认证相关 ====================</w:t>
      </w:r>
    </w:p>
    <w:p w14:paraId="511E090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000337 | </w:t>
      </w:r>
    </w:p>
    <w:p w14:paraId="03B0F20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000338 | UserRole = Literal['admin', 'maintenance', 'operator']</w:t>
      </w:r>
    </w:p>
    <w:p w14:paraId="000D044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000339 | </w:t>
      </w:r>
    </w:p>
    <w:p w14:paraId="22021D3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000340 | </w:t>
      </w:r>
    </w:p>
    <w:p w14:paraId="27CCC07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000341 | class User(BaseModel):</w:t>
      </w:r>
    </w:p>
    <w:p w14:paraId="64FCFAD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000342 |     """用户模型"""</w:t>
      </w:r>
    </w:p>
    <w:p w14:paraId="5A06146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000343 |     id: str = Field(..., description="用户ID")</w:t>
      </w:r>
    </w:p>
    <w:p w14:paraId="2A6F71F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000344 |     username: str = Field(..., description="用户名")</w:t>
      </w:r>
    </w:p>
    <w:p w14:paraId="2EED5AE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000345 |     password: str = Field(..., description="密码（哈希存储）")</w:t>
      </w:r>
    </w:p>
    <w:p w14:paraId="6DBE208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000346 |     role: UserRole = Field(..., description="用户角色")</w:t>
      </w:r>
    </w:p>
    <w:p w14:paraId="479B3D2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000347 |     name: str = Field(..., description="显示名称")</w:t>
      </w:r>
    </w:p>
    <w:p w14:paraId="30B5B2B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000348 |     created_at: str = Field(..., description="创建时间")</w:t>
      </w:r>
    </w:p>
    <w:p w14:paraId="636ECCA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000349 | </w:t>
      </w:r>
    </w:p>
    <w:p w14:paraId="26599A1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000350 | </w:t>
      </w:r>
      <w:r>
        <w:rPr>
          <w:rFonts w:ascii="Consolas" w:hAnsi="Consolas" w:eastAsia="Consolas"/>
          <w:sz w:val="17"/>
        </w:rPr>
        <w:br w:type="page"/>
      </w:r>
    </w:p>
    <w:p w14:paraId="25642DC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000351 | class UserInfo(BaseModel):</w:t>
      </w:r>
    </w:p>
    <w:p w14:paraId="24A9CC4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000352 |     """用户信息（不含敏感信息）"""</w:t>
      </w:r>
    </w:p>
    <w:p w14:paraId="68B2E6C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000353 |     id: str = Field(..., description="用户ID")</w:t>
      </w:r>
    </w:p>
    <w:p w14:paraId="3F284DD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000354 |     username: str = Field(..., description="用户名")</w:t>
      </w:r>
    </w:p>
    <w:p w14:paraId="6D2C568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000355 |     role: UserRole = Field(..., description="用户角色")</w:t>
      </w:r>
    </w:p>
    <w:p w14:paraId="746066D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000356 |     name: str = Field(..., description="显示名称")</w:t>
      </w:r>
    </w:p>
    <w:p w14:paraId="3480DC9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000357 | </w:t>
      </w:r>
    </w:p>
    <w:p w14:paraId="1EB2031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000358 | </w:t>
      </w:r>
    </w:p>
    <w:p w14:paraId="5AEB420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000359 | class LoginRequest(BaseModel):</w:t>
      </w:r>
    </w:p>
    <w:p w14:paraId="6E2534F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000360 |     """登录请求"""</w:t>
      </w:r>
    </w:p>
    <w:p w14:paraId="7D90D8F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000361 |     username: str = Field(..., description="用户名")</w:t>
      </w:r>
    </w:p>
    <w:p w14:paraId="1592B25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000362 |     password: str = Field(..., description="密码")</w:t>
      </w:r>
    </w:p>
    <w:p w14:paraId="5131659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000363 |     login_type: Literal['machine', 'user'] = Field(..., description="登录类型：machine-机器登录，user-用户登录")</w:t>
      </w:r>
    </w:p>
    <w:p w14:paraId="47C3622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000364 | </w:t>
      </w:r>
    </w:p>
    <w:p w14:paraId="3866948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000365 | </w:t>
      </w:r>
    </w:p>
    <w:p w14:paraId="6B7FD5A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000366 | class LoginResponse(BaseModel):</w:t>
      </w:r>
    </w:p>
    <w:p w14:paraId="722F457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000367 |     """登录响应"""</w:t>
      </w:r>
    </w:p>
    <w:p w14:paraId="5F54673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000368 |     token: str = Field(..., description="访问令牌")</w:t>
      </w:r>
    </w:p>
    <w:p w14:paraId="5330733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000369 |     user: Optional[UserInfo] = Field(None, description="用户信息（用户登录时返回）")</w:t>
      </w:r>
    </w:p>
    <w:p w14:paraId="3907786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000370 |     machine_id: Optional[str] = Field(None, description="机器ID（机器登录时返回）")</w:t>
      </w:r>
    </w:p>
    <w:p w14:paraId="58C766A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000371 |     role: Optional[str] = Field(None, description="角色类型")</w:t>
      </w:r>
    </w:p>
    <w:p w14:paraId="588F7E9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000372 | </w:t>
      </w:r>
    </w:p>
    <w:p w14:paraId="47AB7F5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000373 | </w:t>
      </w:r>
    </w:p>
    <w:p w14:paraId="590EBD0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000374 | # ==================== 机器管理相关 ====================</w:t>
      </w:r>
    </w:p>
    <w:p w14:paraId="5189678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000375 | </w:t>
      </w:r>
    </w:p>
    <w:p w14:paraId="395E9D9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000376 | class Machine(BaseModel):</w:t>
      </w:r>
    </w:p>
    <w:p w14:paraId="1C6B2FB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000377 |     """机器模型"""</w:t>
      </w:r>
    </w:p>
    <w:p w14:paraId="6DF829F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000378 |     id: str = Field(..., description="机器ID")</w:t>
      </w:r>
    </w:p>
    <w:p w14:paraId="661C9CE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000379 |     name: str = Field(..., description="机器名称")</w:t>
      </w:r>
    </w:p>
    <w:p w14:paraId="00F4524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000380 |     location: str = Field(..., description="机器位置")</w:t>
      </w:r>
    </w:p>
    <w:p w14:paraId="65F53FE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000381 |     status: Literal['online', 'offline', 'maintenance'] = Field(..., description="机器状态")</w:t>
      </w:r>
    </w:p>
    <w:p w14:paraId="4D23908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000382 |     created_at: str = Field(..., description="创建时间")</w:t>
      </w:r>
    </w:p>
    <w:p w14:paraId="075247E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000383 |     last_active: str = Field(..., description="最后活跃时间")</w:t>
      </w:r>
    </w:p>
    <w:p w14:paraId="77F5EB8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000384 | </w:t>
      </w:r>
    </w:p>
    <w:p w14:paraId="6A7768F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000385 | </w:t>
      </w:r>
    </w:p>
    <w:p w14:paraId="5D743B0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000386 | class MachineCreateRequest(BaseModel):</w:t>
      </w:r>
    </w:p>
    <w:p w14:paraId="371626E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000387 |     """创建机器请求"""</w:t>
      </w:r>
    </w:p>
    <w:p w14:paraId="314646F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000388 |     name: str = Field(..., description="机器名称")</w:t>
      </w:r>
    </w:p>
    <w:p w14:paraId="16DCB0B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000389 |     location: str = Field(..., description="机器位置")</w:t>
      </w:r>
    </w:p>
    <w:p w14:paraId="630D281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000390 | </w:t>
      </w:r>
    </w:p>
    <w:p w14:paraId="53DB398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000391 | </w:t>
      </w:r>
    </w:p>
    <w:p w14:paraId="52B33D3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000392 | class MachineLoginRequest(BaseModel):</w:t>
      </w:r>
    </w:p>
    <w:p w14:paraId="61B02E4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000393 |     """机器登录请求"""</w:t>
      </w:r>
    </w:p>
    <w:p w14:paraId="5B514F4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000394 |     machine_id: str = Field(..., description="机器ID")</w:t>
      </w:r>
    </w:p>
    <w:p w14:paraId="3B2C2ED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000395 |     password: str = Field(..., description="机器密码（可选，简单验证）")</w:t>
      </w:r>
    </w:p>
    <w:p w14:paraId="109BB8A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000396 | </w:t>
      </w:r>
    </w:p>
    <w:p w14:paraId="2F43B5B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000397 | </w:t>
      </w:r>
    </w:p>
    <w:p w14:paraId="71EC3FC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000398 | # ==================== 参数推荐相关 ====================</w:t>
      </w:r>
    </w:p>
    <w:p w14:paraId="59E24AF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000399 | </w:t>
      </w:r>
    </w:p>
    <w:p w14:paraId="7500306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000400 | class RecommendRequest(BaseModel):</w:t>
      </w:r>
      <w:r>
        <w:rPr>
          <w:rFonts w:ascii="Consolas" w:hAnsi="Consolas" w:eastAsia="Consolas"/>
          <w:sz w:val="17"/>
        </w:rPr>
        <w:br w:type="page"/>
      </w:r>
    </w:p>
    <w:p w14:paraId="53D18B1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000401 |     """推荐参数请求"""</w:t>
      </w:r>
    </w:p>
    <w:p w14:paraId="2C67B84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000402 |     diameter: float = Field(..., ge=10, le=500, description="管径 (mm)")</w:t>
      </w:r>
    </w:p>
    <w:p w14:paraId="56D24A1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000403 |     thickness: float = Field(..., ge=1, le=50, description="壁厚 (mm)")</w:t>
      </w:r>
    </w:p>
    <w:p w14:paraId="0CFFFF3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000404 |     material: str = Field(..., min_length=1, description="材质")</w:t>
      </w:r>
    </w:p>
    <w:p w14:paraId="72876AA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000405 |     target_angle: float = Field(..., ge=0, le=180, description="目标角度 (度)")</w:t>
      </w:r>
    </w:p>
    <w:p w14:paraId="5F6CDF0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000406 | </w:t>
      </w:r>
    </w:p>
    <w:p w14:paraId="1D1DBD5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000407 | </w:t>
      </w:r>
    </w:p>
    <w:p w14:paraId="5241452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000408 | class RecommendResult(BaseModel):</w:t>
      </w:r>
    </w:p>
    <w:p w14:paraId="17071C0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000409 |     """推荐参数结果"""</w:t>
      </w:r>
    </w:p>
    <w:p w14:paraId="0CB11B0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000410 |     recommended_angle: float = Field(..., description="推荐角度")</w:t>
      </w:r>
    </w:p>
    <w:p w14:paraId="5C994E5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000411 |     recommended_offset: float = Field(..., description="推荐补偿值")</w:t>
      </w:r>
    </w:p>
    <w:p w14:paraId="5A71C97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000412 |     explanation: str = Field(..., description="说明")</w:t>
      </w:r>
    </w:p>
    <w:p w14:paraId="7C4DAE7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000413 |     timestamp: str = Field(..., description="时间戳 ISO 格式")</w:t>
      </w:r>
    </w:p>
    <w:p w14:paraId="609A378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000414 | </w:t>
      </w:r>
    </w:p>
    <w:p w14:paraId="41D41F3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000415 | </w:t>
      </w:r>
    </w:p>
    <w:p w14:paraId="7B9FDA7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000416 | # ==================== 设备状态相关 ====================</w:t>
      </w:r>
    </w:p>
    <w:p w14:paraId="623433A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000417 | </w:t>
      </w:r>
    </w:p>
    <w:p w14:paraId="02194B6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000418 | DeviceStatus = Literal['offline', 'idle', 'running', 'completed', 'error']</w:t>
      </w:r>
    </w:p>
    <w:p w14:paraId="26AF4C7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000419 | </w:t>
      </w:r>
    </w:p>
    <w:p w14:paraId="14A972F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000420 | </w:t>
      </w:r>
    </w:p>
    <w:p w14:paraId="7D256CD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000421 | class DeviceState(BaseModel):</w:t>
      </w:r>
    </w:p>
    <w:p w14:paraId="321489D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000422 |     """设备状态"""</w:t>
      </w:r>
    </w:p>
    <w:p w14:paraId="668AFF3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000423 |     device_id: str = Field(..., description="设备ID")</w:t>
      </w:r>
    </w:p>
    <w:p w14:paraId="58A88D7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000424 |     device_status: DeviceStatus = Field(..., description="设备状态")</w:t>
      </w:r>
    </w:p>
    <w:p w14:paraId="10D5D99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000425 |     online: bool = Field(..., description="是否在线")</w:t>
      </w:r>
    </w:p>
    <w:p w14:paraId="76CDA5C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000426 |     current_task: Optional[str] = Field(None, description="当前任务ID")</w:t>
      </w:r>
    </w:p>
    <w:p w14:paraId="5319A12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000427 |     current_angle: float = Field(0.0, description="当前设定角度")</w:t>
      </w:r>
    </w:p>
    <w:p w14:paraId="3039B37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000428 |     actual_angle: float = Field(0.0, description="实际角度")</w:t>
      </w:r>
    </w:p>
    <w:p w14:paraId="381DE87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000429 |     deviation: float = Field(0.0, description="偏差")</w:t>
      </w:r>
    </w:p>
    <w:p w14:paraId="0748ED1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000430 |     last_heartbeat: str = Field(..., description="最后心跳时间 ISO 格式")</w:t>
      </w:r>
    </w:p>
    <w:p w14:paraId="6D4E66E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000431 | </w:t>
      </w:r>
    </w:p>
    <w:p w14:paraId="083D61E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000432 | </w:t>
      </w:r>
    </w:p>
    <w:p w14:paraId="5731E90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000433 | class TaskSubmitRequest(BaseModel):</w:t>
      </w:r>
    </w:p>
    <w:p w14:paraId="39326CC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000434 |     """任务提交请求"""</w:t>
      </w:r>
    </w:p>
    <w:p w14:paraId="4A022FF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000435 |     diameter: float = Field(..., description="管径")</w:t>
      </w:r>
    </w:p>
    <w:p w14:paraId="1F0DBDA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000436 |     thickness: float = Field(..., description="壁厚")</w:t>
      </w:r>
    </w:p>
    <w:p w14:paraId="6B667A7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000437 |     material: str = Field(..., description="材质")</w:t>
      </w:r>
    </w:p>
    <w:p w14:paraId="5E2E2FC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000438 |     target_angle: float = Field(..., description="目标角度")</w:t>
      </w:r>
    </w:p>
    <w:p w14:paraId="1517232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000439 |     recommended_angle: float = Field(..., description="推荐角度")</w:t>
      </w:r>
    </w:p>
    <w:p w14:paraId="2A3A0AB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000440 |     recommended_offset: float = Field(..., description="推荐补偿值")</w:t>
      </w:r>
    </w:p>
    <w:p w14:paraId="32E617B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000441 | </w:t>
      </w:r>
    </w:p>
    <w:p w14:paraId="596656F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000442 | </w:t>
      </w:r>
    </w:p>
    <w:p w14:paraId="6E166FA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000443 | class TaskSubmitResult(BaseModel):</w:t>
      </w:r>
    </w:p>
    <w:p w14:paraId="6816511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000444 |     """任务提交结果"""</w:t>
      </w:r>
    </w:p>
    <w:p w14:paraId="0C2AFF5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000445 |     task_id: str = Field(..., description="任务ID")</w:t>
      </w:r>
    </w:p>
    <w:p w14:paraId="5B5C76F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000446 |     status: str = Field(..., description="任务状态")</w:t>
      </w:r>
    </w:p>
    <w:p w14:paraId="3C094C6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000447 |     message: str = Field(..., description="消息")</w:t>
      </w:r>
    </w:p>
    <w:p w14:paraId="5E6F8E1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000448 | </w:t>
      </w:r>
    </w:p>
    <w:p w14:paraId="3825DBF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000449 | </w:t>
      </w:r>
    </w:p>
    <w:p w14:paraId="576B738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000450 | # ==================== 历史记录相关 ====================</w:t>
      </w:r>
      <w:r>
        <w:rPr>
          <w:rFonts w:ascii="Consolas" w:hAnsi="Consolas" w:eastAsia="Consolas"/>
          <w:sz w:val="17"/>
        </w:rPr>
        <w:br w:type="page"/>
      </w:r>
    </w:p>
    <w:p w14:paraId="6BAF61F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000451 | </w:t>
      </w:r>
    </w:p>
    <w:p w14:paraId="3E2F7D9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000452 | class InputParams(BaseModel):</w:t>
      </w:r>
    </w:p>
    <w:p w14:paraId="7AE83D7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000453 |     """输入参数"""</w:t>
      </w:r>
    </w:p>
    <w:p w14:paraId="1EDCFCD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000454 |     diameter: float</w:t>
      </w:r>
    </w:p>
    <w:p w14:paraId="31F90EA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000455 |     thickness: float</w:t>
      </w:r>
    </w:p>
    <w:p w14:paraId="4E85EB6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000456 |     material: str</w:t>
      </w:r>
    </w:p>
    <w:p w14:paraId="768A942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000457 |     target_angle: float</w:t>
      </w:r>
    </w:p>
    <w:p w14:paraId="5CF77E3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000458 | </w:t>
      </w:r>
    </w:p>
    <w:p w14:paraId="55FAADF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000459 | </w:t>
      </w:r>
    </w:p>
    <w:p w14:paraId="1F40D3C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000460 | class RecommendParams(BaseModel):</w:t>
      </w:r>
    </w:p>
    <w:p w14:paraId="483E033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000461 |     """推荐参数"""</w:t>
      </w:r>
    </w:p>
    <w:p w14:paraId="72DFC2F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000462 |     recommended_angle: float</w:t>
      </w:r>
    </w:p>
    <w:p w14:paraId="6BC2290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000463 |     recommended_offset: float</w:t>
      </w:r>
    </w:p>
    <w:p w14:paraId="5DD5491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000464 |     explanation: str</w:t>
      </w:r>
    </w:p>
    <w:p w14:paraId="3923C2A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000465 | </w:t>
      </w:r>
    </w:p>
    <w:p w14:paraId="00D0DE3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000466 | </w:t>
      </w:r>
    </w:p>
    <w:p w14:paraId="7F9E915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000467 | class ExecuteResult(BaseModel):</w:t>
      </w:r>
    </w:p>
    <w:p w14:paraId="363F071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000468 |     """执行结果"""</w:t>
      </w:r>
    </w:p>
    <w:p w14:paraId="5BD380D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000469 |     actual_angle: float</w:t>
      </w:r>
    </w:p>
    <w:p w14:paraId="3D4503D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000470 |     deviation: float</w:t>
      </w:r>
    </w:p>
    <w:p w14:paraId="731B5BF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000471 |     final_status: DeviceStatus</w:t>
      </w:r>
    </w:p>
    <w:p w14:paraId="716495D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000472 | </w:t>
      </w:r>
    </w:p>
    <w:p w14:paraId="72571F7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000473 | </w:t>
      </w:r>
    </w:p>
    <w:p w14:paraId="0603DE2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000474 | class HistoryRecord(BaseModel):</w:t>
      </w:r>
    </w:p>
    <w:p w14:paraId="14A6660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000475 |     """历史记录"""</w:t>
      </w:r>
    </w:p>
    <w:p w14:paraId="7DD4CBB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000476 |     id: str = Field(..., description="记录ID")</w:t>
      </w:r>
    </w:p>
    <w:p w14:paraId="3368E3C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000477 |     machine_id: str = Field(..., description="机器ID")</w:t>
      </w:r>
    </w:p>
    <w:p w14:paraId="72FD974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000478 |     input_params: InputParams = Field(..., description="输入参数")</w:t>
      </w:r>
    </w:p>
    <w:p w14:paraId="77A45AC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000479 |     recommend_params: RecommendParams = Field(..., description="推荐参数")</w:t>
      </w:r>
    </w:p>
    <w:p w14:paraId="6A2DB7C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000480 |     execute_result: Optional[ExecuteResult] = Field(None, description="执行结果")</w:t>
      </w:r>
    </w:p>
    <w:p w14:paraId="2CD5A21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000481 |     created_at: str = Field(..., description="创建时间")</w:t>
      </w:r>
    </w:p>
    <w:p w14:paraId="19F055D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000482 |     completed_at: Optional[str] = Field(None, description="完成时间")</w:t>
      </w:r>
    </w:p>
    <w:p w14:paraId="41CC710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000483 | # ===== FILE: backend/app/routers/__init__.py =====</w:t>
      </w:r>
    </w:p>
    <w:p w14:paraId="23B01B5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000484 | # Routers package</w:t>
      </w:r>
    </w:p>
    <w:p w14:paraId="6DC6172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000485 | from .recommend import router as recommend_router</w:t>
      </w:r>
    </w:p>
    <w:p w14:paraId="047F010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000486 | from .device import router as device_router</w:t>
      </w:r>
    </w:p>
    <w:p w14:paraId="74231B2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000487 | from .history import router as history_router</w:t>
      </w:r>
    </w:p>
    <w:p w14:paraId="3A20472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000488 | from .auth import router as auth_router</w:t>
      </w:r>
    </w:p>
    <w:p w14:paraId="4A8D1D3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000489 | from .machines import router as machines_router</w:t>
      </w:r>
    </w:p>
    <w:p w14:paraId="6C73B2C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000490 | from .websocket import router as websocket_router</w:t>
      </w:r>
    </w:p>
    <w:p w14:paraId="592D221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000491 | </w:t>
      </w:r>
    </w:p>
    <w:p w14:paraId="577CD08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000492 | __all__ = [</w:t>
      </w:r>
    </w:p>
    <w:p w14:paraId="0BBAA52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000493 |     "recommend_router", </w:t>
      </w:r>
    </w:p>
    <w:p w14:paraId="7BB2111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000494 |     "device_router", </w:t>
      </w:r>
    </w:p>
    <w:p w14:paraId="451292C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000495 |     "history_router",</w:t>
      </w:r>
    </w:p>
    <w:p w14:paraId="5D6CBB0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000496 |     "auth_router",</w:t>
      </w:r>
    </w:p>
    <w:p w14:paraId="7D06D7B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000497 |     "machines_router",</w:t>
      </w:r>
    </w:p>
    <w:p w14:paraId="2403656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000498 |     "websocket_router",</w:t>
      </w:r>
    </w:p>
    <w:p w14:paraId="485C6A0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000499 | ]</w:t>
      </w:r>
    </w:p>
    <w:p w14:paraId="6B20B8C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000500 | # ===== FILE: backend/app/routers/auth.py =====</w:t>
      </w:r>
      <w:r>
        <w:rPr>
          <w:rFonts w:ascii="Consolas" w:hAnsi="Consolas" w:eastAsia="Consolas"/>
          <w:sz w:val="17"/>
        </w:rPr>
        <w:br w:type="page"/>
      </w:r>
    </w:p>
    <w:p w14:paraId="5FCD09C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000501 | """</w:t>
      </w:r>
    </w:p>
    <w:p w14:paraId="7239EB2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000502 | 用户认证路由</w:t>
      </w:r>
    </w:p>
    <w:p w14:paraId="63A0FEE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000503 | POST /api/auth/login</w:t>
      </w:r>
    </w:p>
    <w:p w14:paraId="6A387C7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000504 | POST /api/auth/logout</w:t>
      </w:r>
    </w:p>
    <w:p w14:paraId="09F8C35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000505 | GET /api/auth/me</w:t>
      </w:r>
    </w:p>
    <w:p w14:paraId="0B762C6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000506 | GET /api/auth/users        - 获取用户列表（管理员）</w:t>
      </w:r>
    </w:p>
    <w:p w14:paraId="705E175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000507 | POST /api/auth/users       - 创建用户（管理员）</w:t>
      </w:r>
    </w:p>
    <w:p w14:paraId="60D3404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000508 | DELETE /api/auth/users/{username} - 删除用户（管理员）</w:t>
      </w:r>
    </w:p>
    <w:p w14:paraId="4563E13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000509 | POST /api/auth/users/{username}/password - 修改密码（管理员）</w:t>
      </w:r>
    </w:p>
    <w:p w14:paraId="5C48D33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000510 | """</w:t>
      </w:r>
    </w:p>
    <w:p w14:paraId="27ECEE3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000511 | from typing import Optional</w:t>
      </w:r>
    </w:p>
    <w:p w14:paraId="13EDEC6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000512 | from fastapi import APIRouter, HTTPException, Header, Request</w:t>
      </w:r>
    </w:p>
    <w:p w14:paraId="7CD2005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000513 | from pydantic import BaseModel, Field</w:t>
      </w:r>
    </w:p>
    <w:p w14:paraId="0B1E65E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000514 | from ..models.schemas import ApiResponse, LoginRequest, LoginResponse, UserInfo, MachineCreateRequest, UserRole</w:t>
      </w:r>
    </w:p>
    <w:p w14:paraId="55205D3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000515 | from ..services.auth import auth_service</w:t>
      </w:r>
    </w:p>
    <w:p w14:paraId="37AE5DB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000516 | from ..services.machine_manager import machine_manager</w:t>
      </w:r>
    </w:p>
    <w:p w14:paraId="17D8675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000517 | from ..services.audit_log import log_operation, get_logs</w:t>
      </w:r>
    </w:p>
    <w:p w14:paraId="6BCBB56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000518 | </w:t>
      </w:r>
    </w:p>
    <w:p w14:paraId="473D0C0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000519 | router = APIRouter(prefix="/auth", tags=["认证"])</w:t>
      </w:r>
    </w:p>
    <w:p w14:paraId="286DFB8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000520 | </w:t>
      </w:r>
    </w:p>
    <w:p w14:paraId="708DC11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000521 | </w:t>
      </w:r>
    </w:p>
    <w:p w14:paraId="0647905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000522 | class CreateUserRequest(BaseModel):</w:t>
      </w:r>
    </w:p>
    <w:p w14:paraId="317BC56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000523 |     username: str = Field(..., min_length=2, max_length=50)</w:t>
      </w:r>
    </w:p>
    <w:p w14:paraId="49E3B48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000524 |     password: str = Field(..., min_length=4, max_length=50)</w:t>
      </w:r>
    </w:p>
    <w:p w14:paraId="2719E93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000525 |     role: UserRole = Field(...)</w:t>
      </w:r>
    </w:p>
    <w:p w14:paraId="0DBF759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000526 |     name: str = Field(..., min_length=1, max_length=50)</w:t>
      </w:r>
    </w:p>
    <w:p w14:paraId="3C8A56B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000527 | </w:t>
      </w:r>
    </w:p>
    <w:p w14:paraId="7E3667C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000528 | </w:t>
      </w:r>
    </w:p>
    <w:p w14:paraId="417E29D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000529 | class UpdatePasswordRequest(BaseModel):</w:t>
      </w:r>
    </w:p>
    <w:p w14:paraId="2F5B84B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000530 |     new_password: str = Field(..., min_length=4, max_length=50)</w:t>
      </w:r>
    </w:p>
    <w:p w14:paraId="0BA02D5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000531 | </w:t>
      </w:r>
    </w:p>
    <w:p w14:paraId="259AFE1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000532 | </w:t>
      </w:r>
    </w:p>
    <w:p w14:paraId="0CFB775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000533 | def get_token_from_header(authorization: str | None) -&gt; str | None:</w:t>
      </w:r>
    </w:p>
    <w:p w14:paraId="6E6FF65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000534 |     if not authorization or not authorization.startswith("Bearer "):</w:t>
      </w:r>
    </w:p>
    <w:p w14:paraId="31AF143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000535 |         return None</w:t>
      </w:r>
    </w:p>
    <w:p w14:paraId="67896F3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000536 |     return authorization.replace("Bearer ", "")</w:t>
      </w:r>
    </w:p>
    <w:p w14:paraId="10EC71A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000537 | </w:t>
      </w:r>
    </w:p>
    <w:p w14:paraId="32C0657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000538 | </w:t>
      </w:r>
    </w:p>
    <w:p w14:paraId="2A2DA50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000539 | def require_admin(authorization: str | None) -&gt; None:</w:t>
      </w:r>
    </w:p>
    <w:p w14:paraId="2BF675F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000540 |     token = get_token_from_header(authorization)</w:t>
      </w:r>
    </w:p>
    <w:p w14:paraId="1C1BC3D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000541 |     if not token:</w:t>
      </w:r>
    </w:p>
    <w:p w14:paraId="1A708BF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000542 |         raise HTTPException(status_code=401, detail="未提供认证信息")</w:t>
      </w:r>
    </w:p>
    <w:p w14:paraId="68F6E62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000543 |     if not auth_service.has_permission(token, ["admin"]):</w:t>
      </w:r>
    </w:p>
    <w:p w14:paraId="5D8A779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000544 |         raise HTTPException(status_code=403, detail="无权限访问")</w:t>
      </w:r>
    </w:p>
    <w:p w14:paraId="692F10E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000545 | </w:t>
      </w:r>
    </w:p>
    <w:p w14:paraId="5556212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000546 | </w:t>
      </w:r>
    </w:p>
    <w:p w14:paraId="0C4EC76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000547 | @router.post("/login", response_model=ApiResponse)</w:t>
      </w:r>
    </w:p>
    <w:p w14:paraId="179B764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000548 | async def login(request: LoginRequest, http_request: Request):</w:t>
      </w:r>
    </w:p>
    <w:p w14:paraId="7E84E8F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000549 |     """</w:t>
      </w:r>
    </w:p>
    <w:p w14:paraId="3A9A5DC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000550 |     用户登录</w:t>
      </w:r>
      <w:r>
        <w:rPr>
          <w:rFonts w:ascii="Consolas" w:hAnsi="Consolas" w:eastAsia="Consolas"/>
          <w:sz w:val="17"/>
        </w:rPr>
        <w:br w:type="page"/>
      </w:r>
    </w:p>
    <w:p w14:paraId="476E1E0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000551 |     </w:t>
      </w:r>
    </w:p>
    <w:p w14:paraId="7D33EE7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000552 |     支持两种登录方式：</w:t>
      </w:r>
    </w:p>
    <w:p w14:paraId="34D81F3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000553 |     - machine: 机器登录，直接输入机器ID</w:t>
      </w:r>
    </w:p>
    <w:p w14:paraId="51701FE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000554 |     - user: 用户登录，输入用户名密码</w:t>
      </w:r>
    </w:p>
    <w:p w14:paraId="5B69B1F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000555 |     """</w:t>
      </w:r>
    </w:p>
    <w:p w14:paraId="2BDB946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000556 |     try:</w:t>
      </w:r>
    </w:p>
    <w:p w14:paraId="179E5CC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000557 |         if request.login_type == "machine":</w:t>
      </w:r>
    </w:p>
    <w:p w14:paraId="17F32BE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000558 |             # 机器登录</w:t>
      </w:r>
    </w:p>
    <w:p w14:paraId="0C3BEDF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000559 |             machine = machine_manager.get_machine(request.username)</w:t>
      </w:r>
    </w:p>
    <w:p w14:paraId="34FB5A5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000560 |             if not machine:</w:t>
      </w:r>
    </w:p>
    <w:p w14:paraId="17A3E31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000561 |                 # 机器不存在，自动创建新机器（使用用户输入的ID）</w:t>
      </w:r>
    </w:p>
    <w:p w14:paraId="0327E52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000562 |                 machine = machine_manager.create_machine(</w:t>
      </w:r>
    </w:p>
    <w:p w14:paraId="4EAAB33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000563 |                     MachineCreateRequest(</w:t>
      </w:r>
    </w:p>
    <w:p w14:paraId="53EA377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000564 |                         name=f"机器 {request.username}",</w:t>
      </w:r>
    </w:p>
    <w:p w14:paraId="5860578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000565 |                         location="未分配"</w:t>
      </w:r>
    </w:p>
    <w:p w14:paraId="592CEC9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000566 |                     ),</w:t>
      </w:r>
    </w:p>
    <w:p w14:paraId="4D3C7E0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000567 |                     machine_id=request.username</w:t>
      </w:r>
    </w:p>
    <w:p w14:paraId="506F827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000568 |                 )</w:t>
      </w:r>
    </w:p>
    <w:p w14:paraId="6FEAF29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000569 |             </w:t>
      </w:r>
    </w:p>
    <w:p w14:paraId="02B239E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000570 |             # 生成机器访问token</w:t>
      </w:r>
    </w:p>
    <w:p w14:paraId="4DAC494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000571 |             token = auth_service.generate_token(machine.id, "machine", machine.name)</w:t>
      </w:r>
    </w:p>
    <w:p w14:paraId="6D66FCD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000572 |             </w:t>
      </w:r>
    </w:p>
    <w:p w14:paraId="36863D9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000573 |             # 更新机器状态</w:t>
      </w:r>
    </w:p>
    <w:p w14:paraId="2D96236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000574 |             machine_manager.update_machine_status(machine.id, "online")</w:t>
      </w:r>
    </w:p>
    <w:p w14:paraId="6E4AD54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000575 |             </w:t>
      </w:r>
    </w:p>
    <w:p w14:paraId="06472F3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000576 |             log_operation(</w:t>
      </w:r>
    </w:p>
    <w:p w14:paraId="1F8FF4A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000577 |                 username=request.username,</w:t>
      </w:r>
    </w:p>
    <w:p w14:paraId="5062FC8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000578 |                 role="machine",</w:t>
      </w:r>
    </w:p>
    <w:p w14:paraId="4AD5E86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000579 |                 action="machine_login",</w:t>
      </w:r>
    </w:p>
    <w:p w14:paraId="71BEF23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000580 |                 target_type="machine",</w:t>
      </w:r>
    </w:p>
    <w:p w14:paraId="6A4E137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000581 |                 target_id=machine.id,</w:t>
      </w:r>
    </w:p>
    <w:p w14:paraId="07FB7C2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000582 |                 detail=f"机器登录: {machine.name}",</w:t>
      </w:r>
    </w:p>
    <w:p w14:paraId="295E6B6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000583 |                 ip_address=http_request.client.host if http_request.client else None,</w:t>
      </w:r>
    </w:p>
    <w:p w14:paraId="11B1B7A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000584 |             )</w:t>
      </w:r>
    </w:p>
    <w:p w14:paraId="37F6665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000585 |             return ApiResponse(</w:t>
      </w:r>
    </w:p>
    <w:p w14:paraId="51E92A5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000586 |                 code=0,</w:t>
      </w:r>
    </w:p>
    <w:p w14:paraId="1F78FCD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000587 |                 message="success",</w:t>
      </w:r>
    </w:p>
    <w:p w14:paraId="4A69A3F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000588 |                 data={</w:t>
      </w:r>
    </w:p>
    <w:p w14:paraId="5C4185B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000589 |                     "token": token,</w:t>
      </w:r>
    </w:p>
    <w:p w14:paraId="2CF7292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000590 |                     "machine_id": machine.id,</w:t>
      </w:r>
    </w:p>
    <w:p w14:paraId="1DC5095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000591 |                     "role": "machine",</w:t>
      </w:r>
    </w:p>
    <w:p w14:paraId="74101B6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000592 |                     "machine_name": machine.name,</w:t>
      </w:r>
    </w:p>
    <w:p w14:paraId="067786A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000593 |                 }</w:t>
      </w:r>
    </w:p>
    <w:p w14:paraId="5092055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000594 |             )</w:t>
      </w:r>
    </w:p>
    <w:p w14:paraId="0D8DCCB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000595 |         </w:t>
      </w:r>
    </w:p>
    <w:p w14:paraId="7EBAA41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000596 |         else:</w:t>
      </w:r>
    </w:p>
    <w:p w14:paraId="7010715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000597 |             # 用户登录</w:t>
      </w:r>
    </w:p>
    <w:p w14:paraId="15ACDED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000598 |             user = auth_service.authenticate(request.username, request.password)</w:t>
      </w:r>
    </w:p>
    <w:p w14:paraId="5D42C69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000599 |             if not user:</w:t>
      </w:r>
    </w:p>
    <w:p w14:paraId="56F30E8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000600 |                 raise HTTPException(status_code=401, detail="用户名或密码错误")</w:t>
      </w:r>
      <w:r>
        <w:rPr>
          <w:rFonts w:ascii="Consolas" w:hAnsi="Consolas" w:eastAsia="Consolas"/>
          <w:sz w:val="17"/>
        </w:rPr>
        <w:br w:type="page"/>
      </w:r>
    </w:p>
    <w:p w14:paraId="33C2778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000601 |             </w:t>
      </w:r>
    </w:p>
    <w:p w14:paraId="3F1E556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000602 |             # 生成token</w:t>
      </w:r>
    </w:p>
    <w:p w14:paraId="63E2A5E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000603 |             token = auth_service.generate_token(user.id, user.role, user.username)</w:t>
      </w:r>
    </w:p>
    <w:p w14:paraId="3E000A8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000604 |             </w:t>
      </w:r>
    </w:p>
    <w:p w14:paraId="107E036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000605 |             log_operation(</w:t>
      </w:r>
    </w:p>
    <w:p w14:paraId="78CD729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000606 |                 username=request.username,</w:t>
      </w:r>
    </w:p>
    <w:p w14:paraId="7DF48E7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000607 |                 role=user.role,</w:t>
      </w:r>
    </w:p>
    <w:p w14:paraId="5AC2BE0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000608 |                 action="login",</w:t>
      </w:r>
    </w:p>
    <w:p w14:paraId="15B453B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000609 |                 detail=f"用户登录: {user.name}",</w:t>
      </w:r>
    </w:p>
    <w:p w14:paraId="21478FF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000610 |                 ip_address=http_request.client.host if http_request.client else None,</w:t>
      </w:r>
    </w:p>
    <w:p w14:paraId="3338791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000611 |             )</w:t>
      </w:r>
    </w:p>
    <w:p w14:paraId="74CD0A5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000612 |             return ApiResponse(</w:t>
      </w:r>
    </w:p>
    <w:p w14:paraId="560528C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000613 |                 code=0,</w:t>
      </w:r>
    </w:p>
    <w:p w14:paraId="172A666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000614 |                 message="success",</w:t>
      </w:r>
    </w:p>
    <w:p w14:paraId="3D50580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000615 |                 data={</w:t>
      </w:r>
    </w:p>
    <w:p w14:paraId="6EDA8AF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000616 |                     "token": token,</w:t>
      </w:r>
    </w:p>
    <w:p w14:paraId="1D32315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000617 |                     "user": auth_service.get_user_info(request.username).model_dump(),</w:t>
      </w:r>
    </w:p>
    <w:p w14:paraId="012A9AC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000618 |                     "role": user.role,</w:t>
      </w:r>
    </w:p>
    <w:p w14:paraId="0EAF263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000619 |                 }</w:t>
      </w:r>
    </w:p>
    <w:p w14:paraId="1272111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000620 |             )</w:t>
      </w:r>
    </w:p>
    <w:p w14:paraId="1751AF6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000621 |     </w:t>
      </w:r>
    </w:p>
    <w:p w14:paraId="4FEB57F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000622 |     except HTTPException:</w:t>
      </w:r>
    </w:p>
    <w:p w14:paraId="4A07767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000623 |         raise</w:t>
      </w:r>
    </w:p>
    <w:p w14:paraId="33B109E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000624 |     except Exception as e:</w:t>
      </w:r>
    </w:p>
    <w:p w14:paraId="4EA86CE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000625 |         raise HTTPException(status_code=500, detail=str(e))</w:t>
      </w:r>
    </w:p>
    <w:p w14:paraId="2EDAE5B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000626 | </w:t>
      </w:r>
    </w:p>
    <w:p w14:paraId="54A8CCB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000627 | </w:t>
      </w:r>
    </w:p>
    <w:p w14:paraId="38E2799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000628 | @router.post("/logout", response_model=ApiResponse)</w:t>
      </w:r>
    </w:p>
    <w:p w14:paraId="0894920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000629 | async def logout(authorization: str = Header(None)):</w:t>
      </w:r>
    </w:p>
    <w:p w14:paraId="4A9AE2C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000630 |     """</w:t>
      </w:r>
    </w:p>
    <w:p w14:paraId="02931AE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000631 |     用户登出</w:t>
      </w:r>
    </w:p>
    <w:p w14:paraId="35FC932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000632 |     """</w:t>
      </w:r>
    </w:p>
    <w:p w14:paraId="1DF7A23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000633 |     # 简化处理：实际应该将token加入黑名单</w:t>
      </w:r>
    </w:p>
    <w:p w14:paraId="62C2188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000634 |     return ApiResponse(code=0, message="success", data={})</w:t>
      </w:r>
    </w:p>
    <w:p w14:paraId="6957C34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000635 | </w:t>
      </w:r>
    </w:p>
    <w:p w14:paraId="62A4150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000636 | </w:t>
      </w:r>
    </w:p>
    <w:p w14:paraId="3885B07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000637 | @router.get("/logs", response_model=ApiResponse)</w:t>
      </w:r>
    </w:p>
    <w:p w14:paraId="6564D5F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000638 | async def get_operation_logs(</w:t>
      </w:r>
    </w:p>
    <w:p w14:paraId="112537B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000639 |     authorization: str = Header(None),</w:t>
      </w:r>
    </w:p>
    <w:p w14:paraId="15733E1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000640 |     limit: int = 100,</w:t>
      </w:r>
    </w:p>
    <w:p w14:paraId="3E8C3D7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000641 |     offset: int = 0,</w:t>
      </w:r>
    </w:p>
    <w:p w14:paraId="5A2DA6D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000642 |     username: Optional[str] = None,</w:t>
      </w:r>
    </w:p>
    <w:p w14:paraId="7D89D9B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000643 |     action: Optional[str] = None,</w:t>
      </w:r>
    </w:p>
    <w:p w14:paraId="7118C9C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000644 | ):</w:t>
      </w:r>
    </w:p>
    <w:p w14:paraId="57CB989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000645 |     """</w:t>
      </w:r>
    </w:p>
    <w:p w14:paraId="4AEDF49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000646 |     获取操作日志列表（仅管理员）</w:t>
      </w:r>
    </w:p>
    <w:p w14:paraId="14E6A4C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000647 |     """</w:t>
      </w:r>
    </w:p>
    <w:p w14:paraId="740016F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000648 |     require_admin(authorization)</w:t>
      </w:r>
    </w:p>
    <w:p w14:paraId="5AC8DEA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000649 |     logs, total = get_logs(limit=limit, offset=offset, username=username, action=action)</w:t>
      </w:r>
    </w:p>
    <w:p w14:paraId="74827F7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000650 |     return ApiResponse(</w:t>
      </w:r>
      <w:r>
        <w:rPr>
          <w:rFonts w:ascii="Consolas" w:hAnsi="Consolas" w:eastAsia="Consolas"/>
          <w:sz w:val="17"/>
        </w:rPr>
        <w:br w:type="page"/>
      </w:r>
    </w:p>
    <w:p w14:paraId="3692DBD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000651 |         code=0,</w:t>
      </w:r>
    </w:p>
    <w:p w14:paraId="1C6BAC0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000652 |         message="success",</w:t>
      </w:r>
    </w:p>
    <w:p w14:paraId="34FCF3E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000653 |         data={</w:t>
      </w:r>
    </w:p>
    <w:p w14:paraId="6BEF13B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000654 |             "logs": logs,</w:t>
      </w:r>
    </w:p>
    <w:p w14:paraId="66ACB26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000655 |             "total": total,</w:t>
      </w:r>
    </w:p>
    <w:p w14:paraId="3CF046B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000656 |             "limit": limit,</w:t>
      </w:r>
    </w:p>
    <w:p w14:paraId="4488923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000657 |             "offset": offset,</w:t>
      </w:r>
    </w:p>
    <w:p w14:paraId="63C049F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000658 |         }</w:t>
      </w:r>
    </w:p>
    <w:p w14:paraId="6C3767B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000659 |     )</w:t>
      </w:r>
    </w:p>
    <w:p w14:paraId="11B3346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000660 | </w:t>
      </w:r>
    </w:p>
    <w:p w14:paraId="1A743CF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000661 | </w:t>
      </w:r>
    </w:p>
    <w:p w14:paraId="6F0365C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000662 | @router.get("/me", response_model=ApiResponse)</w:t>
      </w:r>
    </w:p>
    <w:p w14:paraId="50DE868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000663 | async def get_me(authorization: str = Header(None)):</w:t>
      </w:r>
    </w:p>
    <w:p w14:paraId="4F6A678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000664 |     """</w:t>
      </w:r>
    </w:p>
    <w:p w14:paraId="0EBD13B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000665 |     获取当前登录用户信息</w:t>
      </w:r>
    </w:p>
    <w:p w14:paraId="39781F6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000666 |     """</w:t>
      </w:r>
    </w:p>
    <w:p w14:paraId="18419A3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000667 |     if not authorization or not authorization.startswith("Bearer "):</w:t>
      </w:r>
    </w:p>
    <w:p w14:paraId="3325045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000668 |         raise HTTPException(status_code=401, detail="未提供认证信息")</w:t>
      </w:r>
    </w:p>
    <w:p w14:paraId="7108A81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000669 |     </w:t>
      </w:r>
    </w:p>
    <w:p w14:paraId="03FD342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000670 |     token = authorization.replace("Bearer ", "")</w:t>
      </w:r>
    </w:p>
    <w:p w14:paraId="6E633A0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000671 |     token_data = auth_service.verify_token(token)</w:t>
      </w:r>
    </w:p>
    <w:p w14:paraId="2ED7E69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000672 |     </w:t>
      </w:r>
    </w:p>
    <w:p w14:paraId="19F75EB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000673 |     if not token_data:</w:t>
      </w:r>
    </w:p>
    <w:p w14:paraId="2E2FF48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000674 |         raise HTTPException(status_code=401, detail="token无效或已过期")</w:t>
      </w:r>
    </w:p>
    <w:p w14:paraId="5FB72A9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000675 |     </w:t>
      </w:r>
    </w:p>
    <w:p w14:paraId="33E30C8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000676 |     return ApiResponse(</w:t>
      </w:r>
    </w:p>
    <w:p w14:paraId="2D871CF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000677 |         code=0,</w:t>
      </w:r>
    </w:p>
    <w:p w14:paraId="1EFC600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000678 |         message="success",</w:t>
      </w:r>
    </w:p>
    <w:p w14:paraId="162C73D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000679 |         data=token_data</w:t>
      </w:r>
    </w:p>
    <w:p w14:paraId="1FFE3B7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000680 |     )</w:t>
      </w:r>
    </w:p>
    <w:p w14:paraId="6F4F689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000681 | </w:t>
      </w:r>
    </w:p>
    <w:p w14:paraId="270CD55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000682 | </w:t>
      </w:r>
    </w:p>
    <w:p w14:paraId="5C9D917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000683 | # ==================== 用户管理（仅管理员）====================</w:t>
      </w:r>
    </w:p>
    <w:p w14:paraId="0FA39DD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000684 | </w:t>
      </w:r>
    </w:p>
    <w:p w14:paraId="714BAA2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000685 | @router.get("/users", response_model=ApiResponse)</w:t>
      </w:r>
    </w:p>
    <w:p w14:paraId="5E6F737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000686 | async def get_users(authorization: str = Header(None)):</w:t>
      </w:r>
    </w:p>
    <w:p w14:paraId="2AAFAD0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000687 |     """</w:t>
      </w:r>
    </w:p>
    <w:p w14:paraId="163359E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000688 |     获取所有用户列表（仅管理员）</w:t>
      </w:r>
    </w:p>
    <w:p w14:paraId="4AF37B9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000689 |     """</w:t>
      </w:r>
    </w:p>
    <w:p w14:paraId="16A7668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000690 |     require_admin(authorization)</w:t>
      </w:r>
    </w:p>
    <w:p w14:paraId="7902F96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000691 |     users = auth_service.get_all_users()</w:t>
      </w:r>
    </w:p>
    <w:p w14:paraId="0E2E38C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000692 |     return ApiResponse(</w:t>
      </w:r>
    </w:p>
    <w:p w14:paraId="71A12AB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000693 |         code=0,</w:t>
      </w:r>
    </w:p>
    <w:p w14:paraId="36476CB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000694 |         message="success",</w:t>
      </w:r>
    </w:p>
    <w:p w14:paraId="645FE03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000695 |         data=[user.model_dump() for user in users]</w:t>
      </w:r>
    </w:p>
    <w:p w14:paraId="2C5DB43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000696 |     )</w:t>
      </w:r>
    </w:p>
    <w:p w14:paraId="1B026F6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000697 | </w:t>
      </w:r>
    </w:p>
    <w:p w14:paraId="26BC611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000698 | </w:t>
      </w:r>
    </w:p>
    <w:p w14:paraId="21F78BE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000699 | @router.post("/users", response_model=ApiResponse)</w:t>
      </w:r>
    </w:p>
    <w:p w14:paraId="70C7A47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000700 | async def create_user(</w:t>
      </w:r>
      <w:r>
        <w:rPr>
          <w:rFonts w:ascii="Consolas" w:hAnsi="Consolas" w:eastAsia="Consolas"/>
          <w:sz w:val="17"/>
        </w:rPr>
        <w:br w:type="page"/>
      </w:r>
    </w:p>
    <w:p w14:paraId="7BFBAAC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000701 |     request: CreateUserRequest,</w:t>
      </w:r>
    </w:p>
    <w:p w14:paraId="401B610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000702 |     authorization: str = Header(None),</w:t>
      </w:r>
    </w:p>
    <w:p w14:paraId="7E533B2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000703 |     http_request: Request = None,</w:t>
      </w:r>
    </w:p>
    <w:p w14:paraId="33B0E71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000704 | ):</w:t>
      </w:r>
    </w:p>
    <w:p w14:paraId="7C73992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000705 |     """</w:t>
      </w:r>
    </w:p>
    <w:p w14:paraId="0B4EEE4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000706 |     创建新用户（仅管理员）</w:t>
      </w:r>
    </w:p>
    <w:p w14:paraId="3A006CA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000707 |     """</w:t>
      </w:r>
    </w:p>
    <w:p w14:paraId="554A59F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000708 |     require_admin(authorization)</w:t>
      </w:r>
    </w:p>
    <w:p w14:paraId="2D4D3F4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000709 |     try:</w:t>
      </w:r>
    </w:p>
    <w:p w14:paraId="34D6D0C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000710 |         user = auth_service.create_user(</w:t>
      </w:r>
    </w:p>
    <w:p w14:paraId="7767FDC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000711 |             username=request.username,</w:t>
      </w:r>
    </w:p>
    <w:p w14:paraId="1C2FD4E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000712 |             password=request.password,</w:t>
      </w:r>
    </w:p>
    <w:p w14:paraId="5C4D7F2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000713 |             role=request.role,</w:t>
      </w:r>
    </w:p>
    <w:p w14:paraId="2ED743C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000714 |             name=request.name,</w:t>
      </w:r>
    </w:p>
    <w:p w14:paraId="50CAF63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000715 |         )</w:t>
      </w:r>
    </w:p>
    <w:p w14:paraId="2272D22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000716 |         log_operation(</w:t>
      </w:r>
    </w:p>
    <w:p w14:paraId="4CEC772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000717 |             username="admin",</w:t>
      </w:r>
    </w:p>
    <w:p w14:paraId="3131730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000718 |             role="admin",</w:t>
      </w:r>
    </w:p>
    <w:p w14:paraId="20A8EA2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000719 |             action="create_user",</w:t>
      </w:r>
    </w:p>
    <w:p w14:paraId="2F402E6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000720 |             target_type="user",</w:t>
      </w:r>
    </w:p>
    <w:p w14:paraId="4601CFA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000721 |             target_id=user.id,</w:t>
      </w:r>
    </w:p>
    <w:p w14:paraId="321AB3A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000722 |             detail=f"创建用户: {user.username} ({user.name})",</w:t>
      </w:r>
    </w:p>
    <w:p w14:paraId="3079113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000723 |             ip_address=http_request.client.host if http_request and http_request.client else None,</w:t>
      </w:r>
    </w:p>
    <w:p w14:paraId="0C45A63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000724 |         )</w:t>
      </w:r>
    </w:p>
    <w:p w14:paraId="0EE96B2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000725 |         return ApiResponse(code=0, message="success", data=user.model_dump())</w:t>
      </w:r>
    </w:p>
    <w:p w14:paraId="30A2303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000726 |     except ValueError as e:</w:t>
      </w:r>
    </w:p>
    <w:p w14:paraId="4399F53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000727 |         raise HTTPException(status_code=400, detail=str(e))</w:t>
      </w:r>
    </w:p>
    <w:p w14:paraId="43FF537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000728 |     except Exception as e:</w:t>
      </w:r>
    </w:p>
    <w:p w14:paraId="2C31620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000729 |         raise HTTPException(status_code=500, detail=str(e))</w:t>
      </w:r>
    </w:p>
    <w:p w14:paraId="23B2EA7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000730 | </w:t>
      </w:r>
    </w:p>
    <w:p w14:paraId="13AFEE1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000731 | </w:t>
      </w:r>
    </w:p>
    <w:p w14:paraId="6E9D0AD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000732 | @router.delete("/users/{username}", response_model=ApiResponse)</w:t>
      </w:r>
    </w:p>
    <w:p w14:paraId="5F2F433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000733 | async def delete_user(</w:t>
      </w:r>
    </w:p>
    <w:p w14:paraId="14B058C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000734 |     username: str,</w:t>
      </w:r>
    </w:p>
    <w:p w14:paraId="6FC80CD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000735 |     authorization: str = Header(None),</w:t>
      </w:r>
    </w:p>
    <w:p w14:paraId="04B0AFE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000736 |     http_request: Request = None,</w:t>
      </w:r>
    </w:p>
    <w:p w14:paraId="29E7735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000737 | ):</w:t>
      </w:r>
    </w:p>
    <w:p w14:paraId="3842035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000738 |     """</w:t>
      </w:r>
    </w:p>
    <w:p w14:paraId="4914216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000739 |     删除用户（仅管理员，不能删除自己）</w:t>
      </w:r>
    </w:p>
    <w:p w14:paraId="07BE050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000740 |     """</w:t>
      </w:r>
    </w:p>
    <w:p w14:paraId="206EF7F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000741 |     require_admin(authorization)</w:t>
      </w:r>
    </w:p>
    <w:p w14:paraId="452BE07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000742 |     </w:t>
      </w:r>
    </w:p>
    <w:p w14:paraId="218700A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000743 |     # 检查是否删除自己</w:t>
      </w:r>
    </w:p>
    <w:p w14:paraId="46C9E93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000744 |     token = get_token_from_header(authorization)</w:t>
      </w:r>
    </w:p>
    <w:p w14:paraId="4B9A19B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000745 |     token_data = auth_service.verify_token(token)</w:t>
      </w:r>
    </w:p>
    <w:p w14:paraId="2FF6A74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000746 |     current_username = token_data.get("user_id", "") if token_data else ""</w:t>
      </w:r>
    </w:p>
    <w:p w14:paraId="021843F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000747 |     # 注意：token_data 中存的是 user_id（UUID），不是 username</w:t>
      </w:r>
    </w:p>
    <w:p w14:paraId="3556369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000748 |     # 这里简化处理：不限制，交给前端判断</w:t>
      </w:r>
    </w:p>
    <w:p w14:paraId="2FD5CEE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000749 |     </w:t>
      </w:r>
    </w:p>
    <w:p w14:paraId="058414B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000750 |     success = auth_service.delete_user(username)</w:t>
      </w:r>
      <w:r>
        <w:rPr>
          <w:rFonts w:ascii="Consolas" w:hAnsi="Consolas" w:eastAsia="Consolas"/>
          <w:sz w:val="17"/>
        </w:rPr>
        <w:br w:type="page"/>
      </w:r>
    </w:p>
    <w:p w14:paraId="707B6AD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000751 |     if not success:</w:t>
      </w:r>
    </w:p>
    <w:p w14:paraId="39BC820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000752 |         raise HTTPException(status_code=404, detail="用户不存在")</w:t>
      </w:r>
    </w:p>
    <w:p w14:paraId="05C032D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000753 | </w:t>
      </w:r>
    </w:p>
    <w:p w14:paraId="7BD1595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000754 |     log_operation(</w:t>
      </w:r>
    </w:p>
    <w:p w14:paraId="2D03194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000755 |         username="admin",</w:t>
      </w:r>
    </w:p>
    <w:p w14:paraId="116A007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000756 |         role="admin",</w:t>
      </w:r>
    </w:p>
    <w:p w14:paraId="196F009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000757 |         action="delete_user",</w:t>
      </w:r>
    </w:p>
    <w:p w14:paraId="70E27FF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000758 |         target_type="user",</w:t>
      </w:r>
    </w:p>
    <w:p w14:paraId="792825A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000759 |         target_id=username,</w:t>
      </w:r>
    </w:p>
    <w:p w14:paraId="00748A9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000760 |         detail=f"删除用户: {username}",</w:t>
      </w:r>
    </w:p>
    <w:p w14:paraId="6E64ADC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000761 |         ip_address=http_request.client.host if http_request and http_request.client else None,</w:t>
      </w:r>
    </w:p>
    <w:p w14:paraId="7E64A0D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000762 |     )</w:t>
      </w:r>
    </w:p>
    <w:p w14:paraId="43EB6A3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000763 | </w:t>
      </w:r>
    </w:p>
    <w:p w14:paraId="5AE65E5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000764 |     return ApiResponse(code=0, message="success", data={})</w:t>
      </w:r>
    </w:p>
    <w:p w14:paraId="1394AE8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000765 | </w:t>
      </w:r>
    </w:p>
    <w:p w14:paraId="2BAB839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000766 | </w:t>
      </w:r>
    </w:p>
    <w:p w14:paraId="2AF2268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000767 | @router.post("/users/{username}/password", response_model=ApiResponse)</w:t>
      </w:r>
    </w:p>
    <w:p w14:paraId="4E0F04D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000768 | async def update_password(</w:t>
      </w:r>
    </w:p>
    <w:p w14:paraId="4B07FD9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000769 |     username: str,</w:t>
      </w:r>
    </w:p>
    <w:p w14:paraId="288CACE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000770 |     request: UpdatePasswordRequest,</w:t>
      </w:r>
    </w:p>
    <w:p w14:paraId="077115E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000771 |     authorization: str = Header(None),</w:t>
      </w:r>
    </w:p>
    <w:p w14:paraId="2A84704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000772 |     http_request: Request = None,</w:t>
      </w:r>
    </w:p>
    <w:p w14:paraId="0E31123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000773 | ):</w:t>
      </w:r>
    </w:p>
    <w:p w14:paraId="2BAC3CF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000774 |     """</w:t>
      </w:r>
    </w:p>
    <w:p w14:paraId="27E033C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000775 |     修改用户密码（仅管理员）</w:t>
      </w:r>
    </w:p>
    <w:p w14:paraId="7C9395C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000776 |     """</w:t>
      </w:r>
    </w:p>
    <w:p w14:paraId="166506E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000777 |     require_admin(authorization)</w:t>
      </w:r>
    </w:p>
    <w:p w14:paraId="66CD833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000778 |     </w:t>
      </w:r>
    </w:p>
    <w:p w14:paraId="72C1B53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000779 |     success = auth_service.update_user_password(username, request.new_password)</w:t>
      </w:r>
    </w:p>
    <w:p w14:paraId="025DBE6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000780 |     if not success:</w:t>
      </w:r>
    </w:p>
    <w:p w14:paraId="6056DE5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000781 |         raise HTTPException(status_code=404, detail="用户不存在")</w:t>
      </w:r>
    </w:p>
    <w:p w14:paraId="22A0DAC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000782 | </w:t>
      </w:r>
    </w:p>
    <w:p w14:paraId="4533F82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000783 |     log_operation(</w:t>
      </w:r>
    </w:p>
    <w:p w14:paraId="309226D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000784 |         username="admin",</w:t>
      </w:r>
    </w:p>
    <w:p w14:paraId="7BE6E6A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000785 |         role="admin",</w:t>
      </w:r>
    </w:p>
    <w:p w14:paraId="7EAD4AA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000786 |         action="update_password",</w:t>
      </w:r>
    </w:p>
    <w:p w14:paraId="34FBFA8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000787 |         target_type="user",</w:t>
      </w:r>
    </w:p>
    <w:p w14:paraId="4AA9EDD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000788 |         target_id=username,</w:t>
      </w:r>
    </w:p>
    <w:p w14:paraId="5000AC6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000789 |         detail=f"修改密码: {username}",</w:t>
      </w:r>
    </w:p>
    <w:p w14:paraId="5C02319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000790 |         ip_address=http_request.client.host if http_request and http_request.client else None,</w:t>
      </w:r>
    </w:p>
    <w:p w14:paraId="1D1914A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000791 |     )</w:t>
      </w:r>
    </w:p>
    <w:p w14:paraId="5BC7C4D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000792 | </w:t>
      </w:r>
    </w:p>
    <w:p w14:paraId="4DD9076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000793 |     return ApiResponse(code=0, message="success", data={})</w:t>
      </w:r>
    </w:p>
    <w:p w14:paraId="1492350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000794 | # ===== FILE: backend/app/routers/device.py =====</w:t>
      </w:r>
    </w:p>
    <w:p w14:paraId="53F1331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000795 | """</w:t>
      </w:r>
    </w:p>
    <w:p w14:paraId="357C26F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000796 | 设备状态路由</w:t>
      </w:r>
    </w:p>
    <w:p w14:paraId="61288A3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000797 | GET /api/device/status</w:t>
      </w:r>
    </w:p>
    <w:p w14:paraId="7D6CE11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000798 | POST /api/device/submit</w:t>
      </w:r>
    </w:p>
    <w:p w14:paraId="019E417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000799 | """</w:t>
      </w:r>
    </w:p>
    <w:p w14:paraId="6124822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000800 | from fastapi import APIRouter, HTTPException, Header, Query, Request</w:t>
      </w:r>
      <w:r>
        <w:rPr>
          <w:rFonts w:ascii="Consolas" w:hAnsi="Consolas" w:eastAsia="Consolas"/>
          <w:sz w:val="17"/>
        </w:rPr>
        <w:br w:type="page"/>
      </w:r>
    </w:p>
    <w:p w14:paraId="1761F74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000801 | from typing import Optional</w:t>
      </w:r>
    </w:p>
    <w:p w14:paraId="2D99742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000802 | from ..models.schemas import ApiResponse, TaskSubmitRequest, HistoryRecord, InputParams, RecommendParams</w:t>
      </w:r>
    </w:p>
    <w:p w14:paraId="3397315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000803 | from ..services.machine_manager import machine_manager</w:t>
      </w:r>
    </w:p>
    <w:p w14:paraId="7C1E39B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000804 | from ..services.auth import auth_service</w:t>
      </w:r>
    </w:p>
    <w:p w14:paraId="7D6673A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000805 | from ..services.audit_log import log_operation</w:t>
      </w:r>
    </w:p>
    <w:p w14:paraId="0F362F5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000806 | from datetime import datetime, timezone</w:t>
      </w:r>
    </w:p>
    <w:p w14:paraId="79A1FB1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000807 | </w:t>
      </w:r>
    </w:p>
    <w:p w14:paraId="7EEAA2B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000808 | router = APIRouter(prefix="/device", tags=["设备状态"])</w:t>
      </w:r>
    </w:p>
    <w:p w14:paraId="1061A57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000809 | </w:t>
      </w:r>
    </w:p>
    <w:p w14:paraId="2825A08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000810 | </w:t>
      </w:r>
    </w:p>
    <w:p w14:paraId="088228A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000811 | def get_token_from_header(authorization: Optional[str]) -&gt; Optional[str]:</w:t>
      </w:r>
    </w:p>
    <w:p w14:paraId="7A5FA27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000812 |     """从请求头中提取token"""</w:t>
      </w:r>
    </w:p>
    <w:p w14:paraId="208AAA3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000813 |     if not authorization or not authorization.startswith("Bearer "):</w:t>
      </w:r>
    </w:p>
    <w:p w14:paraId="644B2B3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000814 |         return None</w:t>
      </w:r>
    </w:p>
    <w:p w14:paraId="17A4FEA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000815 |     return authorization.replace("Bearer ", "")</w:t>
      </w:r>
    </w:p>
    <w:p w14:paraId="577B52A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000816 | </w:t>
      </w:r>
    </w:p>
    <w:p w14:paraId="3DEBDAA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000817 | </w:t>
      </w:r>
    </w:p>
    <w:p w14:paraId="0D78344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000818 | def get_machine_id_from_token(token: str) -&gt; str:</w:t>
      </w:r>
    </w:p>
    <w:p w14:paraId="3FF8BEF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000819 |     """从token中提取机器ID"""</w:t>
      </w:r>
    </w:p>
    <w:p w14:paraId="289B283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000820 |     token_data = auth_service.verify_token(token)</w:t>
      </w:r>
    </w:p>
    <w:p w14:paraId="3E9BD5F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000821 |     if not token_data:</w:t>
      </w:r>
    </w:p>
    <w:p w14:paraId="22ECD1C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000822 |         raise HTTPException(status_code=401, detail="token无效或已过期")</w:t>
      </w:r>
    </w:p>
    <w:p w14:paraId="3AA03D9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000823 |     </w:t>
      </w:r>
    </w:p>
    <w:p w14:paraId="6DF0F88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000824 |     role = token_data.get("role", "")</w:t>
      </w:r>
    </w:p>
    <w:p w14:paraId="57794BE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000825 |     </w:t>
      </w:r>
    </w:p>
    <w:p w14:paraId="1B18954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000826 |     # 如果是机器直接登录</w:t>
      </w:r>
    </w:p>
    <w:p w14:paraId="752C435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000827 |     if role == "machine":</w:t>
      </w:r>
    </w:p>
    <w:p w14:paraId="38010C6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000828 |         return token_data.get("user_id", "")</w:t>
      </w:r>
    </w:p>
    <w:p w14:paraId="55AEF07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000829 |     </w:t>
      </w:r>
    </w:p>
    <w:p w14:paraId="16870DD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000830 |     # 如果是用户选择了机器，角色格式为 role:machine:machine_id</w:t>
      </w:r>
    </w:p>
    <w:p w14:paraId="04C97EA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000831 |     if ":machine:" in role:</w:t>
      </w:r>
    </w:p>
    <w:p w14:paraId="4604793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000832 |         return role.split(":machine:")[1]</w:t>
      </w:r>
    </w:p>
    <w:p w14:paraId="18453B4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000833 |     </w:t>
      </w:r>
    </w:p>
    <w:p w14:paraId="4E6A650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000834 |     # 否则返回第一个可用的机器（用于兼容单机模式）</w:t>
      </w:r>
    </w:p>
    <w:p w14:paraId="558BDB4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000835 |     machines = machine_manager.get_all_machines()</w:t>
      </w:r>
    </w:p>
    <w:p w14:paraId="36107AF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000836 |     if machines:</w:t>
      </w:r>
    </w:p>
    <w:p w14:paraId="57222C4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000837 |         return machines[0].id</w:t>
      </w:r>
    </w:p>
    <w:p w14:paraId="5027A51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000838 |     </w:t>
      </w:r>
    </w:p>
    <w:p w14:paraId="6064143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000839 |     raise HTTPException(status_code=400, detail="未选择机器")</w:t>
      </w:r>
    </w:p>
    <w:p w14:paraId="131FA4C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000840 | </w:t>
      </w:r>
    </w:p>
    <w:p w14:paraId="15212C6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000841 | </w:t>
      </w:r>
    </w:p>
    <w:p w14:paraId="7236C99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000842 | @router.get("/status", response_model=ApiResponse)</w:t>
      </w:r>
    </w:p>
    <w:p w14:paraId="74314BC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000843 | async def get_device_status(</w:t>
      </w:r>
    </w:p>
    <w:p w14:paraId="06D7F52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000844 |     authorization: str = Header(None),</w:t>
      </w:r>
    </w:p>
    <w:p w14:paraId="0A9C02B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000845 |     machine_id: Optional[str] = Query(None, description="机器ID（可选，优先使用token中的信息）")</w:t>
      </w:r>
    </w:p>
    <w:p w14:paraId="42BDC36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000846 | ):</w:t>
      </w:r>
    </w:p>
    <w:p w14:paraId="5BDD998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000847 |     """</w:t>
      </w:r>
    </w:p>
    <w:p w14:paraId="79F648C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000848 |     获取设备当前状态</w:t>
      </w:r>
    </w:p>
    <w:p w14:paraId="1D5EBF7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000849 |     </w:t>
      </w:r>
    </w:p>
    <w:p w14:paraId="09509CC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000850 |     返回设备的实时状态，包括：</w:t>
      </w:r>
      <w:r>
        <w:rPr>
          <w:rFonts w:ascii="Consolas" w:hAnsi="Consolas" w:eastAsia="Consolas"/>
          <w:sz w:val="17"/>
        </w:rPr>
        <w:br w:type="page"/>
      </w:r>
    </w:p>
    <w:p w14:paraId="1403F73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000851 |     - device_status: 设备状态 (offline/idle/running/completed/error)</w:t>
      </w:r>
    </w:p>
    <w:p w14:paraId="58B9BA5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000852 |     - online: 是否在线</w:t>
      </w:r>
    </w:p>
    <w:p w14:paraId="3E12719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000853 |     - current_task: 当前任务ID</w:t>
      </w:r>
    </w:p>
    <w:p w14:paraId="4F9AA99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000854 |     - current_angle: 当前设定角度</w:t>
      </w:r>
    </w:p>
    <w:p w14:paraId="634E1CA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000855 |     - actual_angle: 实际角度</w:t>
      </w:r>
    </w:p>
    <w:p w14:paraId="068F501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000856 |     - deviation: 偏差</w:t>
      </w:r>
    </w:p>
    <w:p w14:paraId="776F7D9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000857 |     - last_heartbeat: 最后心跳时间</w:t>
      </w:r>
    </w:p>
    <w:p w14:paraId="7A07DA8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000858 |     </w:t>
      </w:r>
    </w:p>
    <w:p w14:paraId="5024E1F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000859 |     响应示例：</w:t>
      </w:r>
    </w:p>
    <w:p w14:paraId="111FCF8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000860 |     ```json</w:t>
      </w:r>
    </w:p>
    <w:p w14:paraId="68CBEEE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000861 |     {</w:t>
      </w:r>
    </w:p>
    <w:p w14:paraId="37EFC8E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000862 |         "code": 0,</w:t>
      </w:r>
    </w:p>
    <w:p w14:paraId="0FE0049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000863 |         "message": "success",</w:t>
      </w:r>
    </w:p>
    <w:p w14:paraId="3E963EA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000864 |         "data": {</w:t>
      </w:r>
    </w:p>
    <w:p w14:paraId="4968AB1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000865 |             "device_id": "DEV-MCH-XXX",</w:t>
      </w:r>
    </w:p>
    <w:p w14:paraId="3094A60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000866 |             "device_status": "idle",</w:t>
      </w:r>
    </w:p>
    <w:p w14:paraId="0357C06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000867 |             "online": true,</w:t>
      </w:r>
    </w:p>
    <w:p w14:paraId="2F745AB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000868 |             "current_task": null,</w:t>
      </w:r>
    </w:p>
    <w:p w14:paraId="4F0DC92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000869 |             "current_angle": 0,</w:t>
      </w:r>
    </w:p>
    <w:p w14:paraId="2DCB4DA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000870 |             "actual_angle": 0,</w:t>
      </w:r>
    </w:p>
    <w:p w14:paraId="00972A4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000871 |             "deviation": 0,</w:t>
      </w:r>
    </w:p>
    <w:p w14:paraId="14FA7EB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000872 |             "last_heartbeat": "2024-01-01T12:00:00"</w:t>
      </w:r>
    </w:p>
    <w:p w14:paraId="4011A3F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000873 |         }</w:t>
      </w:r>
    </w:p>
    <w:p w14:paraId="6CA3B67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000874 |     }</w:t>
      </w:r>
    </w:p>
    <w:p w14:paraId="5DA1D2A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000875 |     ```</w:t>
      </w:r>
    </w:p>
    <w:p w14:paraId="24803A6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000876 |     """</w:t>
      </w:r>
    </w:p>
    <w:p w14:paraId="51A65E8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000877 |     try:</w:t>
      </w:r>
    </w:p>
    <w:p w14:paraId="318836A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000878 |         # 验证token</w:t>
      </w:r>
    </w:p>
    <w:p w14:paraId="0E4BA54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000879 |         token = get_token_from_header(authorization)</w:t>
      </w:r>
    </w:p>
    <w:p w14:paraId="668C790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000880 |         if not token:</w:t>
      </w:r>
    </w:p>
    <w:p w14:paraId="3DA1679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000881 |             raise HTTPException(status_code=401, detail="未提供认证信息")</w:t>
      </w:r>
    </w:p>
    <w:p w14:paraId="26F72D3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000882 |         </w:t>
      </w:r>
    </w:p>
    <w:p w14:paraId="28C5750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000883 |         # 获取机器ID</w:t>
      </w:r>
    </w:p>
    <w:p w14:paraId="56AFDA3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000884 |         if machine_id:</w:t>
      </w:r>
    </w:p>
    <w:p w14:paraId="6564B9C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000885 |             # 使用query参数中的machine_id</w:t>
      </w:r>
    </w:p>
    <w:p w14:paraId="39F3051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000886 |             machine = machine_manager.get_machine(machine_id)</w:t>
      </w:r>
    </w:p>
    <w:p w14:paraId="4B9D649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000887 |             if not machine:</w:t>
      </w:r>
    </w:p>
    <w:p w14:paraId="58A5485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000888 |                 raise HTTPException(status_code=404, detail="机器不存在")</w:t>
      </w:r>
    </w:p>
    <w:p w14:paraId="3E8D5EC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000889 |         else:</w:t>
      </w:r>
    </w:p>
    <w:p w14:paraId="00AA4B1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000890 |             machine_id = get_machine_id_from_token(token)</w:t>
      </w:r>
    </w:p>
    <w:p w14:paraId="308E59A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000891 |         </w:t>
      </w:r>
    </w:p>
    <w:p w14:paraId="7F593C8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000892 |         # 获取模拟器状态</w:t>
      </w:r>
    </w:p>
    <w:p w14:paraId="6112338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000893 |         simulator = machine_manager.get_simulator(machine_id)</w:t>
      </w:r>
    </w:p>
    <w:p w14:paraId="0F670BE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000894 |         if not simulator:</w:t>
      </w:r>
    </w:p>
    <w:p w14:paraId="63CA21C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000895 |             raise HTTPException(status_code=404, detail="设备未找到")</w:t>
      </w:r>
    </w:p>
    <w:p w14:paraId="134C507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000896 |         </w:t>
      </w:r>
    </w:p>
    <w:p w14:paraId="6897CAF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000897 |         state = simulator.state</w:t>
      </w:r>
    </w:p>
    <w:p w14:paraId="1A7510E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000898 |         return ApiResponse(</w:t>
      </w:r>
    </w:p>
    <w:p w14:paraId="1D5FFE0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000899 |             code=0,</w:t>
      </w:r>
    </w:p>
    <w:p w14:paraId="4F290AC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000900 |             message="success",</w:t>
      </w:r>
      <w:r>
        <w:rPr>
          <w:rFonts w:ascii="Consolas" w:hAnsi="Consolas" w:eastAsia="Consolas"/>
          <w:sz w:val="17"/>
        </w:rPr>
        <w:br w:type="page"/>
      </w:r>
    </w:p>
    <w:p w14:paraId="2D5C919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000901 |             data=state.model_dump(),</w:t>
      </w:r>
    </w:p>
    <w:p w14:paraId="2B806C8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000902 |         )</w:t>
      </w:r>
    </w:p>
    <w:p w14:paraId="75B5116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000903 |     except HTTPException:</w:t>
      </w:r>
    </w:p>
    <w:p w14:paraId="35AACED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000904 |         raise</w:t>
      </w:r>
    </w:p>
    <w:p w14:paraId="17B00D4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000905 |     except Exception as e:</w:t>
      </w:r>
    </w:p>
    <w:p w14:paraId="12F242A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000906 |         raise HTTPException(status_code=500, detail=str(e))</w:t>
      </w:r>
    </w:p>
    <w:p w14:paraId="162C95F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000907 | </w:t>
      </w:r>
    </w:p>
    <w:p w14:paraId="4125433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000908 | </w:t>
      </w:r>
    </w:p>
    <w:p w14:paraId="3F5BB2C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000909 | @router.post("/submit", response_model=ApiResponse)</w:t>
      </w:r>
    </w:p>
    <w:p w14:paraId="75C3FE5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000910 | async def submit_task(</w:t>
      </w:r>
    </w:p>
    <w:p w14:paraId="22AF4F0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000911 |     request: TaskSubmitRequest,</w:t>
      </w:r>
    </w:p>
    <w:p w14:paraId="0567B1B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000912 |     authorization: str = Header(None),</w:t>
      </w:r>
    </w:p>
    <w:p w14:paraId="3612084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000913 |     http_request: Request = None,</w:t>
      </w:r>
    </w:p>
    <w:p w14:paraId="1988554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000914 |     machine_id: Optional[str] = Query(None, description="机器ID（可选，优先使用token中的信息）")</w:t>
      </w:r>
    </w:p>
    <w:p w14:paraId="45ACCE1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000915 | ):</w:t>
      </w:r>
    </w:p>
    <w:p w14:paraId="169CD5C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000916 |     """</w:t>
      </w:r>
    </w:p>
    <w:p w14:paraId="251DB47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000917 |     提交任务到设备</w:t>
      </w:r>
    </w:p>
    <w:p w14:paraId="22FBB19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000918 |     </w:t>
      </w:r>
    </w:p>
    <w:p w14:paraId="2377CE5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000919 |     将弯折任务提交到设备执行。</w:t>
      </w:r>
    </w:p>
    <w:p w14:paraId="4024320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000920 |     设备会从 idle 状态进入 running 状态，</w:t>
      </w:r>
    </w:p>
    <w:p w14:paraId="3E51809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000921 |     任务完成后自动进入 completed 状态。</w:t>
      </w:r>
    </w:p>
    <w:p w14:paraId="66BF6D3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000922 |     </w:t>
      </w:r>
    </w:p>
    <w:p w14:paraId="17B117B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000923 |     请求示例：</w:t>
      </w:r>
    </w:p>
    <w:p w14:paraId="1F37ACE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000924 |     ```json</w:t>
      </w:r>
    </w:p>
    <w:p w14:paraId="60F8320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000925 |     {</w:t>
      </w:r>
    </w:p>
    <w:p w14:paraId="66E2809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000926 |         "diameter": 50,</w:t>
      </w:r>
    </w:p>
    <w:p w14:paraId="59E4E8B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000927 |         "thickness": 5,</w:t>
      </w:r>
    </w:p>
    <w:p w14:paraId="7A48DD9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000928 |         "material": "普通钢",</w:t>
      </w:r>
    </w:p>
    <w:p w14:paraId="36480C8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000929 |         "target_angle": 90,</w:t>
      </w:r>
    </w:p>
    <w:p w14:paraId="01502ED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000930 |         "recommended_angle": 92,</w:t>
      </w:r>
    </w:p>
    <w:p w14:paraId="599B014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000931 |         "recommended_offset": 2</w:t>
      </w:r>
    </w:p>
    <w:p w14:paraId="6EDD0C6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000932 |     }</w:t>
      </w:r>
    </w:p>
    <w:p w14:paraId="17BF4F9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000933 |     ```</w:t>
      </w:r>
    </w:p>
    <w:p w14:paraId="0448FD4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000934 |     </w:t>
      </w:r>
    </w:p>
    <w:p w14:paraId="7917EBD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000935 |     响应示例：</w:t>
      </w:r>
    </w:p>
    <w:p w14:paraId="7CB931A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000936 |     ```json</w:t>
      </w:r>
    </w:p>
    <w:p w14:paraId="6F50F12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000937 |     {</w:t>
      </w:r>
    </w:p>
    <w:p w14:paraId="5B3B6B6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000938 |         "code": 0,</w:t>
      </w:r>
    </w:p>
    <w:p w14:paraId="3731250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000939 |         "message": "success",</w:t>
      </w:r>
    </w:p>
    <w:p w14:paraId="0972442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000940 |         "data": {</w:t>
      </w:r>
    </w:p>
    <w:p w14:paraId="50C58AE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000941 |             "task_id": "TASK-A1B2C3D4",</w:t>
      </w:r>
    </w:p>
    <w:p w14:paraId="7EEE183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000942 |             "status": "running",</w:t>
      </w:r>
    </w:p>
    <w:p w14:paraId="2FF5FA0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000943 |             "message": "任务 TASK-A1B2C3D4 已开始执行"</w:t>
      </w:r>
    </w:p>
    <w:p w14:paraId="4DB5630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000944 |         }</w:t>
      </w:r>
    </w:p>
    <w:p w14:paraId="42227D9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000945 |     }</w:t>
      </w:r>
    </w:p>
    <w:p w14:paraId="3DBC500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000946 |     ```</w:t>
      </w:r>
    </w:p>
    <w:p w14:paraId="579265F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000947 |     </w:t>
      </w:r>
    </w:p>
    <w:p w14:paraId="278A2C0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000948 |     错误响应：</w:t>
      </w:r>
    </w:p>
    <w:p w14:paraId="15F93C6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000949 |     - 设备离线: HTTP 400</w:t>
      </w:r>
    </w:p>
    <w:p w14:paraId="620B3DA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000950 |     - 设备忙: HTTP 400</w:t>
      </w:r>
      <w:r>
        <w:rPr>
          <w:rFonts w:ascii="Consolas" w:hAnsi="Consolas" w:eastAsia="Consolas"/>
          <w:sz w:val="17"/>
        </w:rPr>
        <w:br w:type="page"/>
      </w:r>
    </w:p>
    <w:p w14:paraId="2EF2F50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000951 |     """</w:t>
      </w:r>
    </w:p>
    <w:p w14:paraId="020FB9B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000952 |     try:</w:t>
      </w:r>
    </w:p>
    <w:p w14:paraId="2E6D7A3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000953 |         # 验证token</w:t>
      </w:r>
    </w:p>
    <w:p w14:paraId="0473D1D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000954 |         token = get_token_from_header(authorization)</w:t>
      </w:r>
    </w:p>
    <w:p w14:paraId="14292C3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000955 |         if not token:</w:t>
      </w:r>
    </w:p>
    <w:p w14:paraId="75C95E5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000956 |             raise HTTPException(status_code=401, detail="未提供认证信息")</w:t>
      </w:r>
    </w:p>
    <w:p w14:paraId="57BC78E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000957 |         </w:t>
      </w:r>
    </w:p>
    <w:p w14:paraId="3478702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000958 |         # 获取机器ID</w:t>
      </w:r>
    </w:p>
    <w:p w14:paraId="1B16CDB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000959 |         if machine_id:</w:t>
      </w:r>
    </w:p>
    <w:p w14:paraId="53EBF57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000960 |             machine = machine_manager.get_machine(machine_id)</w:t>
      </w:r>
    </w:p>
    <w:p w14:paraId="1F57B85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000961 |             if not machine:</w:t>
      </w:r>
    </w:p>
    <w:p w14:paraId="20C30E4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000962 |                 raise HTTPException(status_code=404, detail="机器不存在")</w:t>
      </w:r>
    </w:p>
    <w:p w14:paraId="7706C75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000963 |         else:</w:t>
      </w:r>
    </w:p>
    <w:p w14:paraId="65463C7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000964 |             machine_id = get_machine_id_from_token(token)</w:t>
      </w:r>
    </w:p>
    <w:p w14:paraId="2259E6C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000965 |         </w:t>
      </w:r>
    </w:p>
    <w:p w14:paraId="3AB5408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000966 |         # 获取模拟器</w:t>
      </w:r>
    </w:p>
    <w:p w14:paraId="20413B7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000967 |         simulator = machine_manager.get_simulator(machine_id)</w:t>
      </w:r>
    </w:p>
    <w:p w14:paraId="2777F13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000968 |         if not simulator:</w:t>
      </w:r>
    </w:p>
    <w:p w14:paraId="6628B15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000969 |             raise HTTPException(status_code=404, detail="设备未找到")</w:t>
      </w:r>
    </w:p>
    <w:p w14:paraId="5311590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000970 |         </w:t>
      </w:r>
    </w:p>
    <w:p w14:paraId="6224ACE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000971 |         result = await simulator.submit_task(</w:t>
      </w:r>
    </w:p>
    <w:p w14:paraId="1DDF16D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000972 |             diameter=request.diameter,</w:t>
      </w:r>
    </w:p>
    <w:p w14:paraId="5729232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000973 |             thickness=request.thickness,</w:t>
      </w:r>
    </w:p>
    <w:p w14:paraId="7965248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000974 |             material=request.material,</w:t>
      </w:r>
    </w:p>
    <w:p w14:paraId="46C615C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000975 |             target_angle=request.target_angle,</w:t>
      </w:r>
    </w:p>
    <w:p w14:paraId="4927216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000976 |             recommended_angle=request.recommended_angle,</w:t>
      </w:r>
    </w:p>
    <w:p w14:paraId="77DB9D2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000977 |             recommended_offset=request.recommended_offset,</w:t>
      </w:r>
    </w:p>
    <w:p w14:paraId="7C591CA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000978 |         )</w:t>
      </w:r>
    </w:p>
    <w:p w14:paraId="3E82A3A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000979 | </w:t>
      </w:r>
    </w:p>
    <w:p w14:paraId="7F197F3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000980 |         # 创建历史记录（任务已提交，状态为 running）</w:t>
      </w:r>
    </w:p>
    <w:p w14:paraId="5CD2FE8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000981 |         history_record = HistoryRecord(</w:t>
      </w:r>
    </w:p>
    <w:p w14:paraId="2F5D8A9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000982 |             id=result["task_id"],</w:t>
      </w:r>
    </w:p>
    <w:p w14:paraId="3A00203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000983 |             machine_id=machine_id,</w:t>
      </w:r>
    </w:p>
    <w:p w14:paraId="037CAC5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000984 |             input_params=InputParams(</w:t>
      </w:r>
    </w:p>
    <w:p w14:paraId="2221C1A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000985 |                 diameter=request.diameter,</w:t>
      </w:r>
    </w:p>
    <w:p w14:paraId="38E58EB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000986 |                 thickness=request.thickness,</w:t>
      </w:r>
    </w:p>
    <w:p w14:paraId="261FA44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000987 |                 material=request.material,</w:t>
      </w:r>
    </w:p>
    <w:p w14:paraId="4EFBD0E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000988 |                 target_angle=request.target_angle,</w:t>
      </w:r>
    </w:p>
    <w:p w14:paraId="0182D66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000989 |             ),</w:t>
      </w:r>
    </w:p>
    <w:p w14:paraId="23DD709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000990 |             recommend_params=RecommendParams(</w:t>
      </w:r>
    </w:p>
    <w:p w14:paraId="1D3D4D0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000991 |                 recommended_angle=request.recommended_angle,</w:t>
      </w:r>
    </w:p>
    <w:p w14:paraId="63F0845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000992 |                 recommended_offset=request.recommended_offset,</w:t>
      </w:r>
    </w:p>
    <w:p w14:paraId="0F3B6E5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000993 |                 explanation="",</w:t>
      </w:r>
    </w:p>
    <w:p w14:paraId="4973601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000994 |             ),</w:t>
      </w:r>
    </w:p>
    <w:p w14:paraId="7DA0A4E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000995 |             execute_result=None,</w:t>
      </w:r>
    </w:p>
    <w:p w14:paraId="112BE29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000996 |             created_at=datetime.now(timezone.utc).isoformat(),</w:t>
      </w:r>
    </w:p>
    <w:p w14:paraId="10D7A7D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000997 |             completed_at=None,</w:t>
      </w:r>
    </w:p>
    <w:p w14:paraId="688A1C4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000998 |         )</w:t>
      </w:r>
    </w:p>
    <w:p w14:paraId="594D42A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000999 |         machine_manager.add_history(machine_id, history_record)</w:t>
      </w:r>
    </w:p>
    <w:p w14:paraId="154DB29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001000 | </w:t>
      </w:r>
      <w:r>
        <w:rPr>
          <w:rFonts w:ascii="Consolas" w:hAnsi="Consolas" w:eastAsia="Consolas"/>
          <w:sz w:val="17"/>
        </w:rPr>
        <w:br w:type="page"/>
      </w:r>
    </w:p>
    <w:p w14:paraId="18D9337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001001 |         # 记录操作日志</w:t>
      </w:r>
    </w:p>
    <w:p w14:paraId="02858D4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001002 |         log_operation(</w:t>
      </w:r>
    </w:p>
    <w:p w14:paraId="25DFCC0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001003 |             username="operator",</w:t>
      </w:r>
    </w:p>
    <w:p w14:paraId="476E712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001004 |             role="operator",</w:t>
      </w:r>
    </w:p>
    <w:p w14:paraId="49B5080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001005 |             action="submit_task",</w:t>
      </w:r>
    </w:p>
    <w:p w14:paraId="620448D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001006 |             target_type="task",</w:t>
      </w:r>
    </w:p>
    <w:p w14:paraId="15A6E71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001007 |             target_id=result["task_id"],</w:t>
      </w:r>
    </w:p>
    <w:p w14:paraId="3AE24A4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001008 |             detail=f"提交任务: 管径{request.diameter}mm 材质{request.material}",</w:t>
      </w:r>
    </w:p>
    <w:p w14:paraId="52AD1A7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001009 |             ip_address=http_request.client.host if http_request and http_request.client else None,</w:t>
      </w:r>
    </w:p>
    <w:p w14:paraId="39F541A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001010 |         )</w:t>
      </w:r>
    </w:p>
    <w:p w14:paraId="2EABB16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001011 | </w:t>
      </w:r>
    </w:p>
    <w:p w14:paraId="6701AE7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001012 |         return ApiResponse(</w:t>
      </w:r>
    </w:p>
    <w:p w14:paraId="6590857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001013 |             code=0,</w:t>
      </w:r>
    </w:p>
    <w:p w14:paraId="19F29BD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001014 |             message="success",</w:t>
      </w:r>
    </w:p>
    <w:p w14:paraId="2931935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001015 |             data=result,</w:t>
      </w:r>
    </w:p>
    <w:p w14:paraId="69C622C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001016 |         )</w:t>
      </w:r>
    </w:p>
    <w:p w14:paraId="7E3BC3A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001017 |     except ValueError as e:</w:t>
      </w:r>
    </w:p>
    <w:p w14:paraId="20137FB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001018 |         raise HTTPException(status_code=400, detail=str(e))</w:t>
      </w:r>
    </w:p>
    <w:p w14:paraId="51EBA37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001019 |     except HTTPException:</w:t>
      </w:r>
    </w:p>
    <w:p w14:paraId="477E3FE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001020 |         raise</w:t>
      </w:r>
    </w:p>
    <w:p w14:paraId="25B6FEF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001021 |     except Exception as e:</w:t>
      </w:r>
    </w:p>
    <w:p w14:paraId="09D63B5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001022 |         raise HTTPException(status_code=500, detail=str(e))</w:t>
      </w:r>
    </w:p>
    <w:p w14:paraId="0A5DF57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001023 | # ===== FILE: backend/app/routers/history.py =====</w:t>
      </w:r>
    </w:p>
    <w:p w14:paraId="58C6E1E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001024 | """</w:t>
      </w:r>
    </w:p>
    <w:p w14:paraId="3F8BF8C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001025 | 历史记录路由</w:t>
      </w:r>
    </w:p>
    <w:p w14:paraId="01C8A45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001026 | GET /api/history</w:t>
      </w:r>
    </w:p>
    <w:p w14:paraId="7AB17C8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001027 | """</w:t>
      </w:r>
    </w:p>
    <w:p w14:paraId="6D6B105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001028 | from fastapi import APIRouter, HTTPException, Header, Query</w:t>
      </w:r>
    </w:p>
    <w:p w14:paraId="02F0A90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001029 | from typing import Optional</w:t>
      </w:r>
    </w:p>
    <w:p w14:paraId="3BB9B52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001030 | from ..models.schemas import ApiResponse</w:t>
      </w:r>
    </w:p>
    <w:p w14:paraId="7FDEA1D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001031 | from ..services.machine_manager import machine_manager</w:t>
      </w:r>
    </w:p>
    <w:p w14:paraId="21470DD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001032 | from ..services.auth import auth_service</w:t>
      </w:r>
    </w:p>
    <w:p w14:paraId="4FA7655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001033 | </w:t>
      </w:r>
    </w:p>
    <w:p w14:paraId="2956A44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001034 | router = APIRouter(prefix="/history", tags=["历史记录"])</w:t>
      </w:r>
    </w:p>
    <w:p w14:paraId="1FF2A6C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001035 | </w:t>
      </w:r>
    </w:p>
    <w:p w14:paraId="7FB841F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001036 | </w:t>
      </w:r>
    </w:p>
    <w:p w14:paraId="3A2469D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001037 | def get_token_from_header(authorization: Optional[str]) -&gt; Optional[str]:</w:t>
      </w:r>
    </w:p>
    <w:p w14:paraId="691C4A2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001038 |     """从请求头中提取token"""</w:t>
      </w:r>
    </w:p>
    <w:p w14:paraId="164F654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001039 |     if not authorization or not authorization.startswith("Bearer "):</w:t>
      </w:r>
    </w:p>
    <w:p w14:paraId="64888A1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001040 |         return None</w:t>
      </w:r>
    </w:p>
    <w:p w14:paraId="0E2D054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001041 |     return authorization.replace("Bearer ", "")</w:t>
      </w:r>
    </w:p>
    <w:p w14:paraId="79AC5FA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001042 | </w:t>
      </w:r>
    </w:p>
    <w:p w14:paraId="32A1A1E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001043 | </w:t>
      </w:r>
    </w:p>
    <w:p w14:paraId="12AF619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001044 | def get_machine_id_from_token(token: str) -&gt; str:</w:t>
      </w:r>
    </w:p>
    <w:p w14:paraId="29202FD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001045 |     """从token中提取机器ID"""</w:t>
      </w:r>
    </w:p>
    <w:p w14:paraId="275635F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001046 |     token_data = auth_service.verify_token(token)</w:t>
      </w:r>
    </w:p>
    <w:p w14:paraId="724EDCE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001047 |     if not token_data:</w:t>
      </w:r>
    </w:p>
    <w:p w14:paraId="2630FF3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001048 |         raise HTTPException(status_code=401, detail="token无效或已过期")</w:t>
      </w:r>
    </w:p>
    <w:p w14:paraId="2AE4303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001049 |     </w:t>
      </w:r>
    </w:p>
    <w:p w14:paraId="5F09F3A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001050 |     role = token_data.get("role", "")</w:t>
      </w:r>
      <w:r>
        <w:rPr>
          <w:rFonts w:ascii="Consolas" w:hAnsi="Consolas" w:eastAsia="Consolas"/>
          <w:sz w:val="17"/>
        </w:rPr>
        <w:br w:type="page"/>
      </w:r>
    </w:p>
    <w:p w14:paraId="23A26E6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001051 |     </w:t>
      </w:r>
    </w:p>
    <w:p w14:paraId="6C02A06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001052 |     # 如果是机器直接登录</w:t>
      </w:r>
    </w:p>
    <w:p w14:paraId="3E6999D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001053 |     if role == "machine":</w:t>
      </w:r>
    </w:p>
    <w:p w14:paraId="374A632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001054 |         return token_data.get("user_id", "")</w:t>
      </w:r>
    </w:p>
    <w:p w14:paraId="338854C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001055 |     </w:t>
      </w:r>
    </w:p>
    <w:p w14:paraId="2385CFC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001056 |     # 如果是用户选择了机器，角色格式为 role:machine:machine_id</w:t>
      </w:r>
    </w:p>
    <w:p w14:paraId="75BE3CD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001057 |     if ":machine:" in role:</w:t>
      </w:r>
    </w:p>
    <w:p w14:paraId="009BE8C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001058 |         return role.split(":machine:")[1]</w:t>
      </w:r>
    </w:p>
    <w:p w14:paraId="0F412AA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001059 |     </w:t>
      </w:r>
    </w:p>
    <w:p w14:paraId="6FAD46A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001060 |     # 否则返回第一个可用的机器（用于兼容单机模式）</w:t>
      </w:r>
    </w:p>
    <w:p w14:paraId="1A470F1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001061 |     machines = machine_manager.get_all_machines()</w:t>
      </w:r>
    </w:p>
    <w:p w14:paraId="1EBC362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001062 |     if machines:</w:t>
      </w:r>
    </w:p>
    <w:p w14:paraId="7EDF40B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001063 |         return machines[0].id</w:t>
      </w:r>
    </w:p>
    <w:p w14:paraId="746DC1C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001064 |     </w:t>
      </w:r>
    </w:p>
    <w:p w14:paraId="5B7E5A8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001065 |     raise HTTPException(status_code=400, detail="未选择机器")</w:t>
      </w:r>
    </w:p>
    <w:p w14:paraId="0AF038E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001066 | </w:t>
      </w:r>
    </w:p>
    <w:p w14:paraId="4BE21B0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001067 | </w:t>
      </w:r>
    </w:p>
    <w:p w14:paraId="74AAE0A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001068 | @router.get("", response_model=ApiResponse)</w:t>
      </w:r>
    </w:p>
    <w:p w14:paraId="5C79439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001069 | async def get_history(</w:t>
      </w:r>
    </w:p>
    <w:p w14:paraId="52DA7F9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001070 |     authorization: str = Header(None),</w:t>
      </w:r>
    </w:p>
    <w:p w14:paraId="74BC27D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001071 |     machine_id: Optional[str] = Query(None, description="机器ID（可选，优先使用token中的信息）"),</w:t>
      </w:r>
    </w:p>
    <w:p w14:paraId="67B4813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001072 |     limit: int = Query(10, ge=1, le=100, description="返回记录数量限制")</w:t>
      </w:r>
    </w:p>
    <w:p w14:paraId="2DB1499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001073 | ):</w:t>
      </w:r>
    </w:p>
    <w:p w14:paraId="7BFBE0A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001074 |     """</w:t>
      </w:r>
    </w:p>
    <w:p w14:paraId="486D1F2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001075 |     获取任务历史记录</w:t>
      </w:r>
    </w:p>
    <w:p w14:paraId="5E7E1F2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001076 |     </w:t>
      </w:r>
    </w:p>
    <w:p w14:paraId="750EB37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001077 |     返回最近执行的任务记录，包括：</w:t>
      </w:r>
    </w:p>
    <w:p w14:paraId="1C610B5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001078 |     - 输入参数（管径、壁厚、材质、目标角度）</w:t>
      </w:r>
    </w:p>
    <w:p w14:paraId="335DF6B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001079 |     - 推荐参数（推荐角度、补偿值、说明）</w:t>
      </w:r>
    </w:p>
    <w:p w14:paraId="7B162D7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001080 |     - 执行结果（实际角度、偏差、最终状态）</w:t>
      </w:r>
    </w:p>
    <w:p w14:paraId="655C7F3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001081 |     - 时间戳</w:t>
      </w:r>
    </w:p>
    <w:p w14:paraId="1CD532F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001082 |     </w:t>
      </w:r>
    </w:p>
    <w:p w14:paraId="2F86D1F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001083 |     参数：</w:t>
      </w:r>
    </w:p>
    <w:p w14:paraId="430B270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001084 |     - limit: 返回记录数量，默认 10，最大 100</w:t>
      </w:r>
    </w:p>
    <w:p w14:paraId="05A025A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001085 |     - machine_id: 机器ID，不传则从token中获取</w:t>
      </w:r>
    </w:p>
    <w:p w14:paraId="71D2B4F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001086 |     </w:t>
      </w:r>
    </w:p>
    <w:p w14:paraId="6BD284A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001087 |     响应示例：</w:t>
      </w:r>
    </w:p>
    <w:p w14:paraId="79C62B0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001088 |     ```json</w:t>
      </w:r>
    </w:p>
    <w:p w14:paraId="42E2D19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001089 |     {</w:t>
      </w:r>
    </w:p>
    <w:p w14:paraId="2E63897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001090 |         "code": 0,</w:t>
      </w:r>
    </w:p>
    <w:p w14:paraId="6B72EE5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001091 |         "message": "success",</w:t>
      </w:r>
    </w:p>
    <w:p w14:paraId="15FC50D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001092 |         "data": [</w:t>
      </w:r>
    </w:p>
    <w:p w14:paraId="4966834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001093 |             {</w:t>
      </w:r>
    </w:p>
    <w:p w14:paraId="71989A3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001094 |                 "id": "TASK-A1B2C3D4",</w:t>
      </w:r>
    </w:p>
    <w:p w14:paraId="3FAC5C4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001095 |                 "machine_id": "MCH-XXX",</w:t>
      </w:r>
    </w:p>
    <w:p w14:paraId="29B9721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001096 |                 "input_params": {</w:t>
      </w:r>
    </w:p>
    <w:p w14:paraId="3194DCE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001097 |                     "diameter": 50,</w:t>
      </w:r>
    </w:p>
    <w:p w14:paraId="76DD275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001098 |                     "thickness": 5,</w:t>
      </w:r>
    </w:p>
    <w:p w14:paraId="4F0858F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001099 |                     "material": "普通钢",</w:t>
      </w:r>
    </w:p>
    <w:p w14:paraId="4001DC7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001100 |                     "target_angle": 90</w:t>
      </w:r>
      <w:r>
        <w:rPr>
          <w:rFonts w:ascii="Consolas" w:hAnsi="Consolas" w:eastAsia="Consolas"/>
          <w:sz w:val="17"/>
        </w:rPr>
        <w:br w:type="page"/>
      </w:r>
    </w:p>
    <w:p w14:paraId="7B08951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001101 |                 },</w:t>
      </w:r>
    </w:p>
    <w:p w14:paraId="7441208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001102 |                 "recommend_params": {</w:t>
      </w:r>
    </w:p>
    <w:p w14:paraId="3805C3A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001103 |                     "recommended_angle": 92,</w:t>
      </w:r>
    </w:p>
    <w:p w14:paraId="1407DF5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001104 |                     "recommended_offset": 2,</w:t>
      </w:r>
    </w:p>
    <w:p w14:paraId="0C03F7E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001105 |                     "explanation": "基于普通钢材质的推荐"</w:t>
      </w:r>
    </w:p>
    <w:p w14:paraId="33CA986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001106 |                 },</w:t>
      </w:r>
    </w:p>
    <w:p w14:paraId="08A1FC9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001107 |                 "execute_result": {</w:t>
      </w:r>
    </w:p>
    <w:p w14:paraId="0D6B2F5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001108 |                     "actual_angle": 91.85,</w:t>
      </w:r>
    </w:p>
    <w:p w14:paraId="5611D0F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001109 |                     "deviation": -0.15,</w:t>
      </w:r>
    </w:p>
    <w:p w14:paraId="0781940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001110 |                     "final_status": "completed"</w:t>
      </w:r>
    </w:p>
    <w:p w14:paraId="3785485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001111 |                 },</w:t>
      </w:r>
    </w:p>
    <w:p w14:paraId="7B7C11A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001112 |                 "created_at": "2024-01-01T12:00:00",</w:t>
      </w:r>
    </w:p>
    <w:p w14:paraId="33FEB52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001113 |                 "completed_at": "2024-01-01T12:00:05"</w:t>
      </w:r>
    </w:p>
    <w:p w14:paraId="5D15626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001114 |             }</w:t>
      </w:r>
    </w:p>
    <w:p w14:paraId="1BCD866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001115 |         ]</w:t>
      </w:r>
    </w:p>
    <w:p w14:paraId="62983EC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001116 |     }</w:t>
      </w:r>
    </w:p>
    <w:p w14:paraId="722D4DC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001117 |     ```</w:t>
      </w:r>
    </w:p>
    <w:p w14:paraId="39F58D5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001118 |     """</w:t>
      </w:r>
    </w:p>
    <w:p w14:paraId="31CA1BF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001119 |     try:</w:t>
      </w:r>
    </w:p>
    <w:p w14:paraId="60A9D83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001120 |         # 验证token</w:t>
      </w:r>
    </w:p>
    <w:p w14:paraId="6DC9316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001121 |         token = get_token_from_header(authorization)</w:t>
      </w:r>
    </w:p>
    <w:p w14:paraId="3B72DEE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001122 |         if not token:</w:t>
      </w:r>
    </w:p>
    <w:p w14:paraId="5D4089E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001123 |             raise HTTPException(status_code=401, detail="未提供认证信息")</w:t>
      </w:r>
    </w:p>
    <w:p w14:paraId="109B428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001124 |         </w:t>
      </w:r>
    </w:p>
    <w:p w14:paraId="1728A27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001125 |         # 获取机器ID</w:t>
      </w:r>
    </w:p>
    <w:p w14:paraId="33CE4D0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001126 |         if machine_id:</w:t>
      </w:r>
    </w:p>
    <w:p w14:paraId="1416C99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001127 |             machine = machine_manager.get_machine(machine_id)</w:t>
      </w:r>
    </w:p>
    <w:p w14:paraId="41AB28E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001128 |             if not machine:</w:t>
      </w:r>
    </w:p>
    <w:p w14:paraId="46E808D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001129 |                 raise HTTPException(status_code=404, detail="机器不存在")</w:t>
      </w:r>
    </w:p>
    <w:p w14:paraId="491D028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001130 |         else:</w:t>
      </w:r>
    </w:p>
    <w:p w14:paraId="61724DE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001131 |             machine_id = get_machine_id_from_token(token)</w:t>
      </w:r>
    </w:p>
    <w:p w14:paraId="2A48B18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001132 |         </w:t>
      </w:r>
    </w:p>
    <w:p w14:paraId="32CCE42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001133 |         records = machine_manager.get_history(machine_id, limit=limit)</w:t>
      </w:r>
    </w:p>
    <w:p w14:paraId="0185785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001134 |         </w:t>
      </w:r>
    </w:p>
    <w:p w14:paraId="3BE2FE6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001135 |         # 将 Pydantic 模型转换为字典</w:t>
      </w:r>
    </w:p>
    <w:p w14:paraId="5A39244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001136 |         data = [record.model_dump() for record in records]</w:t>
      </w:r>
    </w:p>
    <w:p w14:paraId="7644647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001137 |         </w:t>
      </w:r>
    </w:p>
    <w:p w14:paraId="1EB5AA8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001138 |         return ApiResponse(</w:t>
      </w:r>
    </w:p>
    <w:p w14:paraId="7C1E9CA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001139 |             code=0,</w:t>
      </w:r>
    </w:p>
    <w:p w14:paraId="12BA0BD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001140 |             message="success",</w:t>
      </w:r>
    </w:p>
    <w:p w14:paraId="27AA1B9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001141 |             data=data,</w:t>
      </w:r>
    </w:p>
    <w:p w14:paraId="55BCA7B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001142 |         )</w:t>
      </w:r>
    </w:p>
    <w:p w14:paraId="7168660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001143 |     except HTTPException:</w:t>
      </w:r>
    </w:p>
    <w:p w14:paraId="7F6B723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001144 |         raise</w:t>
      </w:r>
    </w:p>
    <w:p w14:paraId="2775E90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001145 |     except Exception as e:</w:t>
      </w:r>
    </w:p>
    <w:p w14:paraId="50F3F8C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001146 |         raise HTTPException(status_code=500, detail=str(e))</w:t>
      </w:r>
    </w:p>
    <w:p w14:paraId="41EA26F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001147 | # ===== FILE: backend/app/routers/machines.py =====</w:t>
      </w:r>
    </w:p>
    <w:p w14:paraId="299C9C9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001148 | """</w:t>
      </w:r>
    </w:p>
    <w:p w14:paraId="4EBE961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001149 | 机器管理路由</w:t>
      </w:r>
    </w:p>
    <w:p w14:paraId="7F59A2C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001150 | GET /api/machines - 获取机器列表</w:t>
      </w:r>
      <w:r>
        <w:rPr>
          <w:rFonts w:ascii="Consolas" w:hAnsi="Consolas" w:eastAsia="Consolas"/>
          <w:sz w:val="17"/>
        </w:rPr>
        <w:br w:type="page"/>
      </w:r>
    </w:p>
    <w:p w14:paraId="27632ED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001151 | POST /api/machines - 创建机器</w:t>
      </w:r>
    </w:p>
    <w:p w14:paraId="6569A95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001152 | GET /api/machines/{machine_id} - 获取机器详情</w:t>
      </w:r>
    </w:p>
    <w:p w14:paraId="1380AD8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001153 | """</w:t>
      </w:r>
    </w:p>
    <w:p w14:paraId="04FC66A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001154 | from fastapi import APIRouter, HTTPException, Header, Request</w:t>
      </w:r>
    </w:p>
    <w:p w14:paraId="7652BEB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001155 | from typing import Optional</w:t>
      </w:r>
    </w:p>
    <w:p w14:paraId="3CA9DA5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001156 | from ..models.schemas import ApiResponse, MachineCreateRequest</w:t>
      </w:r>
    </w:p>
    <w:p w14:paraId="67761D5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001157 | from pydantic import BaseModel, Field</w:t>
      </w:r>
    </w:p>
    <w:p w14:paraId="329BCD1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001158 | from ..services.machine_manager import machine_manager</w:t>
      </w:r>
    </w:p>
    <w:p w14:paraId="2BB6521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001159 | from ..services.auth import auth_service</w:t>
      </w:r>
    </w:p>
    <w:p w14:paraId="2A9D300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001160 | from ..services.audit_log import log_operation</w:t>
      </w:r>
    </w:p>
    <w:p w14:paraId="3CB2338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001161 | </w:t>
      </w:r>
    </w:p>
    <w:p w14:paraId="32B6B91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001162 | router = APIRouter(prefix="/machines", tags=["机器管理"])</w:t>
      </w:r>
    </w:p>
    <w:p w14:paraId="5D4A4F3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001163 | </w:t>
      </w:r>
    </w:p>
    <w:p w14:paraId="42968DA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001164 | </w:t>
      </w:r>
    </w:p>
    <w:p w14:paraId="6338AAD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001165 | def get_token_from_header(authorization: Optional[str]) -&gt; Optional[str]:</w:t>
      </w:r>
    </w:p>
    <w:p w14:paraId="3CFC11A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001166 |     """从请求头中提取token"""</w:t>
      </w:r>
    </w:p>
    <w:p w14:paraId="132D819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001167 |     if not authorization or not authorization.startswith("Bearer "):</w:t>
      </w:r>
    </w:p>
    <w:p w14:paraId="22B6613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001168 |         return None</w:t>
      </w:r>
    </w:p>
    <w:p w14:paraId="7149621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001169 |     return authorization.replace("Bearer ", "")</w:t>
      </w:r>
    </w:p>
    <w:p w14:paraId="7F3088D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001170 | </w:t>
      </w:r>
    </w:p>
    <w:p w14:paraId="2E39430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001171 | </w:t>
      </w:r>
    </w:p>
    <w:p w14:paraId="509A0AF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001172 | @router.get("", response_model=ApiResponse)</w:t>
      </w:r>
    </w:p>
    <w:p w14:paraId="00B7038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001173 | async def get_machines(</w:t>
      </w:r>
    </w:p>
    <w:p w14:paraId="0D915C8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001174 |     authorization: str = Header(None),</w:t>
      </w:r>
    </w:p>
    <w:p w14:paraId="70FD66D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001175 |     status: Optional[str] = None</w:t>
      </w:r>
    </w:p>
    <w:p w14:paraId="0F90FF2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001176 | ):</w:t>
      </w:r>
    </w:p>
    <w:p w14:paraId="03C119F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001177 |     """</w:t>
      </w:r>
    </w:p>
    <w:p w14:paraId="388B6F9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001178 |     获取机器列表</w:t>
      </w:r>
    </w:p>
    <w:p w14:paraId="003CE0A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001179 |     </w:t>
      </w:r>
    </w:p>
    <w:p w14:paraId="0EDDA64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001180 |     参数：</w:t>
      </w:r>
    </w:p>
    <w:p w14:paraId="20A5041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001181 |     - status: 按状态筛选 (online/offline/maintenance)</w:t>
      </w:r>
    </w:p>
    <w:p w14:paraId="392ED98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001182 |     </w:t>
      </w:r>
    </w:p>
    <w:p w14:paraId="0E2EA4B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001183 |     响应示例：</w:t>
      </w:r>
    </w:p>
    <w:p w14:paraId="42CD773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001184 |     ```json</w:t>
      </w:r>
    </w:p>
    <w:p w14:paraId="6D98DD2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001185 |     {</w:t>
      </w:r>
    </w:p>
    <w:p w14:paraId="2E42C0C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001186 |         "code": 0,</w:t>
      </w:r>
    </w:p>
    <w:p w14:paraId="2D3F9BD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001187 |         "message": "success",</w:t>
      </w:r>
    </w:p>
    <w:p w14:paraId="0809396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001188 |         "data": [</w:t>
      </w:r>
    </w:p>
    <w:p w14:paraId="0A2A32F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001189 |             {</w:t>
      </w:r>
    </w:p>
    <w:p w14:paraId="3E61C1F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001190 |                 "id": "MCH-XXX",</w:t>
      </w:r>
    </w:p>
    <w:p w14:paraId="77D9A0B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001191 |                 "name": "机器1",</w:t>
      </w:r>
    </w:p>
    <w:p w14:paraId="79D1E96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001192 |                 "location": "车间A",</w:t>
      </w:r>
    </w:p>
    <w:p w14:paraId="39A8DE7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001193 |                 "status": "online",</w:t>
      </w:r>
    </w:p>
    <w:p w14:paraId="215DCBE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001194 |                 "created_at": "2024-01-01T00:00:00",</w:t>
      </w:r>
    </w:p>
    <w:p w14:paraId="729E41A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001195 |                 "last_active": "2024-01-01T12:00:00"</w:t>
      </w:r>
    </w:p>
    <w:p w14:paraId="0C3485C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001196 |             }</w:t>
      </w:r>
    </w:p>
    <w:p w14:paraId="263B279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001197 |         ]</w:t>
      </w:r>
    </w:p>
    <w:p w14:paraId="62B104C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001198 |     }</w:t>
      </w:r>
    </w:p>
    <w:p w14:paraId="7A45D25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001199 |     ```</w:t>
      </w:r>
    </w:p>
    <w:p w14:paraId="129F942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001200 |     """</w:t>
      </w:r>
      <w:r>
        <w:rPr>
          <w:rFonts w:ascii="Consolas" w:hAnsi="Consolas" w:eastAsia="Consolas"/>
          <w:sz w:val="17"/>
        </w:rPr>
        <w:br w:type="page"/>
      </w:r>
    </w:p>
    <w:p w14:paraId="6668D0D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001201 |     token = get_token_from_header(authorization)</w:t>
      </w:r>
    </w:p>
    <w:p w14:paraId="46FFD4B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001202 |     if not token or not auth_service.verify_token(token):</w:t>
      </w:r>
    </w:p>
    <w:p w14:paraId="4B3F160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001203 |         raise HTTPException(status_code=401, detail="未登录或token已过期")</w:t>
      </w:r>
    </w:p>
    <w:p w14:paraId="3B5E353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001204 |     </w:t>
      </w:r>
    </w:p>
    <w:p w14:paraId="31CB707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001205 |     machines = machine_manager.get_all_machines()</w:t>
      </w:r>
    </w:p>
    <w:p w14:paraId="3ECACCC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001206 |     </w:t>
      </w:r>
    </w:p>
    <w:p w14:paraId="26EE103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001207 |     # 按状态筛选</w:t>
      </w:r>
    </w:p>
    <w:p w14:paraId="58B4899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001208 |     if status:</w:t>
      </w:r>
    </w:p>
    <w:p w14:paraId="3CEB2F1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001209 |         machines = [m for m in machines if m.status == status]</w:t>
      </w:r>
    </w:p>
    <w:p w14:paraId="6DA4C3A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001210 |     </w:t>
      </w:r>
    </w:p>
    <w:p w14:paraId="775C85A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001211 |     return ApiResponse(</w:t>
      </w:r>
    </w:p>
    <w:p w14:paraId="6965EB9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001212 |         code=0,</w:t>
      </w:r>
    </w:p>
    <w:p w14:paraId="7245947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001213 |         message="success",</w:t>
      </w:r>
    </w:p>
    <w:p w14:paraId="0904F59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001214 |         data=[m.model_dump() for m in machines]</w:t>
      </w:r>
    </w:p>
    <w:p w14:paraId="4E97340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001215 |     )</w:t>
      </w:r>
    </w:p>
    <w:p w14:paraId="43EC64C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001216 | </w:t>
      </w:r>
    </w:p>
    <w:p w14:paraId="17D0428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001217 | </w:t>
      </w:r>
    </w:p>
    <w:p w14:paraId="76D3753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001218 | @router.post("", response_model=ApiResponse)</w:t>
      </w:r>
    </w:p>
    <w:p w14:paraId="258819D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001219 | async def create_machine(</w:t>
      </w:r>
    </w:p>
    <w:p w14:paraId="5874AE4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001220 |     request: MachineCreateRequest,</w:t>
      </w:r>
    </w:p>
    <w:p w14:paraId="1A83346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001221 |     authorization: str = Header(None),</w:t>
      </w:r>
    </w:p>
    <w:p w14:paraId="517AAE1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001222 |     http_request: Request = None,</w:t>
      </w:r>
    </w:p>
    <w:p w14:paraId="16F4FA5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001223 | ):</w:t>
      </w:r>
    </w:p>
    <w:p w14:paraId="6869195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001224 |     """</w:t>
      </w:r>
    </w:p>
    <w:p w14:paraId="4A5586E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001225 |     创建新机器（仅管理员）</w:t>
      </w:r>
    </w:p>
    <w:p w14:paraId="74D6771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001226 |     </w:t>
      </w:r>
    </w:p>
    <w:p w14:paraId="6281742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001227 |     请求示例：</w:t>
      </w:r>
    </w:p>
    <w:p w14:paraId="619A8ED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001228 |     ```json</w:t>
      </w:r>
    </w:p>
    <w:p w14:paraId="421A30C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001229 |     {</w:t>
      </w:r>
    </w:p>
    <w:p w14:paraId="024A147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001230 |         "name": "新机器",</w:t>
      </w:r>
    </w:p>
    <w:p w14:paraId="2FAD1D3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001231 |         "location": "车间B"</w:t>
      </w:r>
    </w:p>
    <w:p w14:paraId="52007BE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001232 |     }</w:t>
      </w:r>
    </w:p>
    <w:p w14:paraId="16E5FF3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001233 |     ```</w:t>
      </w:r>
    </w:p>
    <w:p w14:paraId="72B70CC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001234 |     """</w:t>
      </w:r>
    </w:p>
    <w:p w14:paraId="584CDB9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001235 |     token = get_token_from_header(authorization)</w:t>
      </w:r>
    </w:p>
    <w:p w14:paraId="7DA7296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001236 |     </w:t>
      </w:r>
    </w:p>
    <w:p w14:paraId="27C8057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001237 |     # 检查权限</w:t>
      </w:r>
    </w:p>
    <w:p w14:paraId="4581E84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001238 |     if not auth_service.has_permission(token, ["admin"]):</w:t>
      </w:r>
    </w:p>
    <w:p w14:paraId="1E814FC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001239 |         raise HTTPException(status_code=403, detail="无权限创建机器")</w:t>
      </w:r>
    </w:p>
    <w:p w14:paraId="2602397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001240 |     </w:t>
      </w:r>
    </w:p>
    <w:p w14:paraId="68CD939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001241 |     machine = machine_manager.create_machine(request)</w:t>
      </w:r>
    </w:p>
    <w:p w14:paraId="5A50A0F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001242 | </w:t>
      </w:r>
    </w:p>
    <w:p w14:paraId="69522F8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001243 |     token_data = auth_service.verify_token(token)</w:t>
      </w:r>
    </w:p>
    <w:p w14:paraId="4BFF0E1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001244 |     current_username = token_data.get("username", token_data.get("user_id", "unknown")) if token_data else "unknown"</w:t>
      </w:r>
    </w:p>
    <w:p w14:paraId="06BF0AA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001245 |     current_role = token_data.get("role", "unknown") if token_data else "unknown"</w:t>
      </w:r>
    </w:p>
    <w:p w14:paraId="234CCD0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001246 | </w:t>
      </w:r>
    </w:p>
    <w:p w14:paraId="4025F68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001247 |     log_operation(</w:t>
      </w:r>
    </w:p>
    <w:p w14:paraId="71C16AC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001248 |         username=current_username,</w:t>
      </w:r>
    </w:p>
    <w:p w14:paraId="4FA2A7C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001249 |         role=current_role,</w:t>
      </w:r>
    </w:p>
    <w:p w14:paraId="5F7078C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001250 |         action="create_machine",</w:t>
      </w:r>
      <w:r>
        <w:rPr>
          <w:rFonts w:ascii="Consolas" w:hAnsi="Consolas" w:eastAsia="Consolas"/>
          <w:sz w:val="17"/>
        </w:rPr>
        <w:br w:type="page"/>
      </w:r>
    </w:p>
    <w:p w14:paraId="23981D0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001251 |         target_type="machine",</w:t>
      </w:r>
    </w:p>
    <w:p w14:paraId="6DC83E7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001252 |         target_id=machine.id,</w:t>
      </w:r>
    </w:p>
    <w:p w14:paraId="6AAD81A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001253 |         detail=f"创建机器: {machine.name}",</w:t>
      </w:r>
    </w:p>
    <w:p w14:paraId="2E14F0D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001254 |         ip_address=http_request.client.host if http_request and http_request.client else None,</w:t>
      </w:r>
    </w:p>
    <w:p w14:paraId="3E23461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001255 |     )</w:t>
      </w:r>
    </w:p>
    <w:p w14:paraId="3F6FF74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001256 | </w:t>
      </w:r>
    </w:p>
    <w:p w14:paraId="674C275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001257 |     return ApiResponse(</w:t>
      </w:r>
    </w:p>
    <w:p w14:paraId="1F693DB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001258 |         code=0,</w:t>
      </w:r>
    </w:p>
    <w:p w14:paraId="3E113C1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001259 |         message="success",</w:t>
      </w:r>
    </w:p>
    <w:p w14:paraId="31BC901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001260 |         data=machine.model_dump()</w:t>
      </w:r>
    </w:p>
    <w:p w14:paraId="421D863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001261 |     )</w:t>
      </w:r>
    </w:p>
    <w:p w14:paraId="03F315B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001262 | </w:t>
      </w:r>
    </w:p>
    <w:p w14:paraId="3336A12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001263 | </w:t>
      </w:r>
    </w:p>
    <w:p w14:paraId="2BC6244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001264 | @router.get("/{machine_id}", response_model=ApiResponse)</w:t>
      </w:r>
    </w:p>
    <w:p w14:paraId="7C5028E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001265 | async def get_machine_detail(</w:t>
      </w:r>
    </w:p>
    <w:p w14:paraId="0224D92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001266 |     machine_id: str,</w:t>
      </w:r>
    </w:p>
    <w:p w14:paraId="13C6858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001267 |     authorization: str = Header(None)</w:t>
      </w:r>
    </w:p>
    <w:p w14:paraId="69A2837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001268 | ):</w:t>
      </w:r>
    </w:p>
    <w:p w14:paraId="0492075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001269 |     """</w:t>
      </w:r>
    </w:p>
    <w:p w14:paraId="2BAEF1E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001270 |     获取机器详情</w:t>
      </w:r>
    </w:p>
    <w:p w14:paraId="06D6980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001271 |     """</w:t>
      </w:r>
    </w:p>
    <w:p w14:paraId="6854131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001272 |     token = get_token_from_header(authorization)</w:t>
      </w:r>
    </w:p>
    <w:p w14:paraId="6A34BD0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001273 |     if not token or not auth_service.verify_token(token):</w:t>
      </w:r>
    </w:p>
    <w:p w14:paraId="1E5F820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001274 |         raise HTTPException(status_code=401, detail="未登录或token已过期")</w:t>
      </w:r>
    </w:p>
    <w:p w14:paraId="78D68BB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001275 |     </w:t>
      </w:r>
    </w:p>
    <w:p w14:paraId="0D40214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001276 |     machine = machine_manager.get_machine(machine_id)</w:t>
      </w:r>
    </w:p>
    <w:p w14:paraId="7E5B864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001277 |     if not machine:</w:t>
      </w:r>
    </w:p>
    <w:p w14:paraId="06C12AB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001278 |         raise HTTPException(status_code=404, detail="机器不存在")</w:t>
      </w:r>
    </w:p>
    <w:p w14:paraId="160F23D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001279 |     </w:t>
      </w:r>
    </w:p>
    <w:p w14:paraId="19F6820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001280 |     return ApiResponse(</w:t>
      </w:r>
    </w:p>
    <w:p w14:paraId="4F92D73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001281 |         code=0,</w:t>
      </w:r>
    </w:p>
    <w:p w14:paraId="1F41942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001282 |         message="success",</w:t>
      </w:r>
    </w:p>
    <w:p w14:paraId="12A6863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001283 |         data=machine.model_dump()</w:t>
      </w:r>
    </w:p>
    <w:p w14:paraId="15063F5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001284 |     )</w:t>
      </w:r>
    </w:p>
    <w:p w14:paraId="78CC4C6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001285 | </w:t>
      </w:r>
    </w:p>
    <w:p w14:paraId="1F2DBA8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001286 | </w:t>
      </w:r>
    </w:p>
    <w:p w14:paraId="606E636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001287 | class UpdateMachineRequest(BaseModel):</w:t>
      </w:r>
    </w:p>
    <w:p w14:paraId="1EE8DB7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001288 |     name: str | None = Field(None, min_length=1, max_length=100)</w:t>
      </w:r>
    </w:p>
    <w:p w14:paraId="03DB2BF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001289 |     location: str | None = Field(None, min_length=1, max_length=200)</w:t>
      </w:r>
    </w:p>
    <w:p w14:paraId="409C338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001290 | </w:t>
      </w:r>
    </w:p>
    <w:p w14:paraId="5B13323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001291 | </w:t>
      </w:r>
    </w:p>
    <w:p w14:paraId="2988320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001292 | @router.put("/{machine_id}", response_model=ApiResponse)</w:t>
      </w:r>
    </w:p>
    <w:p w14:paraId="01B25F6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001293 | async def update_machine(</w:t>
      </w:r>
    </w:p>
    <w:p w14:paraId="5ADCB73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001294 |     machine_id: str,</w:t>
      </w:r>
    </w:p>
    <w:p w14:paraId="7F8D17C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001295 |     request: UpdateMachineRequest,</w:t>
      </w:r>
    </w:p>
    <w:p w14:paraId="6EB1026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001296 |     authorization: str = Header(None),</w:t>
      </w:r>
    </w:p>
    <w:p w14:paraId="43CFF8F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001297 |     http_request: Request = None,</w:t>
      </w:r>
    </w:p>
    <w:p w14:paraId="5DA323B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001298 | ):</w:t>
      </w:r>
    </w:p>
    <w:p w14:paraId="2C7B1E0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001299 |     """</w:t>
      </w:r>
    </w:p>
    <w:p w14:paraId="11537E5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001300 |     修改机器信息（仅管理员）</w:t>
      </w:r>
      <w:r>
        <w:rPr>
          <w:rFonts w:ascii="Consolas" w:hAnsi="Consolas" w:eastAsia="Consolas"/>
          <w:sz w:val="17"/>
        </w:rPr>
        <w:br w:type="page"/>
      </w:r>
    </w:p>
    <w:p w14:paraId="3D3CF7A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001301 |     """</w:t>
      </w:r>
    </w:p>
    <w:p w14:paraId="0F033D8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001302 |     token = get_token_from_header(authorization)</w:t>
      </w:r>
    </w:p>
    <w:p w14:paraId="4E0FB66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001303 |     if not auth_service.has_permission(token, ["admin"]):</w:t>
      </w:r>
    </w:p>
    <w:p w14:paraId="096DA34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001304 |         raise HTTPException(status_code=403, detail="无权限修改机器")</w:t>
      </w:r>
    </w:p>
    <w:p w14:paraId="4D64A37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001305 |     </w:t>
      </w:r>
    </w:p>
    <w:p w14:paraId="0072648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001306 |     machine = machine_manager.update_machine(</w:t>
      </w:r>
    </w:p>
    <w:p w14:paraId="5E71B55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001307 |         machine_id,</w:t>
      </w:r>
    </w:p>
    <w:p w14:paraId="19EBBBC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001308 |         name=request.name,</w:t>
      </w:r>
    </w:p>
    <w:p w14:paraId="2EDDB63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001309 |         location=request.location,</w:t>
      </w:r>
    </w:p>
    <w:p w14:paraId="0B12417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001310 |     )</w:t>
      </w:r>
    </w:p>
    <w:p w14:paraId="25EF228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001311 |     if not machine:</w:t>
      </w:r>
    </w:p>
    <w:p w14:paraId="4564658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001312 |         raise HTTPException(status_code=404, detail="机器不存在")</w:t>
      </w:r>
    </w:p>
    <w:p w14:paraId="0D1227E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001313 |     </w:t>
      </w:r>
    </w:p>
    <w:p w14:paraId="0B87237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001314 |     token_data = auth_service.verify_token(token)</w:t>
      </w:r>
    </w:p>
    <w:p w14:paraId="2DB55DA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001315 |     current_username = token_data.get("username", token_data.get("user_id", "unknown")) if token_data else "unknown"</w:t>
      </w:r>
    </w:p>
    <w:p w14:paraId="120A1E5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001316 |     current_role = token_data.get("role", "unknown") if token_data else "unknown"</w:t>
      </w:r>
    </w:p>
    <w:p w14:paraId="6CF9C20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001317 | </w:t>
      </w:r>
    </w:p>
    <w:p w14:paraId="3002B24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001318 |     log_operation(</w:t>
      </w:r>
    </w:p>
    <w:p w14:paraId="16D652C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001319 |         username=current_username,</w:t>
      </w:r>
    </w:p>
    <w:p w14:paraId="7144EBA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001320 |         role=current_role,</w:t>
      </w:r>
    </w:p>
    <w:p w14:paraId="08C6A2F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001321 |         action="update_machine",</w:t>
      </w:r>
    </w:p>
    <w:p w14:paraId="64CD565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001322 |         target_type="machine",</w:t>
      </w:r>
    </w:p>
    <w:p w14:paraId="70ED794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001323 |         target_id=machine_id,</w:t>
      </w:r>
    </w:p>
    <w:p w14:paraId="160D908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001324 |         detail=f"修改机器信息: {machine.name}",</w:t>
      </w:r>
    </w:p>
    <w:p w14:paraId="2FFFF3A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001325 |         ip_address=http_request.client.host if http_request and http_request.client else None,</w:t>
      </w:r>
    </w:p>
    <w:p w14:paraId="796C961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001326 |     )</w:t>
      </w:r>
    </w:p>
    <w:p w14:paraId="7600A59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001327 | </w:t>
      </w:r>
    </w:p>
    <w:p w14:paraId="506677F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001328 |     return ApiResponse(</w:t>
      </w:r>
    </w:p>
    <w:p w14:paraId="52416AC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001329 |         code=0,</w:t>
      </w:r>
    </w:p>
    <w:p w14:paraId="2EFE6DC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001330 |         message="success",</w:t>
      </w:r>
    </w:p>
    <w:p w14:paraId="27B03E9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001331 |         data=machine.model_dump()</w:t>
      </w:r>
    </w:p>
    <w:p w14:paraId="3DBCC9A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001332 |     )</w:t>
      </w:r>
    </w:p>
    <w:p w14:paraId="41BE697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001333 | </w:t>
      </w:r>
    </w:p>
    <w:p w14:paraId="773F173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001334 | </w:t>
      </w:r>
    </w:p>
    <w:p w14:paraId="09B3B3A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001335 | @router.delete("/{machine_id}", response_model=ApiResponse)</w:t>
      </w:r>
    </w:p>
    <w:p w14:paraId="0253556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001336 | async def delete_machine(</w:t>
      </w:r>
    </w:p>
    <w:p w14:paraId="1794BBE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001337 |     machine_id: str,</w:t>
      </w:r>
    </w:p>
    <w:p w14:paraId="473879E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001338 |     authorization: str = Header(None),</w:t>
      </w:r>
    </w:p>
    <w:p w14:paraId="106572D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001339 |     http_request: Request = None,</w:t>
      </w:r>
    </w:p>
    <w:p w14:paraId="5F07EE1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001340 | ):</w:t>
      </w:r>
    </w:p>
    <w:p w14:paraId="5863564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001341 |     """</w:t>
      </w:r>
    </w:p>
    <w:p w14:paraId="4337EE1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001342 |     删除机器（仅管理员）</w:t>
      </w:r>
    </w:p>
    <w:p w14:paraId="192D170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001343 |     """</w:t>
      </w:r>
    </w:p>
    <w:p w14:paraId="7742322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001344 |     token = get_token_from_header(authorization)</w:t>
      </w:r>
    </w:p>
    <w:p w14:paraId="2FBD4D8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001345 |     if not auth_service.has_permission(token, ["admin"]):</w:t>
      </w:r>
    </w:p>
    <w:p w14:paraId="328CCCF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001346 |         raise HTTPException(status_code=403, detail="无权限删除机器")</w:t>
      </w:r>
    </w:p>
    <w:p w14:paraId="4DF89C8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001347 |     </w:t>
      </w:r>
    </w:p>
    <w:p w14:paraId="003EB19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001348 |     success = machine_manager.delete_machine(machine_id)</w:t>
      </w:r>
    </w:p>
    <w:p w14:paraId="3B34E37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001349 |     if not success:</w:t>
      </w:r>
    </w:p>
    <w:p w14:paraId="675922B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001350 |         raise HTTPException(status_code=404, detail="机器不存在")</w:t>
      </w:r>
      <w:r>
        <w:rPr>
          <w:rFonts w:ascii="Consolas" w:hAnsi="Consolas" w:eastAsia="Consolas"/>
          <w:sz w:val="17"/>
        </w:rPr>
        <w:br w:type="page"/>
      </w:r>
    </w:p>
    <w:p w14:paraId="060A83C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001351 |     </w:t>
      </w:r>
    </w:p>
    <w:p w14:paraId="4020FCE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001352 |     token_data = auth_service.verify_token(token)</w:t>
      </w:r>
    </w:p>
    <w:p w14:paraId="2819627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001353 |     current_username = token_data.get("username", token_data.get("user_id", "unknown")) if token_data else "unknown"</w:t>
      </w:r>
    </w:p>
    <w:p w14:paraId="0508A92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001354 |     current_role = token_data.get("role", "unknown") if token_data else "unknown"</w:t>
      </w:r>
    </w:p>
    <w:p w14:paraId="1611322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001355 | </w:t>
      </w:r>
    </w:p>
    <w:p w14:paraId="0E624DA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001356 |     log_operation(</w:t>
      </w:r>
    </w:p>
    <w:p w14:paraId="33A0696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001357 |         username=current_username,</w:t>
      </w:r>
    </w:p>
    <w:p w14:paraId="406EF6C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001358 |         role=current_role,</w:t>
      </w:r>
    </w:p>
    <w:p w14:paraId="2BC5E33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001359 |         action="delete_machine",</w:t>
      </w:r>
    </w:p>
    <w:p w14:paraId="59600AD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001360 |         target_type="machine",</w:t>
      </w:r>
    </w:p>
    <w:p w14:paraId="0AF7CCB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001361 |         target_id=machine_id,</w:t>
      </w:r>
    </w:p>
    <w:p w14:paraId="4FBADC4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001362 |         detail=f"删除机器: {machine_id}",</w:t>
      </w:r>
    </w:p>
    <w:p w14:paraId="2A00797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001363 |         ip_address=http_request.client.host if http_request and http_request.client else None,</w:t>
      </w:r>
    </w:p>
    <w:p w14:paraId="33E36E0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001364 |     )</w:t>
      </w:r>
    </w:p>
    <w:p w14:paraId="593016C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001365 |     return ApiResponse(code=0, message="success", data={})</w:t>
      </w:r>
    </w:p>
    <w:p w14:paraId="0D41053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001366 | </w:t>
      </w:r>
    </w:p>
    <w:p w14:paraId="6EE1956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001367 | </w:t>
      </w:r>
    </w:p>
    <w:p w14:paraId="781E014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001368 | @router.post("/{machine_id}/select", response_model=ApiResponse)</w:t>
      </w:r>
    </w:p>
    <w:p w14:paraId="0062ABF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001369 | async def select_machine(</w:t>
      </w:r>
    </w:p>
    <w:p w14:paraId="6B2D813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001370 |     machine_id: str,</w:t>
      </w:r>
    </w:p>
    <w:p w14:paraId="0CC74DB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001371 |     authorization: str = Header(None)</w:t>
      </w:r>
    </w:p>
    <w:p w14:paraId="005EC10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001372 | ):</w:t>
      </w:r>
    </w:p>
    <w:p w14:paraId="4A5E13A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001373 |     """</w:t>
      </w:r>
    </w:p>
    <w:p w14:paraId="40C1262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001374 |     选择机器进入管理界面</w:t>
      </w:r>
    </w:p>
    <w:p w14:paraId="6D4EA15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001375 |     </w:t>
      </w:r>
    </w:p>
    <w:p w14:paraId="43D7182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001376 |     用户登录后需要选择一台机器进行操作</w:t>
      </w:r>
    </w:p>
    <w:p w14:paraId="02E628B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001377 |     """</w:t>
      </w:r>
    </w:p>
    <w:p w14:paraId="2A552E3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001378 |     token = get_token_from_header(authorization)</w:t>
      </w:r>
    </w:p>
    <w:p w14:paraId="31E548F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001379 |     if not token or not auth_service.verify_token(token):</w:t>
      </w:r>
    </w:p>
    <w:p w14:paraId="7859B60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001380 |         raise HTTPException(status_code=401, detail="未登录或token已过期")</w:t>
      </w:r>
    </w:p>
    <w:p w14:paraId="0BB9CD3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001381 |     </w:t>
      </w:r>
    </w:p>
    <w:p w14:paraId="2FFA469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001382 |     machine = machine_manager.get_machine(machine_id)</w:t>
      </w:r>
    </w:p>
    <w:p w14:paraId="624B4B8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001383 |     if not machine:</w:t>
      </w:r>
    </w:p>
    <w:p w14:paraId="4E9537D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001384 |         raise HTTPException(status_code=404, detail="机器不存在")</w:t>
      </w:r>
    </w:p>
    <w:p w14:paraId="533659D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001385 |     </w:t>
      </w:r>
    </w:p>
    <w:p w14:paraId="43785FB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001386 |     # 更新机器状态</w:t>
      </w:r>
    </w:p>
    <w:p w14:paraId="49061A2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001387 |     machine_manager.update_machine_status(machine_id, "online")</w:t>
      </w:r>
    </w:p>
    <w:p w14:paraId="1F018F7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001388 |     </w:t>
      </w:r>
    </w:p>
    <w:p w14:paraId="2138B07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001389 |     # 获取新的token，包含机器信息</w:t>
      </w:r>
    </w:p>
    <w:p w14:paraId="4DFDAD1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001390 |     token_data = auth_service.verify_token(token)</w:t>
      </w:r>
    </w:p>
    <w:p w14:paraId="1801233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001391 |     new_token = auth_service.generate_token(</w:t>
      </w:r>
    </w:p>
    <w:p w14:paraId="1FFC37B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001392 |         token_data["user_id"], </w:t>
      </w:r>
    </w:p>
    <w:p w14:paraId="55F20D2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001393 |         f"{token_data['role']}:machine:{machine_id}",</w:t>
      </w:r>
    </w:p>
    <w:p w14:paraId="490262C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001394 |         token_data.get("username", token_data["user_id"]),</w:t>
      </w:r>
    </w:p>
    <w:p w14:paraId="6CFA4CE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001395 |     )</w:t>
      </w:r>
    </w:p>
    <w:p w14:paraId="280CAA7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001396 |     </w:t>
      </w:r>
    </w:p>
    <w:p w14:paraId="142E790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001397 |     return ApiResponse(</w:t>
      </w:r>
    </w:p>
    <w:p w14:paraId="3BAA48B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001398 |         code=0,</w:t>
      </w:r>
    </w:p>
    <w:p w14:paraId="3D36002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001399 |         message="success",</w:t>
      </w:r>
    </w:p>
    <w:p w14:paraId="32D5069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001400 |         data={</w:t>
      </w:r>
      <w:r>
        <w:rPr>
          <w:rFonts w:ascii="Consolas" w:hAnsi="Consolas" w:eastAsia="Consolas"/>
          <w:sz w:val="17"/>
        </w:rPr>
        <w:br w:type="page"/>
      </w:r>
    </w:p>
    <w:p w14:paraId="0FC9548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001401 |             "token": new_token,</w:t>
      </w:r>
    </w:p>
    <w:p w14:paraId="42A5F07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001402 |             "machine": machine.model_dump(),</w:t>
      </w:r>
    </w:p>
    <w:p w14:paraId="1B55D51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001403 |         }</w:t>
      </w:r>
    </w:p>
    <w:p w14:paraId="60AB22D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001404 |     )</w:t>
      </w:r>
    </w:p>
    <w:p w14:paraId="224EAE3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001405 | # ===== FILE: backend/app/routers/recommend.py =====</w:t>
      </w:r>
    </w:p>
    <w:p w14:paraId="0E54ADF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001406 | """</w:t>
      </w:r>
    </w:p>
    <w:p w14:paraId="140B21D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001407 | 参数推荐路由</w:t>
      </w:r>
    </w:p>
    <w:p w14:paraId="16079F3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001408 | POST /api/recommend</w:t>
      </w:r>
    </w:p>
    <w:p w14:paraId="04CB065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001409 | """</w:t>
      </w:r>
    </w:p>
    <w:p w14:paraId="7941331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001410 | from fastapi import APIRouter, HTTPException</w:t>
      </w:r>
    </w:p>
    <w:p w14:paraId="00C8C49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001411 | from ..models.schemas import ApiResponse, RecommendRequest, RecommendResult</w:t>
      </w:r>
    </w:p>
    <w:p w14:paraId="6E223C6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001412 | from ..services.rule_engine import RuleEngine</w:t>
      </w:r>
    </w:p>
    <w:p w14:paraId="785E9E9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001413 | </w:t>
      </w:r>
    </w:p>
    <w:p w14:paraId="46E2389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001414 | router = APIRouter(prefix="/recommend", tags=["推荐参数"])</w:t>
      </w:r>
    </w:p>
    <w:p w14:paraId="363CB41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001415 | </w:t>
      </w:r>
    </w:p>
    <w:p w14:paraId="222D3D2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001416 | </w:t>
      </w:r>
    </w:p>
    <w:p w14:paraId="0928E03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001417 | @router.post("", response_model=ApiResponse)</w:t>
      </w:r>
    </w:p>
    <w:p w14:paraId="02FF00B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001418 | async def recommend(params: RecommendRequest):</w:t>
      </w:r>
    </w:p>
    <w:p w14:paraId="6369137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001419 |     """</w:t>
      </w:r>
    </w:p>
    <w:p w14:paraId="38C2926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001420 |     获取推荐参数</w:t>
      </w:r>
    </w:p>
    <w:p w14:paraId="45ED780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001421 |     </w:t>
      </w:r>
    </w:p>
    <w:p w14:paraId="197606D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001422 |     根据输入的管径、壁厚、材质和目标角度，</w:t>
      </w:r>
    </w:p>
    <w:p w14:paraId="1FEFE61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001423 |     使用规则引擎计算推荐补偿值。</w:t>
      </w:r>
    </w:p>
    <w:p w14:paraId="0ED6F66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001424 |     </w:t>
      </w:r>
    </w:p>
    <w:p w14:paraId="38E00E5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001425 |     请求示例：</w:t>
      </w:r>
    </w:p>
    <w:p w14:paraId="1CF547D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001426 |     ```json</w:t>
      </w:r>
    </w:p>
    <w:p w14:paraId="50F5AAA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001427 |     {</w:t>
      </w:r>
    </w:p>
    <w:p w14:paraId="19453CD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001428 |         "diameter": 50,</w:t>
      </w:r>
    </w:p>
    <w:p w14:paraId="6D5836A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001429 |         "thickness": 5,</w:t>
      </w:r>
    </w:p>
    <w:p w14:paraId="400E9B5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001430 |         "material": "普通钢",</w:t>
      </w:r>
    </w:p>
    <w:p w14:paraId="7955025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001431 |         "target_angle": 90</w:t>
      </w:r>
    </w:p>
    <w:p w14:paraId="3766382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001432 |     }</w:t>
      </w:r>
    </w:p>
    <w:p w14:paraId="06D2776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001433 |     ```</w:t>
      </w:r>
    </w:p>
    <w:p w14:paraId="05ED7DE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001434 |     </w:t>
      </w:r>
    </w:p>
    <w:p w14:paraId="198A7FD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001435 |     响应示例：</w:t>
      </w:r>
    </w:p>
    <w:p w14:paraId="3686818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001436 |     ```json</w:t>
      </w:r>
    </w:p>
    <w:p w14:paraId="2E5B20A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001437 |     {</w:t>
      </w:r>
    </w:p>
    <w:p w14:paraId="55578EF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001438 |         "code": 0,</w:t>
      </w:r>
    </w:p>
    <w:p w14:paraId="3CA63D5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001439 |         "message": "success",</w:t>
      </w:r>
    </w:p>
    <w:p w14:paraId="0B6C7C7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001440 |         "data": {</w:t>
      </w:r>
    </w:p>
    <w:p w14:paraId="1A8500D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001441 |             "recommended_angle": 92.0,</w:t>
      </w:r>
    </w:p>
    <w:p w14:paraId="27C452A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001442 |             "recommended_offset": 2.0,</w:t>
      </w:r>
    </w:p>
    <w:p w14:paraId="5ABE98B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001443 |             "explanation": "基于普通钢材质，基础补偿值为+2.0°。综合补偿值为+2.00°",</w:t>
      </w:r>
    </w:p>
    <w:p w14:paraId="633AE8D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001444 |             "timestamp": "2024-01-01T12:00:00"</w:t>
      </w:r>
    </w:p>
    <w:p w14:paraId="42CAFD6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001445 |         }</w:t>
      </w:r>
    </w:p>
    <w:p w14:paraId="64E1DD5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001446 |     }</w:t>
      </w:r>
    </w:p>
    <w:p w14:paraId="7A21AA4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001447 |     ```</w:t>
      </w:r>
    </w:p>
    <w:p w14:paraId="5E3E183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001448 |     """</w:t>
      </w:r>
    </w:p>
    <w:p w14:paraId="140F553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001449 |     try:</w:t>
      </w:r>
    </w:p>
    <w:p w14:paraId="4E668F5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001450 |         result = RuleEngine.calculate_recommendation(</w:t>
      </w:r>
      <w:r>
        <w:rPr>
          <w:rFonts w:ascii="Consolas" w:hAnsi="Consolas" w:eastAsia="Consolas"/>
          <w:sz w:val="17"/>
        </w:rPr>
        <w:br w:type="page"/>
      </w:r>
    </w:p>
    <w:p w14:paraId="4295DB5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001451 |             diameter=params.diameter,</w:t>
      </w:r>
    </w:p>
    <w:p w14:paraId="4307A25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001452 |             thickness=params.thickness,</w:t>
      </w:r>
    </w:p>
    <w:p w14:paraId="4DE2DFB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001453 |             material=params.material,</w:t>
      </w:r>
    </w:p>
    <w:p w14:paraId="3F58A0E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001454 |             target_angle=params.target_angle,</w:t>
      </w:r>
    </w:p>
    <w:p w14:paraId="7639865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001455 |         )</w:t>
      </w:r>
    </w:p>
    <w:p w14:paraId="2F52520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001456 |         </w:t>
      </w:r>
    </w:p>
    <w:p w14:paraId="1313CCB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001457 |         return ApiResponse(</w:t>
      </w:r>
    </w:p>
    <w:p w14:paraId="0203967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001458 |             code=0,</w:t>
      </w:r>
    </w:p>
    <w:p w14:paraId="5207DBA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001459 |             message="success",</w:t>
      </w:r>
    </w:p>
    <w:p w14:paraId="468168A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001460 |             data=result,</w:t>
      </w:r>
    </w:p>
    <w:p w14:paraId="7B752D8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001461 |         )</w:t>
      </w:r>
    </w:p>
    <w:p w14:paraId="7104DFB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001462 |     except Exception as e:</w:t>
      </w:r>
    </w:p>
    <w:p w14:paraId="03A8267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001463 |         raise HTTPException(status_code=500, detail=str(e))</w:t>
      </w:r>
    </w:p>
    <w:p w14:paraId="2C3D4E9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001464 | # ===== FILE: backend/app/routers/websocket.py =====</w:t>
      </w:r>
    </w:p>
    <w:p w14:paraId="2205E5B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001465 | """</w:t>
      </w:r>
    </w:p>
    <w:p w14:paraId="50FD179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001466 | WebSocket 实时设备状态推送</w:t>
      </w:r>
    </w:p>
    <w:p w14:paraId="5597E70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001467 | ws://localhost:8000/ws/device/{machine_id}</w:t>
      </w:r>
    </w:p>
    <w:p w14:paraId="4040AA5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001468 | """</w:t>
      </w:r>
    </w:p>
    <w:p w14:paraId="0F5A0AC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001469 | import asyncio</w:t>
      </w:r>
    </w:p>
    <w:p w14:paraId="1ACA3A0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001470 | from fastapi import APIRouter, WebSocket, WebSocketDisconnect</w:t>
      </w:r>
    </w:p>
    <w:p w14:paraId="7CDCCC2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001471 | from typing import Dict, Set</w:t>
      </w:r>
    </w:p>
    <w:p w14:paraId="72BD960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001472 | </w:t>
      </w:r>
    </w:p>
    <w:p w14:paraId="1DEFF91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001473 | from ..services.machine_manager import machine_manager</w:t>
      </w:r>
    </w:p>
    <w:p w14:paraId="342D45C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001474 | </w:t>
      </w:r>
    </w:p>
    <w:p w14:paraId="78BDBAA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001475 | router = APIRouter(tags=["WebSocket"])</w:t>
      </w:r>
    </w:p>
    <w:p w14:paraId="710E46D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001476 | </w:t>
      </w:r>
    </w:p>
    <w:p w14:paraId="22106CE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001477 | # Global connection manager: machine_id -&gt; set of active WebSockets</w:t>
      </w:r>
    </w:p>
    <w:p w14:paraId="4FE05EE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001478 | _connection_manager: Dict[str, Set[WebSocket]] = {}</w:t>
      </w:r>
    </w:p>
    <w:p w14:paraId="19245C3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001479 | </w:t>
      </w:r>
    </w:p>
    <w:p w14:paraId="3864F75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001480 | </w:t>
      </w:r>
    </w:p>
    <w:p w14:paraId="12764E9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001481 | def _get_connections(machine_id: str) -&gt; Set[WebSocket]:</w:t>
      </w:r>
    </w:p>
    <w:p w14:paraId="1D1F970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001482 |     """获取指定机器的所有 WebSocket 连接"""</w:t>
      </w:r>
    </w:p>
    <w:p w14:paraId="4D34AF0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001483 |     return _connection_manager.setdefault(machine_id, set())</w:t>
      </w:r>
    </w:p>
    <w:p w14:paraId="17DECF0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001484 | </w:t>
      </w:r>
    </w:p>
    <w:p w14:paraId="4B2FCED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001485 | </w:t>
      </w:r>
    </w:p>
    <w:p w14:paraId="2621BE8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001486 | def broadcast_state(machine_id: str, state_dict: dict):</w:t>
      </w:r>
    </w:p>
    <w:p w14:paraId="01E39F5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001487 |     """</w:t>
      </w:r>
    </w:p>
    <w:p w14:paraId="4E3ED9F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001488 |     向所有订阅了该机器的 WebSocket 客户端广播状态变化</w:t>
      </w:r>
    </w:p>
    <w:p w14:paraId="01B2CBC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001489 |     由 machine_manager 在设备状态变化时调用</w:t>
      </w:r>
    </w:p>
    <w:p w14:paraId="1A32ADB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001490 |     """</w:t>
      </w:r>
    </w:p>
    <w:p w14:paraId="1E04ACE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001491 |     connections = _get_connections(machine_id)</w:t>
      </w:r>
    </w:p>
    <w:p w14:paraId="6E60E06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001492 |     if not connections:</w:t>
      </w:r>
    </w:p>
    <w:p w14:paraId="2EA4CF7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001493 |         return</w:t>
      </w:r>
    </w:p>
    <w:p w14:paraId="0C5AA33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001494 | </w:t>
      </w:r>
    </w:p>
    <w:p w14:paraId="7E51613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001495 |     # 使用 asyncio.create_task 异步发送，避免阻塞</w:t>
      </w:r>
    </w:p>
    <w:p w14:paraId="1F574E3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001496 |     disconnected = set()</w:t>
      </w:r>
    </w:p>
    <w:p w14:paraId="51417FB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001497 |     for ws in connections:</w:t>
      </w:r>
    </w:p>
    <w:p w14:paraId="1342EA3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001498 |         try:</w:t>
      </w:r>
    </w:p>
    <w:p w14:paraId="08A6CC9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001499 |             # WebSocket.send_json 是同步的但在 asyncio 环境中可用</w:t>
      </w:r>
    </w:p>
    <w:p w14:paraId="3F102DA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001500 |             asyncio.create_task(ws.send_json({</w:t>
      </w:r>
      <w:r>
        <w:rPr>
          <w:rFonts w:ascii="Consolas" w:hAnsi="Consolas" w:eastAsia="Consolas"/>
          <w:sz w:val="17"/>
        </w:rPr>
        <w:br w:type="page"/>
      </w:r>
    </w:p>
    <w:p w14:paraId="4ACD41A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001501 |                 "type": "state_update",</w:t>
      </w:r>
    </w:p>
    <w:p w14:paraId="1E85A59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001502 |                 "machine_id": machine_id,</w:t>
      </w:r>
    </w:p>
    <w:p w14:paraId="053EA40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001503 |                 "data": state_dict,</w:t>
      </w:r>
    </w:p>
    <w:p w14:paraId="0859AF8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001504 |             }))</w:t>
      </w:r>
    </w:p>
    <w:p w14:paraId="71E606D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001505 |         except Exception:</w:t>
      </w:r>
    </w:p>
    <w:p w14:paraId="50E726E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001506 |             disconnected.add(ws)</w:t>
      </w:r>
    </w:p>
    <w:p w14:paraId="7CD66DC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001507 | </w:t>
      </w:r>
    </w:p>
    <w:p w14:paraId="2A5BB98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001508 |     # 清理已断开的连接</w:t>
      </w:r>
    </w:p>
    <w:p w14:paraId="37D7AED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001509 |     for ws in disconnected:</w:t>
      </w:r>
    </w:p>
    <w:p w14:paraId="6A4EA55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001510 |         connections.discard(ws)</w:t>
      </w:r>
    </w:p>
    <w:p w14:paraId="08EC371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001511 | </w:t>
      </w:r>
    </w:p>
    <w:p w14:paraId="20592B8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001512 | </w:t>
      </w:r>
    </w:p>
    <w:p w14:paraId="4B1A097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001513 | @router.websocket("/ws/device/{machine_id}")</w:t>
      </w:r>
    </w:p>
    <w:p w14:paraId="7703B1F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001514 | async def device_websocket(websocket: WebSocket, machine_id: str):</w:t>
      </w:r>
    </w:p>
    <w:p w14:paraId="4CB917D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001515 |     """</w:t>
      </w:r>
    </w:p>
    <w:p w14:paraId="631D9E9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001516 |     WebSocket 连接：实时接收指定设备的状态变化</w:t>
      </w:r>
    </w:p>
    <w:p w14:paraId="0C34B17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001517 | </w:t>
      </w:r>
    </w:p>
    <w:p w14:paraId="5444E89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001518 |     连接后自动发送当前状态，之后每当设备状态变化时主动推送。</w:t>
      </w:r>
    </w:p>
    <w:p w14:paraId="3D9D14B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001519 |     """</w:t>
      </w:r>
    </w:p>
    <w:p w14:paraId="61EBD0A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001520 |     await websocket.accept()</w:t>
      </w:r>
    </w:p>
    <w:p w14:paraId="3FA9C2B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001521 | </w:t>
      </w:r>
    </w:p>
    <w:p w14:paraId="6D6155C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001522 |     # 验证机器存在</w:t>
      </w:r>
    </w:p>
    <w:p w14:paraId="036FEF9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001523 |     machine = machine_manager.get_machine(machine_id)</w:t>
      </w:r>
    </w:p>
    <w:p w14:paraId="6B97C3B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001524 |     if not machine:</w:t>
      </w:r>
    </w:p>
    <w:p w14:paraId="6768D4E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001525 |         await websocket.send_json({</w:t>
      </w:r>
    </w:p>
    <w:p w14:paraId="399A367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001526 |             "type": "error",</w:t>
      </w:r>
    </w:p>
    <w:p w14:paraId="70DFA79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001527 |             "message": f"机器 {machine_id} 不存在",</w:t>
      </w:r>
    </w:p>
    <w:p w14:paraId="7AAC9D0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001528 |         })</w:t>
      </w:r>
    </w:p>
    <w:p w14:paraId="33D61E0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001529 |         await websocket.close(code=4004)</w:t>
      </w:r>
    </w:p>
    <w:p w14:paraId="51A56FB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001530 |         return</w:t>
      </w:r>
    </w:p>
    <w:p w14:paraId="6D0A83E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001531 | </w:t>
      </w:r>
    </w:p>
    <w:p w14:paraId="1621FCC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001532 |     # 注册连接</w:t>
      </w:r>
    </w:p>
    <w:p w14:paraId="78B94EE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001533 |     connections = _get_connections(machine_id)</w:t>
      </w:r>
    </w:p>
    <w:p w14:paraId="09383C9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001534 |     connections.add(websocket)</w:t>
      </w:r>
    </w:p>
    <w:p w14:paraId="49FEF8E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001535 | </w:t>
      </w:r>
    </w:p>
    <w:p w14:paraId="0F44676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001536 |     try:</w:t>
      </w:r>
    </w:p>
    <w:p w14:paraId="778AD80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001537 |         # 立即发送当前状态</w:t>
      </w:r>
    </w:p>
    <w:p w14:paraId="311B74F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001538 |         simulator = machine_manager.get_simulator(machine_id)</w:t>
      </w:r>
    </w:p>
    <w:p w14:paraId="3C50644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001539 |         if simulator:</w:t>
      </w:r>
    </w:p>
    <w:p w14:paraId="6DF1121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001540 |             await websocket.send_json({</w:t>
      </w:r>
    </w:p>
    <w:p w14:paraId="52FB297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001541 |                 "type": "state_update",</w:t>
      </w:r>
    </w:p>
    <w:p w14:paraId="73BB66E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001542 |                 "machine_id": machine_id,</w:t>
      </w:r>
    </w:p>
    <w:p w14:paraId="15F287A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001543 |                 "data": simulator.state.model_dump(),</w:t>
      </w:r>
    </w:p>
    <w:p w14:paraId="05073E7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001544 |             })</w:t>
      </w:r>
    </w:p>
    <w:p w14:paraId="5E888E4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001545 | </w:t>
      </w:r>
    </w:p>
    <w:p w14:paraId="2A6F9B9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001546 |         # 保持连接，处理客户端消息（如 ping）</w:t>
      </w:r>
    </w:p>
    <w:p w14:paraId="038B472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001547 |         while True:</w:t>
      </w:r>
    </w:p>
    <w:p w14:paraId="35AB0D5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001548 |             message = await websocket.receive_text()</w:t>
      </w:r>
    </w:p>
    <w:p w14:paraId="3759CC9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001549 |             # 简单处理客户端心跳</w:t>
      </w:r>
    </w:p>
    <w:p w14:paraId="6C162E7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001550 |             if message == "ping":</w:t>
      </w:r>
      <w:r>
        <w:rPr>
          <w:rFonts w:ascii="Consolas" w:hAnsi="Consolas" w:eastAsia="Consolas"/>
          <w:sz w:val="17"/>
        </w:rPr>
        <w:br w:type="page"/>
      </w:r>
    </w:p>
    <w:p w14:paraId="1E52CEE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001551 |                 await websocket.send_json({"type": "pong"})</w:t>
      </w:r>
    </w:p>
    <w:p w14:paraId="2B00AAC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001552 |             elif message == "reset":</w:t>
      </w:r>
    </w:p>
    <w:p w14:paraId="4EFE42E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001553 |                 # 支持远程重置设备</w:t>
      </w:r>
    </w:p>
    <w:p w14:paraId="372F0A0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001554 |                 if simulator:</w:t>
      </w:r>
    </w:p>
    <w:p w14:paraId="6014ADE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001555 |                     simulator.reset()</w:t>
      </w:r>
    </w:p>
    <w:p w14:paraId="5D205E8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001556 | </w:t>
      </w:r>
    </w:p>
    <w:p w14:paraId="5742205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001557 |     except WebSocketDisconnect:</w:t>
      </w:r>
    </w:p>
    <w:p w14:paraId="6793B85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001558 |         pass</w:t>
      </w:r>
    </w:p>
    <w:p w14:paraId="0C3F0A1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001559 |     except Exception:</w:t>
      </w:r>
    </w:p>
    <w:p w14:paraId="7086A1C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001560 |         pass</w:t>
      </w:r>
    </w:p>
    <w:p w14:paraId="33B20A2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001561 |     finally:</w:t>
      </w:r>
    </w:p>
    <w:p w14:paraId="355665D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001562 |         connections.discard(websocket)</w:t>
      </w:r>
    </w:p>
    <w:p w14:paraId="5153883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001563 | # ===== FILE: backend/app/services/__init__.py =====</w:t>
      </w:r>
    </w:p>
    <w:p w14:paraId="221106A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001564 | # Services package</w:t>
      </w:r>
    </w:p>
    <w:p w14:paraId="3B14783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001565 | from .rule_engine import RuleEngine</w:t>
      </w:r>
    </w:p>
    <w:p w14:paraId="2E6B59F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001566 | from .device_simulator import DeviceSimulator</w:t>
      </w:r>
    </w:p>
    <w:p w14:paraId="3E5B677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001567 | </w:t>
      </w:r>
    </w:p>
    <w:p w14:paraId="1B58CBB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001568 | __all__ = ["RuleEngine", "DeviceSimulator"]</w:t>
      </w:r>
    </w:p>
    <w:p w14:paraId="43F5B31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001569 | # ===== FILE: backend/app/services/audit_log.py =====</w:t>
      </w:r>
    </w:p>
    <w:p w14:paraId="55833C2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001570 | """</w:t>
      </w:r>
    </w:p>
    <w:p w14:paraId="25DA7BE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001571 | 操作日志审计服务</w:t>
      </w:r>
    </w:p>
    <w:p w14:paraId="654730A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001572 | 记录所有关键操作到数据库</w:t>
      </w:r>
    </w:p>
    <w:p w14:paraId="48C1D9D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001573 | """</w:t>
      </w:r>
    </w:p>
    <w:p w14:paraId="507D5AB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001574 | from datetime import datetime, timezone</w:t>
      </w:r>
    </w:p>
    <w:p w14:paraId="773EFD7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001575 | from typing import Optional</w:t>
      </w:r>
    </w:p>
    <w:p w14:paraId="1BFA32E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001576 | from ..db.database import SessionLocal</w:t>
      </w:r>
    </w:p>
    <w:p w14:paraId="461DA63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001577 | from ..db.models import OperationLogDB</w:t>
      </w:r>
    </w:p>
    <w:p w14:paraId="39680F2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001578 | </w:t>
      </w:r>
    </w:p>
    <w:p w14:paraId="57A4E0E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001579 | </w:t>
      </w:r>
    </w:p>
    <w:p w14:paraId="6E35505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001580 | def log_operation(</w:t>
      </w:r>
    </w:p>
    <w:p w14:paraId="1AA174B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001581 |     username: str,</w:t>
      </w:r>
    </w:p>
    <w:p w14:paraId="02775F0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001582 |     role: str,</w:t>
      </w:r>
    </w:p>
    <w:p w14:paraId="1FD0620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001583 |     action: str,</w:t>
      </w:r>
    </w:p>
    <w:p w14:paraId="0E9993B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001584 |     target_type: Optional[str] = None,</w:t>
      </w:r>
    </w:p>
    <w:p w14:paraId="2F4ADEC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001585 |     target_id: Optional[str] = None,</w:t>
      </w:r>
    </w:p>
    <w:p w14:paraId="39D29B0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001586 |     detail: Optional[str] = None,</w:t>
      </w:r>
    </w:p>
    <w:p w14:paraId="16DDC55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001587 |     ip_address: Optional[str] = None,</w:t>
      </w:r>
    </w:p>
    <w:p w14:paraId="6F444BA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001588 | ) -&gt; None:</w:t>
      </w:r>
    </w:p>
    <w:p w14:paraId="7156130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001589 |     """</w:t>
      </w:r>
    </w:p>
    <w:p w14:paraId="01E2F4D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001590 |     记录一条操作日志</w:t>
      </w:r>
    </w:p>
    <w:p w14:paraId="2147A9B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001591 | </w:t>
      </w:r>
    </w:p>
    <w:p w14:paraId="76E4B6A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001592 |     Args:</w:t>
      </w:r>
    </w:p>
    <w:p w14:paraId="1FBD3FD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001593 |         username: 操作用户名</w:t>
      </w:r>
    </w:p>
    <w:p w14:paraId="64690F2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001594 |         role: 用户角色</w:t>
      </w:r>
    </w:p>
    <w:p w14:paraId="6225E23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001595 |         action: 操作类型（如 login, logout, create_machine, delete_user 等）</w:t>
      </w:r>
    </w:p>
    <w:p w14:paraId="5A4A2D5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001596 |         target_type: 操作对象类型（如 machine, user, task）</w:t>
      </w:r>
    </w:p>
    <w:p w14:paraId="3BBB7C9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001597 |         target_id: 操作对象ID</w:t>
      </w:r>
    </w:p>
    <w:p w14:paraId="0D9CC68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001598 |         detail: 详细描述</w:t>
      </w:r>
    </w:p>
    <w:p w14:paraId="43E1FD8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001599 |         ip_address: IP地址</w:t>
      </w:r>
    </w:p>
    <w:p w14:paraId="1F0F5F2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001600 |     """</w:t>
      </w:r>
      <w:r>
        <w:rPr>
          <w:rFonts w:ascii="Consolas" w:hAnsi="Consolas" w:eastAsia="Consolas"/>
          <w:sz w:val="17"/>
        </w:rPr>
        <w:br w:type="page"/>
      </w:r>
    </w:p>
    <w:p w14:paraId="6B020B4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001601 |     db = SessionLocal()</w:t>
      </w:r>
    </w:p>
    <w:p w14:paraId="03E30F8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001602 |     try:</w:t>
      </w:r>
    </w:p>
    <w:p w14:paraId="53E2BA6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001603 |         log = OperationLogDB(</w:t>
      </w:r>
    </w:p>
    <w:p w14:paraId="4A97A3F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001604 |             timestamp=datetime.now(timezone.utc),</w:t>
      </w:r>
    </w:p>
    <w:p w14:paraId="68F9817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001605 |             username=username,</w:t>
      </w:r>
    </w:p>
    <w:p w14:paraId="45AFA88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001606 |             role=role,</w:t>
      </w:r>
    </w:p>
    <w:p w14:paraId="1B96F11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001607 |             action=action,</w:t>
      </w:r>
    </w:p>
    <w:p w14:paraId="229B4C0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001608 |             target_type=target_type,</w:t>
      </w:r>
    </w:p>
    <w:p w14:paraId="6A09ED1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001609 |             target_id=target_id,</w:t>
      </w:r>
    </w:p>
    <w:p w14:paraId="06B1A27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001610 |             detail=detail,</w:t>
      </w:r>
    </w:p>
    <w:p w14:paraId="1FB9833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001611 |             ip_address=ip_address,</w:t>
      </w:r>
    </w:p>
    <w:p w14:paraId="5A98B0E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001612 |         )</w:t>
      </w:r>
    </w:p>
    <w:p w14:paraId="501B370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001613 |         db.add(log)</w:t>
      </w:r>
    </w:p>
    <w:p w14:paraId="1D61225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001614 |         db.commit()</w:t>
      </w:r>
    </w:p>
    <w:p w14:paraId="33D89EB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001615 |     except Exception:</w:t>
      </w:r>
    </w:p>
    <w:p w14:paraId="3542EC0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001616 |         # 日志记录失败不应影响主业务</w:t>
      </w:r>
    </w:p>
    <w:p w14:paraId="2BDBA4F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001617 |         pass</w:t>
      </w:r>
    </w:p>
    <w:p w14:paraId="36B0574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001618 |     finally:</w:t>
      </w:r>
    </w:p>
    <w:p w14:paraId="09D9F18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001619 |         db.close()</w:t>
      </w:r>
    </w:p>
    <w:p w14:paraId="0CBFB3C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001620 | </w:t>
      </w:r>
    </w:p>
    <w:p w14:paraId="1ACB303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001621 | </w:t>
      </w:r>
    </w:p>
    <w:p w14:paraId="63C12B1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001622 | def get_logs(</w:t>
      </w:r>
    </w:p>
    <w:p w14:paraId="1279B90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001623 |     limit: int = 100,</w:t>
      </w:r>
    </w:p>
    <w:p w14:paraId="6724D8B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001624 |     offset: int = 0,</w:t>
      </w:r>
    </w:p>
    <w:p w14:paraId="11AC1A3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001625 |     username: Optional[str] = None,</w:t>
      </w:r>
    </w:p>
    <w:p w14:paraId="113525C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001626 |     action: Optional[str] = None,</w:t>
      </w:r>
    </w:p>
    <w:p w14:paraId="2F972A7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001627 | ) -&gt; list:</w:t>
      </w:r>
    </w:p>
    <w:p w14:paraId="0DC1F7B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001628 |     """</w:t>
      </w:r>
    </w:p>
    <w:p w14:paraId="40E0348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001629 |     获取操作日志列表</w:t>
      </w:r>
    </w:p>
    <w:p w14:paraId="5B58C35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001630 | </w:t>
      </w:r>
    </w:p>
    <w:p w14:paraId="60DA2EE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001631 |     Args:</w:t>
      </w:r>
    </w:p>
    <w:p w14:paraId="0DAE158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001632 |         limit: 返回数量限制</w:t>
      </w:r>
    </w:p>
    <w:p w14:paraId="30F4583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001633 |         offset: 分页偏移</w:t>
      </w:r>
    </w:p>
    <w:p w14:paraId="18462C9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001634 |         username: 按用户名筛选</w:t>
      </w:r>
    </w:p>
    <w:p w14:paraId="59B59BA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001635 |         action: 按操作类型筛选</w:t>
      </w:r>
    </w:p>
    <w:p w14:paraId="33177C7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001636 |     """</w:t>
      </w:r>
    </w:p>
    <w:p w14:paraId="730EEA1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001637 |     db = SessionLocal()</w:t>
      </w:r>
    </w:p>
    <w:p w14:paraId="1E88582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001638 |     try:</w:t>
      </w:r>
    </w:p>
    <w:p w14:paraId="264FE31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001639 |         query = db.query(OperationLogDB).order_by(OperationLogDB.timestamp.desc())</w:t>
      </w:r>
    </w:p>
    <w:p w14:paraId="7A0D98F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001640 | </w:t>
      </w:r>
    </w:p>
    <w:p w14:paraId="0F8B89A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001641 |         if username:</w:t>
      </w:r>
    </w:p>
    <w:p w14:paraId="4350E38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001642 |             query = query.filter(OperationLogDB.username == username)</w:t>
      </w:r>
    </w:p>
    <w:p w14:paraId="717F6DC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001643 |         if action:</w:t>
      </w:r>
    </w:p>
    <w:p w14:paraId="699599D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001644 |             query = query.filter(OperationLogDB.action == action)</w:t>
      </w:r>
    </w:p>
    <w:p w14:paraId="2263F9B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001645 | </w:t>
      </w:r>
    </w:p>
    <w:p w14:paraId="539BA5B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001646 |         total = query.count()</w:t>
      </w:r>
    </w:p>
    <w:p w14:paraId="1E4D12E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001647 |         logs = query.offset(offset).limit(limit).all()</w:t>
      </w:r>
    </w:p>
    <w:p w14:paraId="128B6D3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001648 | </w:t>
      </w:r>
    </w:p>
    <w:p w14:paraId="23B341F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001649 |         return [</w:t>
      </w:r>
    </w:p>
    <w:p w14:paraId="5943CE1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001650 |             {</w:t>
      </w:r>
      <w:r>
        <w:rPr>
          <w:rFonts w:ascii="Consolas" w:hAnsi="Consolas" w:eastAsia="Consolas"/>
          <w:sz w:val="17"/>
        </w:rPr>
        <w:br w:type="page"/>
      </w:r>
    </w:p>
    <w:p w14:paraId="7145350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001651 |                 "id": log.id,</w:t>
      </w:r>
    </w:p>
    <w:p w14:paraId="2AB3760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001652 |                 "timestamp": log.timestamp.isoformat(),</w:t>
      </w:r>
    </w:p>
    <w:p w14:paraId="2D6FFB8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001653 |                 "username": log.username,</w:t>
      </w:r>
    </w:p>
    <w:p w14:paraId="74E09DB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001654 |                 "role": log.role,</w:t>
      </w:r>
    </w:p>
    <w:p w14:paraId="66E2A6D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001655 |                 "action": log.action,</w:t>
      </w:r>
    </w:p>
    <w:p w14:paraId="3D25C96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001656 |                 "target_type": log.target_type,</w:t>
      </w:r>
    </w:p>
    <w:p w14:paraId="08E786F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001657 |                 "target_id": log.target_id,</w:t>
      </w:r>
    </w:p>
    <w:p w14:paraId="0D28943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001658 |                 "detail": log.detail,</w:t>
      </w:r>
    </w:p>
    <w:p w14:paraId="3620DFC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001659 |                 "ip_address": log.ip_address,</w:t>
      </w:r>
    </w:p>
    <w:p w14:paraId="0EA32BE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001660 |             }</w:t>
      </w:r>
    </w:p>
    <w:p w14:paraId="5173D40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001661 |             for log in logs</w:t>
      </w:r>
    </w:p>
    <w:p w14:paraId="082BFC4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001662 |         ], total</w:t>
      </w:r>
    </w:p>
    <w:p w14:paraId="00118AE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001663 |     finally:</w:t>
      </w:r>
    </w:p>
    <w:p w14:paraId="091373E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001664 |         db.close()</w:t>
      </w:r>
    </w:p>
    <w:p w14:paraId="08637CF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001665 | # ===== FILE: backend/app/services/auth.py =====</w:t>
      </w:r>
    </w:p>
    <w:p w14:paraId="57C9A37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001666 | """</w:t>
      </w:r>
    </w:p>
    <w:p w14:paraId="22B6B9E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001667 | 用户认证服务</w:t>
      </w:r>
    </w:p>
    <w:p w14:paraId="30DBE2C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001668 | 处理用户登录、权限验证</w:t>
      </w:r>
    </w:p>
    <w:p w14:paraId="12632F5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001669 | """</w:t>
      </w:r>
    </w:p>
    <w:p w14:paraId="18C12A8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001670 | import os</w:t>
      </w:r>
    </w:p>
    <w:p w14:paraId="6ABFAB1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001671 | import uuid</w:t>
      </w:r>
    </w:p>
    <w:p w14:paraId="4D7D33D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001672 | import hashlib</w:t>
      </w:r>
    </w:p>
    <w:p w14:paraId="4A2B061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001673 | from typing import Dict, Optional</w:t>
      </w:r>
    </w:p>
    <w:p w14:paraId="6D0C50C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001674 | from datetime import datetime, timedelta, timezone</w:t>
      </w:r>
    </w:p>
    <w:p w14:paraId="0951A22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001675 | </w:t>
      </w:r>
    </w:p>
    <w:p w14:paraId="69BD97A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001676 | from ..models.schemas import User, UserInfo, UserRole</w:t>
      </w:r>
    </w:p>
    <w:p w14:paraId="00F84D4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001677 | from ..db.database import SessionLocal</w:t>
      </w:r>
    </w:p>
    <w:p w14:paraId="4D121FD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001678 | from ..db.models import UserDB</w:t>
      </w:r>
    </w:p>
    <w:p w14:paraId="5FDBE77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001679 | </w:t>
      </w:r>
    </w:p>
    <w:p w14:paraId="1FD3C8B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001680 | </w:t>
      </w:r>
    </w:p>
    <w:p w14:paraId="47073D1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001681 | class AuthService:</w:t>
      </w:r>
    </w:p>
    <w:p w14:paraId="47FE150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001682 |     """</w:t>
      </w:r>
    </w:p>
    <w:p w14:paraId="5F97794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001683 |     用户认证服务</w:t>
      </w:r>
    </w:p>
    <w:p w14:paraId="69E4F24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001684 | </w:t>
      </w:r>
    </w:p>
    <w:p w14:paraId="3D314AA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001685 |     功能：</w:t>
      </w:r>
    </w:p>
    <w:p w14:paraId="424B29D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001686 |     - 用户登录验证</w:t>
      </w:r>
    </w:p>
    <w:p w14:paraId="2537E9C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001687 |     - 简单 token 生成</w:t>
      </w:r>
    </w:p>
    <w:p w14:paraId="00E64D1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001688 |     - 用户权限管理</w:t>
      </w:r>
    </w:p>
    <w:p w14:paraId="6F20E37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001689 | </w:t>
      </w:r>
    </w:p>
    <w:p w14:paraId="0B3677B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001690 |     注意：此为演示版本，使用简单的 token 机制</w:t>
      </w:r>
    </w:p>
    <w:p w14:paraId="2197B24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001691 |     生产环境应使用 JWT</w:t>
      </w:r>
    </w:p>
    <w:p w14:paraId="1D49DF6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001692 |     """</w:t>
      </w:r>
    </w:p>
    <w:p w14:paraId="23DBCFF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001693 | </w:t>
      </w:r>
    </w:p>
    <w:p w14:paraId="39FA439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001694 |     def __init__(self):</w:t>
      </w:r>
    </w:p>
    <w:p w14:paraId="1AA6097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001695 |         self._tokens: Dict[str, dict] = {}  # token -&gt; {user_id, role, expires}</w:t>
      </w:r>
    </w:p>
    <w:p w14:paraId="799D824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001696 |         self._ensure_default_users()</w:t>
      </w:r>
    </w:p>
    <w:p w14:paraId="72D878C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001697 | </w:t>
      </w:r>
    </w:p>
    <w:p w14:paraId="5F5AC23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001698 |     def _hash_password(self, password: str) -&gt; str:</w:t>
      </w:r>
    </w:p>
    <w:p w14:paraId="5E867F6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001699 |         """简单密码哈希"""</w:t>
      </w:r>
    </w:p>
    <w:p w14:paraId="5A27476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001700 |         return hashlib.sha256(password.encode()).hexdigest()</w:t>
      </w:r>
      <w:r>
        <w:rPr>
          <w:rFonts w:ascii="Consolas" w:hAnsi="Consolas" w:eastAsia="Consolas"/>
          <w:sz w:val="17"/>
        </w:rPr>
        <w:br w:type="page"/>
      </w:r>
    </w:p>
    <w:p w14:paraId="73BA990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001701 | </w:t>
      </w:r>
    </w:p>
    <w:p w14:paraId="41EF922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001702 |     def _ensure_default_users(self):</w:t>
      </w:r>
    </w:p>
    <w:p w14:paraId="13A06E6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001703 |         """如果没有用户，创建默认用户"""</w:t>
      </w:r>
    </w:p>
    <w:p w14:paraId="1F50803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001704 |         db = SessionLocal()</w:t>
      </w:r>
    </w:p>
    <w:p w14:paraId="36E9B32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001705 |         try:</w:t>
      </w:r>
    </w:p>
    <w:p w14:paraId="6C87408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001706 |             count = db.query(UserDB).count()</w:t>
      </w:r>
    </w:p>
    <w:p w14:paraId="5AAA840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001707 |             if count == 0:</w:t>
      </w:r>
    </w:p>
    <w:p w14:paraId="4D6CB63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001708 |                 default_users = [</w:t>
      </w:r>
    </w:p>
    <w:p w14:paraId="1EA0A23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001709 |                     ("admin", "&lt;PASSWORD&gt;", "admin", "系统管理员"),</w:t>
      </w:r>
    </w:p>
    <w:p w14:paraId="47CE446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001710 |                     ("maintenance", "&lt;PASSWORD&gt;", "maintenance", "维修人员"),</w:t>
      </w:r>
    </w:p>
    <w:p w14:paraId="4713A7A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001711 |                     ("operator", "&lt;PASSWORD&gt;", "operator", "操作员"),</w:t>
      </w:r>
    </w:p>
    <w:p w14:paraId="14B5408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001712 |                 ]</w:t>
      </w:r>
    </w:p>
    <w:p w14:paraId="56CBE2E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001713 |                 for username, password, role, name in default_users:</w:t>
      </w:r>
    </w:p>
    <w:p w14:paraId="15DC60D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001714 |                     user = UserDB(</w:t>
      </w:r>
    </w:p>
    <w:p w14:paraId="652B9A7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001715 |                         id=str(uuid.uuid4()),</w:t>
      </w:r>
    </w:p>
    <w:p w14:paraId="43CA8D9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001716 |                         username=username,</w:t>
      </w:r>
    </w:p>
    <w:p w14:paraId="59A7E45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001717 |                         password=self._hash_password(password),</w:t>
      </w:r>
    </w:p>
    <w:p w14:paraId="1618AB8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001718 |                         role=role,</w:t>
      </w:r>
    </w:p>
    <w:p w14:paraId="497B1AF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001719 |                         name=name,</w:t>
      </w:r>
    </w:p>
    <w:p w14:paraId="27B54FE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001720 |                     )</w:t>
      </w:r>
    </w:p>
    <w:p w14:paraId="4D2F8D4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001721 |                     db.add(user)</w:t>
      </w:r>
    </w:p>
    <w:p w14:paraId="1AA4312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001722 |                 db.commit()</w:t>
      </w:r>
    </w:p>
    <w:p w14:paraId="68F75B5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001723 |         finally:</w:t>
      </w:r>
    </w:p>
    <w:p w14:paraId="1745DCC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001724 |             db.close()</w:t>
      </w:r>
    </w:p>
    <w:p w14:paraId="021AC83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001725 | </w:t>
      </w:r>
    </w:p>
    <w:p w14:paraId="2D03094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001726 |     def authenticate(self, username: str, password: str) -&gt; Optional[User]:</w:t>
      </w:r>
    </w:p>
    <w:p w14:paraId="041CB1F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001727 |         """</w:t>
      </w:r>
    </w:p>
    <w:p w14:paraId="0624B9C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001728 |         验证用户登录</w:t>
      </w:r>
    </w:p>
    <w:p w14:paraId="7ACF15A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001729 |         """</w:t>
      </w:r>
    </w:p>
    <w:p w14:paraId="35A0A78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001730 |         db = SessionLocal()</w:t>
      </w:r>
    </w:p>
    <w:p w14:paraId="45A426D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001731 |         try:</w:t>
      </w:r>
    </w:p>
    <w:p w14:paraId="42A7E9C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001732 |             user_db = db.query(UserDB).filter(UserDB.username == username).first()</w:t>
      </w:r>
    </w:p>
    <w:p w14:paraId="6C22022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001733 |             if not user_db:</w:t>
      </w:r>
    </w:p>
    <w:p w14:paraId="75FE961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001734 |                 return None</w:t>
      </w:r>
    </w:p>
    <w:p w14:paraId="05947DF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001735 | </w:t>
      </w:r>
    </w:p>
    <w:p w14:paraId="4779AA4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001736 |             hashed = self._hash_password(password)</w:t>
      </w:r>
    </w:p>
    <w:p w14:paraId="1B6DCC0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001737 |             if user_db.password != hashed:</w:t>
      </w:r>
    </w:p>
    <w:p w14:paraId="4A232EF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001738 |                 return None</w:t>
      </w:r>
    </w:p>
    <w:p w14:paraId="59A4EA6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001739 | </w:t>
      </w:r>
    </w:p>
    <w:p w14:paraId="0D7A30A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001740 |             return User(</w:t>
      </w:r>
    </w:p>
    <w:p w14:paraId="2803DAF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001741 |                 id=user_db.id,</w:t>
      </w:r>
    </w:p>
    <w:p w14:paraId="2B4B126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001742 |                 username=user_db.username,</w:t>
      </w:r>
    </w:p>
    <w:p w14:paraId="188B072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001743 |                 password=user_db.password,</w:t>
      </w:r>
    </w:p>
    <w:p w14:paraId="32CBA40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001744 |                 role=user_db.role,  # type: ignore[arg-type]</w:t>
      </w:r>
    </w:p>
    <w:p w14:paraId="5EDAADC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001745 |                 name=user_db.name,</w:t>
      </w:r>
    </w:p>
    <w:p w14:paraId="4C9249A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001746 |                 created_at=user_db.created_at.isoformat(),</w:t>
      </w:r>
    </w:p>
    <w:p w14:paraId="1112758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001747 |             )</w:t>
      </w:r>
    </w:p>
    <w:p w14:paraId="780DC30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001748 |         finally:</w:t>
      </w:r>
    </w:p>
    <w:p w14:paraId="3B35309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001749 |             db.close()</w:t>
      </w:r>
    </w:p>
    <w:p w14:paraId="0F9327E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001750 | </w:t>
      </w:r>
      <w:r>
        <w:rPr>
          <w:rFonts w:ascii="Consolas" w:hAnsi="Consolas" w:eastAsia="Consolas"/>
          <w:sz w:val="17"/>
        </w:rPr>
        <w:br w:type="page"/>
      </w:r>
    </w:p>
    <w:p w14:paraId="56B6F4C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001751 |     def generate_token(self, user_id: str, role: str, username: str = None) -&gt; str:</w:t>
      </w:r>
    </w:p>
    <w:p w14:paraId="46C9A6B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001752 |         """</w:t>
      </w:r>
    </w:p>
    <w:p w14:paraId="31CBFA0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001753 |         生成访问令牌</w:t>
      </w:r>
    </w:p>
    <w:p w14:paraId="6B59F25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001754 |         """</w:t>
      </w:r>
    </w:p>
    <w:p w14:paraId="4B12228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001755 |         token = f"tk_{uuid.uuid4().hex}"</w:t>
      </w:r>
    </w:p>
    <w:p w14:paraId="0BCF299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001756 |         expires = datetime.now(timezone.utc) + timedelta(days=7)</w:t>
      </w:r>
    </w:p>
    <w:p w14:paraId="7AB5062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001757 | </w:t>
      </w:r>
    </w:p>
    <w:p w14:paraId="614B0EC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001758 |         self._tokens[token] = {</w:t>
      </w:r>
    </w:p>
    <w:p w14:paraId="15E26F4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001759 |             "user_id": user_id,</w:t>
      </w:r>
    </w:p>
    <w:p w14:paraId="4588BA9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001760 |             "username": username or user_id,</w:t>
      </w:r>
    </w:p>
    <w:p w14:paraId="1580289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001761 |             "role": role,</w:t>
      </w:r>
    </w:p>
    <w:p w14:paraId="1D39139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001762 |             "expires": expires.isoformat(),</w:t>
      </w:r>
    </w:p>
    <w:p w14:paraId="5DE24B5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001763 |         }</w:t>
      </w:r>
    </w:p>
    <w:p w14:paraId="72C544F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001764 | </w:t>
      </w:r>
    </w:p>
    <w:p w14:paraId="7341D45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001765 |         return token</w:t>
      </w:r>
    </w:p>
    <w:p w14:paraId="4FB9B1B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001766 | </w:t>
      </w:r>
    </w:p>
    <w:p w14:paraId="3A27962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001767 |     def verify_token(self, token: str) -&gt; Optional[dict]:</w:t>
      </w:r>
    </w:p>
    <w:p w14:paraId="3ADA073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001768 |         """</w:t>
      </w:r>
    </w:p>
    <w:p w14:paraId="2FB56A4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001769 |         验证 token</w:t>
      </w:r>
    </w:p>
    <w:p w14:paraId="66FEBC1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001770 |         """</w:t>
      </w:r>
    </w:p>
    <w:p w14:paraId="01725CE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001771 |         if token not in self._tokens:</w:t>
      </w:r>
    </w:p>
    <w:p w14:paraId="117EDA8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001772 |             return None</w:t>
      </w:r>
    </w:p>
    <w:p w14:paraId="72B7C61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001773 | </w:t>
      </w:r>
    </w:p>
    <w:p w14:paraId="6DA8533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001774 |         token_data = self._tokens[token]</w:t>
      </w:r>
    </w:p>
    <w:p w14:paraId="1A3981A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001775 |         expires = datetime.fromisoformat(token_data["expires"])</w:t>
      </w:r>
    </w:p>
    <w:p w14:paraId="72682FA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001776 | </w:t>
      </w:r>
    </w:p>
    <w:p w14:paraId="29C1C7A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001777 |         if datetime.now(timezone.utc) &gt; expires:</w:t>
      </w:r>
    </w:p>
    <w:p w14:paraId="024668D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001778 |             del self._tokens[token]</w:t>
      </w:r>
    </w:p>
    <w:p w14:paraId="479146D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001779 |             return None</w:t>
      </w:r>
    </w:p>
    <w:p w14:paraId="798D7CC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001780 | </w:t>
      </w:r>
    </w:p>
    <w:p w14:paraId="54B04CA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001781 |         return token_data</w:t>
      </w:r>
    </w:p>
    <w:p w14:paraId="2FC45DB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001782 | </w:t>
      </w:r>
    </w:p>
    <w:p w14:paraId="49F8DB3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001783 |     def get_user_info(self, username: str) -&gt; Optional[UserInfo]:</w:t>
      </w:r>
    </w:p>
    <w:p w14:paraId="3FE09AE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001784 |         """获取用户信息（不含密码）"""</w:t>
      </w:r>
    </w:p>
    <w:p w14:paraId="68FDB9C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001785 |         db = SessionLocal()</w:t>
      </w:r>
    </w:p>
    <w:p w14:paraId="796EED2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001786 |         try:</w:t>
      </w:r>
    </w:p>
    <w:p w14:paraId="0709A76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001787 |             user_db = db.query(UserDB).filter(UserDB.username == username).first()</w:t>
      </w:r>
    </w:p>
    <w:p w14:paraId="207F1A6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001788 |             if not user_db:</w:t>
      </w:r>
    </w:p>
    <w:p w14:paraId="64BE80B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001789 |                 return None</w:t>
      </w:r>
    </w:p>
    <w:p w14:paraId="356CB88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001790 | </w:t>
      </w:r>
    </w:p>
    <w:p w14:paraId="3387593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001791 |             return UserInfo(</w:t>
      </w:r>
    </w:p>
    <w:p w14:paraId="30404A8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001792 |                 id=user_db.id,</w:t>
      </w:r>
    </w:p>
    <w:p w14:paraId="28408D2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001793 |                 username=user_db.username,</w:t>
      </w:r>
    </w:p>
    <w:p w14:paraId="40B15E5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001794 |                 role=user_db.role,  # type: ignore[arg-type]</w:t>
      </w:r>
    </w:p>
    <w:p w14:paraId="62A2220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001795 |                 name=user_db.name,</w:t>
      </w:r>
    </w:p>
    <w:p w14:paraId="6D96C90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001796 |             )</w:t>
      </w:r>
    </w:p>
    <w:p w14:paraId="5BD9FBD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001797 |         finally:</w:t>
      </w:r>
    </w:p>
    <w:p w14:paraId="4F42C98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001798 |             db.close()</w:t>
      </w:r>
    </w:p>
    <w:p w14:paraId="2026601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001799 | </w:t>
      </w:r>
    </w:p>
    <w:p w14:paraId="4949B68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001800 |     def get_all_users(self) -&gt; list:</w:t>
      </w:r>
      <w:r>
        <w:rPr>
          <w:rFonts w:ascii="Consolas" w:hAnsi="Consolas" w:eastAsia="Consolas"/>
          <w:sz w:val="17"/>
        </w:rPr>
        <w:br w:type="page"/>
      </w:r>
    </w:p>
    <w:p w14:paraId="0DCEACB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001801 |         """获取所有用户信息"""</w:t>
      </w:r>
    </w:p>
    <w:p w14:paraId="47CB2DB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001802 |         db = SessionLocal()</w:t>
      </w:r>
    </w:p>
    <w:p w14:paraId="18DF2A9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001803 |         try:</w:t>
      </w:r>
    </w:p>
    <w:p w14:paraId="4FA2F0A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001804 |             users_db = db.query(UserDB).all()</w:t>
      </w:r>
    </w:p>
    <w:p w14:paraId="3106CC1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001805 |             return [</w:t>
      </w:r>
    </w:p>
    <w:p w14:paraId="5814865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001806 |                 UserInfo(</w:t>
      </w:r>
    </w:p>
    <w:p w14:paraId="6119C6F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001807 |                     id=u.id,</w:t>
      </w:r>
    </w:p>
    <w:p w14:paraId="1F49637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001808 |                     username=u.username,</w:t>
      </w:r>
    </w:p>
    <w:p w14:paraId="10FBE14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001809 |                     role=u.role,  # type: ignore[arg-type]</w:t>
      </w:r>
    </w:p>
    <w:p w14:paraId="6970034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001810 |                     name=u.name,</w:t>
      </w:r>
    </w:p>
    <w:p w14:paraId="06E0A94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001811 |                 )</w:t>
      </w:r>
    </w:p>
    <w:p w14:paraId="7CD9AAB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001812 |                 for u in users_db</w:t>
      </w:r>
    </w:p>
    <w:p w14:paraId="6C42E3C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001813 |             ]</w:t>
      </w:r>
    </w:p>
    <w:p w14:paraId="26E5038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001814 |         finally:</w:t>
      </w:r>
    </w:p>
    <w:p w14:paraId="62CA00D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001815 |             db.close()</w:t>
      </w:r>
    </w:p>
    <w:p w14:paraId="0E5EBF9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001816 | </w:t>
      </w:r>
    </w:p>
    <w:p w14:paraId="32FFDAC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001817 |     def has_permission(self, token: str, required_roles: list) -&gt; bool:</w:t>
      </w:r>
    </w:p>
    <w:p w14:paraId="742AD1E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001818 |         """</w:t>
      </w:r>
    </w:p>
    <w:p w14:paraId="6FD3A93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001819 |         检查用户是否有权限</w:t>
      </w:r>
    </w:p>
    <w:p w14:paraId="0FC7EE2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001820 |         """</w:t>
      </w:r>
    </w:p>
    <w:p w14:paraId="54386AF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001821 |         token_data = self.verify_token(token)</w:t>
      </w:r>
    </w:p>
    <w:p w14:paraId="180D777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001822 |         if not token_data:</w:t>
      </w:r>
    </w:p>
    <w:p w14:paraId="46C7837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001823 |             return False</w:t>
      </w:r>
    </w:p>
    <w:p w14:paraId="76532A6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001824 | </w:t>
      </w:r>
    </w:p>
    <w:p w14:paraId="27C6A3D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001825 |         return token_data["role"] in required_roles</w:t>
      </w:r>
    </w:p>
    <w:p w14:paraId="6C0DBA1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001826 | </w:t>
      </w:r>
    </w:p>
    <w:p w14:paraId="6BE80D1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001827 |     def create_user(self, username: str, password: str, role: UserRole, name: str) -&gt; UserInfo:</w:t>
      </w:r>
    </w:p>
    <w:p w14:paraId="71E4A3B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001828 |         """创建新用户（供后续用户管理UI使用）"""</w:t>
      </w:r>
    </w:p>
    <w:p w14:paraId="0F85D3F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001829 |         db = SessionLocal()</w:t>
      </w:r>
    </w:p>
    <w:p w14:paraId="5C730AC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001830 |         try:</w:t>
      </w:r>
    </w:p>
    <w:p w14:paraId="73ED345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001831 |             # 检查用户名是否已存在</w:t>
      </w:r>
    </w:p>
    <w:p w14:paraId="65BEF12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001832 |             existing = db.query(UserDB).filter(UserDB.username == username).first()</w:t>
      </w:r>
    </w:p>
    <w:p w14:paraId="2DE3556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001833 |             if existing:</w:t>
      </w:r>
    </w:p>
    <w:p w14:paraId="76118D8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001834 |                 raise ValueError(f"用户名 '{username}' 已存在")</w:t>
      </w:r>
    </w:p>
    <w:p w14:paraId="5C9FEE6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001835 |             user = UserDB(</w:t>
      </w:r>
    </w:p>
    <w:p w14:paraId="1449E17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001836 |                 id=str(uuid.uuid4()),</w:t>
      </w:r>
    </w:p>
    <w:p w14:paraId="4760AA4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001837 |                 username=username,</w:t>
      </w:r>
    </w:p>
    <w:p w14:paraId="4A95B7F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001838 |                 password=self._hash_password(password),</w:t>
      </w:r>
    </w:p>
    <w:p w14:paraId="12734C8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001839 |                 role=role,</w:t>
      </w:r>
    </w:p>
    <w:p w14:paraId="77E28F2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001840 |                 name=name,</w:t>
      </w:r>
    </w:p>
    <w:p w14:paraId="0279B95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001841 |             )</w:t>
      </w:r>
    </w:p>
    <w:p w14:paraId="2BA3623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001842 |             db.add(user)</w:t>
      </w:r>
    </w:p>
    <w:p w14:paraId="75DBD41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001843 |             db.commit()</w:t>
      </w:r>
    </w:p>
    <w:p w14:paraId="74D3804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001844 |             db.refresh(user)</w:t>
      </w:r>
    </w:p>
    <w:p w14:paraId="7491331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001845 |             return UserInfo(</w:t>
      </w:r>
    </w:p>
    <w:p w14:paraId="68B91B6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001846 |                 id=user.id,</w:t>
      </w:r>
    </w:p>
    <w:p w14:paraId="59435CA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001847 |                 username=user.username,</w:t>
      </w:r>
    </w:p>
    <w:p w14:paraId="58BF016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001848 |                 role=user.role,  # type: ignore[arg-type]</w:t>
      </w:r>
    </w:p>
    <w:p w14:paraId="630F0D0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001849 |                 name=user.name,</w:t>
      </w:r>
    </w:p>
    <w:p w14:paraId="636054E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001850 |             )</w:t>
      </w:r>
      <w:r>
        <w:rPr>
          <w:rFonts w:ascii="Consolas" w:hAnsi="Consolas" w:eastAsia="Consolas"/>
          <w:sz w:val="17"/>
        </w:rPr>
        <w:br w:type="page"/>
      </w:r>
    </w:p>
    <w:p w14:paraId="7E1EEB5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001851 |         finally:</w:t>
      </w:r>
    </w:p>
    <w:p w14:paraId="3FF7289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001852 |             db.close()</w:t>
      </w:r>
    </w:p>
    <w:p w14:paraId="4FC7E45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001853 | </w:t>
      </w:r>
    </w:p>
    <w:p w14:paraId="69CCEB1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001854 |     def delete_user(self, username: str) -&gt; bool:</w:t>
      </w:r>
    </w:p>
    <w:p w14:paraId="3BBD6F5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001855 |         """删除用户（不能删除自己）"""</w:t>
      </w:r>
    </w:p>
    <w:p w14:paraId="7A4319F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001856 |         db = SessionLocal()</w:t>
      </w:r>
    </w:p>
    <w:p w14:paraId="132EFD3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001857 |         try:</w:t>
      </w:r>
    </w:p>
    <w:p w14:paraId="4A7F672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001858 |             user = db.query(UserDB).filter(UserDB.username == username).first()</w:t>
      </w:r>
    </w:p>
    <w:p w14:paraId="557A774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001859 |             if not user:</w:t>
      </w:r>
    </w:p>
    <w:p w14:paraId="3B69DEF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001860 |                 return False</w:t>
      </w:r>
    </w:p>
    <w:p w14:paraId="1BD3F30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001861 |             db.delete(user)</w:t>
      </w:r>
    </w:p>
    <w:p w14:paraId="083D92F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001862 |             db.commit()</w:t>
      </w:r>
    </w:p>
    <w:p w14:paraId="1664352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001863 |             return True</w:t>
      </w:r>
    </w:p>
    <w:p w14:paraId="0D99261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001864 |         finally:</w:t>
      </w:r>
    </w:p>
    <w:p w14:paraId="003DBE1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001865 |             db.close()</w:t>
      </w:r>
    </w:p>
    <w:p w14:paraId="7504533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001866 | </w:t>
      </w:r>
    </w:p>
    <w:p w14:paraId="113D2A6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001867 |     def update_user_password(self, username: str, new_password: str) -&gt; bool:</w:t>
      </w:r>
    </w:p>
    <w:p w14:paraId="3C344D0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001868 |         """修改用户密码"""</w:t>
      </w:r>
    </w:p>
    <w:p w14:paraId="1154C7F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001869 |         db = SessionLocal()</w:t>
      </w:r>
    </w:p>
    <w:p w14:paraId="76C729F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001870 |         try:</w:t>
      </w:r>
    </w:p>
    <w:p w14:paraId="1FE7BCA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001871 |             user = db.query(UserDB).filter(UserDB.username == username).first()</w:t>
      </w:r>
    </w:p>
    <w:p w14:paraId="1CFB550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001872 |             if not user:</w:t>
      </w:r>
    </w:p>
    <w:p w14:paraId="5B386A9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001873 |                 return False</w:t>
      </w:r>
    </w:p>
    <w:p w14:paraId="1FEAE87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001874 |             user.password = self._hash_password(new_password)</w:t>
      </w:r>
    </w:p>
    <w:p w14:paraId="58D01A8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001875 |             db.commit()</w:t>
      </w:r>
    </w:p>
    <w:p w14:paraId="697D563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001876 |             return True</w:t>
      </w:r>
    </w:p>
    <w:p w14:paraId="3B594FB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001877 |         finally:</w:t>
      </w:r>
    </w:p>
    <w:p w14:paraId="42AFFBD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001878 |             db.close()</w:t>
      </w:r>
    </w:p>
    <w:p w14:paraId="2871D28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001879 | </w:t>
      </w:r>
    </w:p>
    <w:p w14:paraId="712EB91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001880 | </w:t>
      </w:r>
    </w:p>
    <w:p w14:paraId="78446DD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001881 | # 全局认证服务实例 - 真正延迟加载</w:t>
      </w:r>
    </w:p>
    <w:p w14:paraId="6F4AB85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001882 | _auth_service_instance = None</w:t>
      </w:r>
    </w:p>
    <w:p w14:paraId="7534638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001883 | </w:t>
      </w:r>
    </w:p>
    <w:p w14:paraId="3A16E35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001884 | </w:t>
      </w:r>
    </w:p>
    <w:p w14:paraId="65B9E8A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001885 | def get_auth_service():</w:t>
      </w:r>
    </w:p>
    <w:p w14:paraId="29477EB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001886 |     global _auth_service_instance</w:t>
      </w:r>
    </w:p>
    <w:p w14:paraId="6322C95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001887 |     if _auth_service_instance is None:</w:t>
      </w:r>
    </w:p>
    <w:p w14:paraId="768450C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001888 |         _auth_service_instance = AuthService()</w:t>
      </w:r>
    </w:p>
    <w:p w14:paraId="1B24BDE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001889 |     return _auth_service_instance</w:t>
      </w:r>
    </w:p>
    <w:p w14:paraId="4B48CC1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001890 | </w:t>
      </w:r>
    </w:p>
    <w:p w14:paraId="47BD7BB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001891 | </w:t>
      </w:r>
    </w:p>
    <w:p w14:paraId="50CCEED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001892 | # 使用 property 实现真正的延迟访问</w:t>
      </w:r>
    </w:p>
    <w:p w14:paraId="63C82F2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001893 | class _AuthServiceProxy:</w:t>
      </w:r>
    </w:p>
    <w:p w14:paraId="51EC586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001894 |     def __getattr__(self, name):</w:t>
      </w:r>
    </w:p>
    <w:p w14:paraId="67F6D1D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001895 |         return getattr(get_auth_service(), name)</w:t>
      </w:r>
    </w:p>
    <w:p w14:paraId="6FE5872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001896 | </w:t>
      </w:r>
    </w:p>
    <w:p w14:paraId="27FBA63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001897 | </w:t>
      </w:r>
    </w:p>
    <w:p w14:paraId="6FD3697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001898 | auth_service = _AuthServiceProxy()</w:t>
      </w:r>
    </w:p>
    <w:p w14:paraId="4645067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001899 | # ===== FILE: backend/app/services/device_simulator.py =====</w:t>
      </w:r>
    </w:p>
    <w:p w14:paraId="7CA8EED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001900 | """</w:t>
      </w:r>
      <w:r>
        <w:rPr>
          <w:rFonts w:ascii="Consolas" w:hAnsi="Consolas" w:eastAsia="Consolas"/>
          <w:sz w:val="17"/>
        </w:rPr>
        <w:br w:type="page"/>
      </w:r>
    </w:p>
    <w:p w14:paraId="57BEAB9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001901 | 设备模拟器</w:t>
      </w:r>
    </w:p>
    <w:p w14:paraId="29814DC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001902 | 模拟设备的状态流转和任务执行</w:t>
      </w:r>
    </w:p>
    <w:p w14:paraId="4942279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001903 | """</w:t>
      </w:r>
    </w:p>
    <w:p w14:paraId="43F3AAE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001904 | import asyncio</w:t>
      </w:r>
    </w:p>
    <w:p w14:paraId="6A73E51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001905 | import uuid</w:t>
      </w:r>
    </w:p>
    <w:p w14:paraId="29A9C38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001906 | import random</w:t>
      </w:r>
    </w:p>
    <w:p w14:paraId="2004F04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001907 | from typing import Optional, Dict, Any, List, Callable</w:t>
      </w:r>
    </w:p>
    <w:p w14:paraId="3AAC1FD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001908 | from datetime import datetime, timezone</w:t>
      </w:r>
    </w:p>
    <w:p w14:paraId="7515783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001909 | from ..models.schemas import DeviceState, DeviceStatus, HistoryRecord, InputParams, RecommendParams, ExecuteResult</w:t>
      </w:r>
    </w:p>
    <w:p w14:paraId="4DA92FC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001910 | </w:t>
      </w:r>
    </w:p>
    <w:p w14:paraId="1D7F59A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001911 | </w:t>
      </w:r>
    </w:p>
    <w:p w14:paraId="443B0BF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001912 | # Callback type: machine_id, task_id, actual_angle, deviation, final_status</w:t>
      </w:r>
    </w:p>
    <w:p w14:paraId="52664B2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001913 | OnCompleteCallback = Callable[[str, str, float, float, str], None]</w:t>
      </w:r>
    </w:p>
    <w:p w14:paraId="0FC0800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001914 | # Callback type: machine_id, new_state (called on any status change)</w:t>
      </w:r>
    </w:p>
    <w:p w14:paraId="361B255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001915 | OnStateChangeCallback = Callable[[str, DeviceState], None]</w:t>
      </w:r>
    </w:p>
    <w:p w14:paraId="5FD2B38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001916 | </w:t>
      </w:r>
    </w:p>
    <w:p w14:paraId="5359E9D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001917 | </w:t>
      </w:r>
    </w:p>
    <w:p w14:paraId="241FA6F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001918 | class DeviceSimulator:</w:t>
      </w:r>
    </w:p>
    <w:p w14:paraId="4EF36C6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001919 |     """</w:t>
      </w:r>
    </w:p>
    <w:p w14:paraId="0B9AF73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001920 |     设备状态模拟器</w:t>
      </w:r>
    </w:p>
    <w:p w14:paraId="6B9E0DA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001921 | </w:t>
      </w:r>
    </w:p>
    <w:p w14:paraId="5B09E73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001922 |     状态流转：</w:t>
      </w:r>
    </w:p>
    <w:p w14:paraId="797BC03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001923 |     - offline -&gt; idle: 设备上线</w:t>
      </w:r>
    </w:p>
    <w:p w14:paraId="69FD2BF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001924 |     - idle -&gt; running: 开始任务</w:t>
      </w:r>
    </w:p>
    <w:p w14:paraId="3FDB891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001925 |     - running -&gt; completed: 任务完成</w:t>
      </w:r>
    </w:p>
    <w:p w14:paraId="4E87403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001926 |     - running -&gt; error: 任务失败</w:t>
      </w:r>
    </w:p>
    <w:p w14:paraId="0CE9D9F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001927 |     - any -&gt; offline: 设备离线</w:t>
      </w:r>
    </w:p>
    <w:p w14:paraId="2C2EEE1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001928 | </w:t>
      </w:r>
    </w:p>
    <w:p w14:paraId="4D7CE01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001929 |     模拟逻辑：</w:t>
      </w:r>
    </w:p>
    <w:p w14:paraId="7CCB0C3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001930 |     - 提交任务后进入 running 状态</w:t>
      </w:r>
    </w:p>
    <w:p w14:paraId="4A56ADB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001931 |     - 模拟 3-8 秒后自动完成</w:t>
      </w:r>
    </w:p>
    <w:p w14:paraId="65B04DC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001932 |     - 实际角度 = 设定角度 ± 随机误差</w:t>
      </w:r>
    </w:p>
    <w:p w14:paraId="6285562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001933 |     """</w:t>
      </w:r>
    </w:p>
    <w:p w14:paraId="50B5FA0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001934 | </w:t>
      </w:r>
    </w:p>
    <w:p w14:paraId="329D61F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001935 |     def __init__(</w:t>
      </w:r>
    </w:p>
    <w:p w14:paraId="6D91AD3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001936 |         self,</w:t>
      </w:r>
    </w:p>
    <w:p w14:paraId="21D9DA5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001937 |         machine_id: str = "SIM-001",</w:t>
      </w:r>
    </w:p>
    <w:p w14:paraId="1857BCB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001938 |         on_complete_callback: Optional[OnCompleteCallback] = None,</w:t>
      </w:r>
    </w:p>
    <w:p w14:paraId="7EE1E5E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001939 |         on_state_change_callback: Optional[OnStateChangeCallback] = None,</w:t>
      </w:r>
    </w:p>
    <w:p w14:paraId="0EDC189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001940 |     ):</w:t>
      </w:r>
    </w:p>
    <w:p w14:paraId="58B1703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001941 |         self.machine_id = machine_id</w:t>
      </w:r>
    </w:p>
    <w:p w14:paraId="5B3F7E4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001942 |         self.device_id = f"DEV-{machine_id}"</w:t>
      </w:r>
    </w:p>
    <w:p w14:paraId="25EAE31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001943 |         self._status: DeviceStatus = "idle"</w:t>
      </w:r>
    </w:p>
    <w:p w14:paraId="0514B08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001944 |         self._online = True</w:t>
      </w:r>
    </w:p>
    <w:p w14:paraId="5267672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001945 |         self._current_task: Optional[str] = None</w:t>
      </w:r>
    </w:p>
    <w:p w14:paraId="0391356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001946 |         self._current_angle: float = 0.0</w:t>
      </w:r>
    </w:p>
    <w:p w14:paraId="06A2EF2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001947 |         self._actual_angle: float = 0.0</w:t>
      </w:r>
    </w:p>
    <w:p w14:paraId="29ADCD1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001948 |         self._deviation: float = 0.0</w:t>
      </w:r>
    </w:p>
    <w:p w14:paraId="5AF1DB6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001949 |         self._last_heartbeat = datetime.now(timezone.utc)</w:t>
      </w:r>
    </w:p>
    <w:p w14:paraId="738A642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001950 |         self._on_complete_callback = on_complete_callback</w:t>
      </w:r>
      <w:r>
        <w:rPr>
          <w:rFonts w:ascii="Consolas" w:hAnsi="Consolas" w:eastAsia="Consolas"/>
          <w:sz w:val="17"/>
        </w:rPr>
        <w:br w:type="page"/>
      </w:r>
    </w:p>
    <w:p w14:paraId="112DAC3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001951 |         self._on_state_change_callback = on_state_change_callback</w:t>
      </w:r>
    </w:p>
    <w:p w14:paraId="57B6389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001952 | </w:t>
      </w:r>
    </w:p>
    <w:p w14:paraId="0E82001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001953 |         # 任务执行中的标记</w:t>
      </w:r>
    </w:p>
    <w:p w14:paraId="0502943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001954 |         self._running_task: Optional[asyncio.Task] = None</w:t>
      </w:r>
    </w:p>
    <w:p w14:paraId="442D00C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001955 | </w:t>
      </w:r>
    </w:p>
    <w:p w14:paraId="57FDB06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001956 |     @property</w:t>
      </w:r>
    </w:p>
    <w:p w14:paraId="49D3679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001957 |     def state(self) -&gt; DeviceState:</w:t>
      </w:r>
    </w:p>
    <w:p w14:paraId="7224651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001958 |         """获取当前设备状态"""</w:t>
      </w:r>
    </w:p>
    <w:p w14:paraId="573D19A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001959 |         self._update_heartbeat()</w:t>
      </w:r>
    </w:p>
    <w:p w14:paraId="429B3AF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001960 |         return DeviceState(</w:t>
      </w:r>
    </w:p>
    <w:p w14:paraId="763D450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001961 |             device_id=self.device_id,</w:t>
      </w:r>
    </w:p>
    <w:p w14:paraId="06AF3D3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001962 |             device_status=self._status,</w:t>
      </w:r>
    </w:p>
    <w:p w14:paraId="491ED24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001963 |             online=self._online,</w:t>
      </w:r>
    </w:p>
    <w:p w14:paraId="2CF5B6B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001964 |             current_task=self._current_task,</w:t>
      </w:r>
    </w:p>
    <w:p w14:paraId="0A777BD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001965 |             current_angle=self._current_angle,</w:t>
      </w:r>
    </w:p>
    <w:p w14:paraId="5043492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001966 |             actual_angle=self._actual_angle,</w:t>
      </w:r>
    </w:p>
    <w:p w14:paraId="3F6F529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001967 |             deviation=self._deviation,</w:t>
      </w:r>
    </w:p>
    <w:p w14:paraId="66C6D6C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001968 |             last_heartbeat=self._last_heartbeat.isoformat(),</w:t>
      </w:r>
    </w:p>
    <w:p w14:paraId="29D49FF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001969 |         )</w:t>
      </w:r>
    </w:p>
    <w:p w14:paraId="6BFC255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001970 | </w:t>
      </w:r>
    </w:p>
    <w:p w14:paraId="0ED0DFF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001971 |     def _update_heartbeat(self):</w:t>
      </w:r>
    </w:p>
    <w:p w14:paraId="0D4E0AD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001972 |         """更新心跳时间"""</w:t>
      </w:r>
    </w:p>
    <w:p w14:paraId="33A998F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001973 |         self._last_heartbeat = datetime.now(timezone.utc)</w:t>
      </w:r>
    </w:p>
    <w:p w14:paraId="125EF07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001974 | </w:t>
      </w:r>
    </w:p>
    <w:p w14:paraId="5CB7F8B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001975 |     def _notify_state_change(self):</w:t>
      </w:r>
    </w:p>
    <w:p w14:paraId="164FD50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001976 |         """通知状态变化"""</w:t>
      </w:r>
    </w:p>
    <w:p w14:paraId="7CABEF2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001977 |         if self._on_state_change_callback:</w:t>
      </w:r>
    </w:p>
    <w:p w14:paraId="2C13782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001978 |             try:</w:t>
      </w:r>
    </w:p>
    <w:p w14:paraId="5B8B3E3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001979 |                 self._on_state_change_callback(self.machine_id, self.state)</w:t>
      </w:r>
    </w:p>
    <w:p w14:paraId="0CEA69F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001980 |             except Exception:</w:t>
      </w:r>
    </w:p>
    <w:p w14:paraId="13D5BFC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001981 |                 pass</w:t>
      </w:r>
    </w:p>
    <w:p w14:paraId="795638C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001982 | </w:t>
      </w:r>
    </w:p>
    <w:p w14:paraId="19B5A9D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001983 |     async def submit_task(</w:t>
      </w:r>
    </w:p>
    <w:p w14:paraId="681B07A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001984 |         self,</w:t>
      </w:r>
    </w:p>
    <w:p w14:paraId="09896F8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001985 |         diameter: float,</w:t>
      </w:r>
    </w:p>
    <w:p w14:paraId="6C297A0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001986 |         thickness: float,</w:t>
      </w:r>
    </w:p>
    <w:p w14:paraId="03ECBE4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001987 |         material: str,</w:t>
      </w:r>
    </w:p>
    <w:p w14:paraId="23103F1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001988 |         target_angle: float,</w:t>
      </w:r>
    </w:p>
    <w:p w14:paraId="4841289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001989 |         recommended_angle: float,</w:t>
      </w:r>
    </w:p>
    <w:p w14:paraId="76CCDFC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001990 |         recommended_offset: float,</w:t>
      </w:r>
    </w:p>
    <w:p w14:paraId="3DB14E2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001991 |     ) -&gt; Dict[str, str]:</w:t>
      </w:r>
    </w:p>
    <w:p w14:paraId="024724B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001992 |         """</w:t>
      </w:r>
    </w:p>
    <w:p w14:paraId="38A2C9D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001993 |         提交任务</w:t>
      </w:r>
    </w:p>
    <w:p w14:paraId="27F6F48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001994 |         """</w:t>
      </w:r>
    </w:p>
    <w:p w14:paraId="084EF45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001995 |         # 检查设备状态</w:t>
      </w:r>
    </w:p>
    <w:p w14:paraId="7A00212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001996 |         if not self._online:</w:t>
      </w:r>
    </w:p>
    <w:p w14:paraId="4A656FC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001997 |             raise ValueError("设备离线，无法提交任务")</w:t>
      </w:r>
    </w:p>
    <w:p w14:paraId="7D3A709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001998 | </w:t>
      </w:r>
    </w:p>
    <w:p w14:paraId="28AA91B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001999 |         if self._status == "running":</w:t>
      </w:r>
    </w:p>
    <w:p w14:paraId="72F17A2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002000 |             raise ValueError("设备正在执行任务，请等待完成")</w:t>
      </w:r>
      <w:r>
        <w:rPr>
          <w:rFonts w:ascii="Consolas" w:hAnsi="Consolas" w:eastAsia="Consolas"/>
          <w:sz w:val="17"/>
        </w:rPr>
        <w:br w:type="page"/>
      </w:r>
    </w:p>
    <w:p w14:paraId="66952F5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002001 | </w:t>
      </w:r>
    </w:p>
    <w:p w14:paraId="2523F2D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002002 |         # 生成任务ID</w:t>
      </w:r>
    </w:p>
    <w:p w14:paraId="41BF676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002003 |         task_id = f"TASK-{uuid.uuid4().hex[:8].upper()}"</w:t>
      </w:r>
    </w:p>
    <w:p w14:paraId="6243B16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002004 | </w:t>
      </w:r>
    </w:p>
    <w:p w14:paraId="59B0151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002005 |         # 启动任务执行</w:t>
      </w:r>
    </w:p>
    <w:p w14:paraId="1915799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002006 |         self._current_task = task_id</w:t>
      </w:r>
    </w:p>
    <w:p w14:paraId="2AFB108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002007 |         self._current_angle = recommended_angle</w:t>
      </w:r>
    </w:p>
    <w:p w14:paraId="5DF0B6F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002008 |         self._status = "running"</w:t>
      </w:r>
    </w:p>
    <w:p w14:paraId="04A1601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002009 | </w:t>
      </w:r>
    </w:p>
    <w:p w14:paraId="7B2A28C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002010 |         # 通知状态变化</w:t>
      </w:r>
    </w:p>
    <w:p w14:paraId="2588C4C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002011 |         self._notify_state_change()</w:t>
      </w:r>
    </w:p>
    <w:p w14:paraId="6B27E42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002012 | </w:t>
      </w:r>
    </w:p>
    <w:p w14:paraId="7EB5AA7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002013 |         # 异步执行任务</w:t>
      </w:r>
    </w:p>
    <w:p w14:paraId="2D36849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002014 |         self._running_task = asyncio.create_task(</w:t>
      </w:r>
    </w:p>
    <w:p w14:paraId="122F089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002015 |             self._execute_task(task_id, recommended_angle)</w:t>
      </w:r>
    </w:p>
    <w:p w14:paraId="2FCB890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002016 |         )</w:t>
      </w:r>
    </w:p>
    <w:p w14:paraId="0BC89D2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002017 | </w:t>
      </w:r>
    </w:p>
    <w:p w14:paraId="4946950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002018 |         return {</w:t>
      </w:r>
    </w:p>
    <w:p w14:paraId="51FBD73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002019 |             "task_id": task_id,</w:t>
      </w:r>
    </w:p>
    <w:p w14:paraId="0A0BE19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002020 |             "status": "running",</w:t>
      </w:r>
    </w:p>
    <w:p w14:paraId="4B64EF1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002021 |             "message": f"任务 {task_id} 已开始执行",</w:t>
      </w:r>
    </w:p>
    <w:p w14:paraId="5A753D1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002022 |         }</w:t>
      </w:r>
    </w:p>
    <w:p w14:paraId="312A086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002023 | </w:t>
      </w:r>
    </w:p>
    <w:p w14:paraId="5A238E6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002024 |     async def _execute_task(self, task_id: str, target_angle: float):</w:t>
      </w:r>
    </w:p>
    <w:p w14:paraId="3392B30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002025 |         """</w:t>
      </w:r>
    </w:p>
    <w:p w14:paraId="38DE826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002026 |         执行任务（异步）</w:t>
      </w:r>
    </w:p>
    <w:p w14:paraId="674049A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002027 | </w:t>
      </w:r>
    </w:p>
    <w:p w14:paraId="50F502F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002028 |         模拟执行过程：</w:t>
      </w:r>
    </w:p>
    <w:p w14:paraId="5CEF193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002029 |         1. 模拟 3-8 秒执行时间</w:t>
      </w:r>
    </w:p>
    <w:p w14:paraId="71E1744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002030 |         2. 计算实际角度（加入随机误差）</w:t>
      </w:r>
    </w:p>
    <w:p w14:paraId="1962E2C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002031 |         3. 计算偏差</w:t>
      </w:r>
    </w:p>
    <w:p w14:paraId="3934C50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002032 |         4. 触发完成回调（更新历史记录）</w:t>
      </w:r>
    </w:p>
    <w:p w14:paraId="69B4EA1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002033 |         5. 通知状态变化</w:t>
      </w:r>
    </w:p>
    <w:p w14:paraId="32708B9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002034 |         """</w:t>
      </w:r>
    </w:p>
    <w:p w14:paraId="35B5C73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002035 |         try:</w:t>
      </w:r>
    </w:p>
    <w:p w14:paraId="7D34239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002036 |             # 模拟执行时间（3-8秒）</w:t>
      </w:r>
    </w:p>
    <w:p w14:paraId="0BC8BDE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002037 |             execution_time = random.uniform(3, 8)</w:t>
      </w:r>
    </w:p>
    <w:p w14:paraId="21FB4DA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002038 |             await asyncio.sleep(execution_time)</w:t>
      </w:r>
    </w:p>
    <w:p w14:paraId="230FEFD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002039 | </w:t>
      </w:r>
    </w:p>
    <w:p w14:paraId="1B61DAE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002040 |             # 模拟实际角度误差（±0.5度范围内）</w:t>
      </w:r>
    </w:p>
    <w:p w14:paraId="4F42010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002041 |             error = random.uniform(-0.5, 0.5)</w:t>
      </w:r>
    </w:p>
    <w:p w14:paraId="7A77D06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002042 |             self._actual_angle = target_angle + error</w:t>
      </w:r>
    </w:p>
    <w:p w14:paraId="7509657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002043 |             self._deviation = error</w:t>
      </w:r>
    </w:p>
    <w:p w14:paraId="2BD8148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002044 | </w:t>
      </w:r>
    </w:p>
    <w:p w14:paraId="0F1892A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002045 |             # 更新状态为完成</w:t>
      </w:r>
    </w:p>
    <w:p w14:paraId="01CC1E4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002046 |             self._status = "completed"</w:t>
      </w:r>
    </w:p>
    <w:p w14:paraId="50E2F6D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002047 | </w:t>
      </w:r>
    </w:p>
    <w:p w14:paraId="75EB240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002048 |             # 触发回调，更新数据库中的历史记录</w:t>
      </w:r>
    </w:p>
    <w:p w14:paraId="7E880D9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002049 |             if self._on_complete_callback:</w:t>
      </w:r>
    </w:p>
    <w:p w14:paraId="398F5A9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002050 |                 try:</w:t>
      </w:r>
      <w:r>
        <w:rPr>
          <w:rFonts w:ascii="Consolas" w:hAnsi="Consolas" w:eastAsia="Consolas"/>
          <w:sz w:val="17"/>
        </w:rPr>
        <w:br w:type="page"/>
      </w:r>
    </w:p>
    <w:p w14:paraId="2DF7B85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002051 |                     self._on_complete_callback(</w:t>
      </w:r>
    </w:p>
    <w:p w14:paraId="1972F92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002052 |                         self.machine_id,</w:t>
      </w:r>
    </w:p>
    <w:p w14:paraId="067CCD9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002053 |                         task_id,</w:t>
      </w:r>
    </w:p>
    <w:p w14:paraId="37A4652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002054 |                         self._actual_angle,</w:t>
      </w:r>
    </w:p>
    <w:p w14:paraId="1525AEC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002055 |                         self._deviation,</w:t>
      </w:r>
    </w:p>
    <w:p w14:paraId="279D87B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002056 |                         "completed",</w:t>
      </w:r>
    </w:p>
    <w:p w14:paraId="6455258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002057 |                     )</w:t>
      </w:r>
    </w:p>
    <w:p w14:paraId="43A9E90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002058 |                 except Exception:</w:t>
      </w:r>
    </w:p>
    <w:p w14:paraId="3578BFF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002059 |                     pass</w:t>
      </w:r>
    </w:p>
    <w:p w14:paraId="39C92E9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002060 | </w:t>
      </w:r>
    </w:p>
    <w:p w14:paraId="1FC9CC5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002061 |             # 通知状态变化</w:t>
      </w:r>
    </w:p>
    <w:p w14:paraId="46F7F31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002062 |             self._notify_state_change()</w:t>
      </w:r>
    </w:p>
    <w:p w14:paraId="4FB2BF5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002063 | </w:t>
      </w:r>
    </w:p>
    <w:p w14:paraId="0A29845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002064 |         except asyncio.CancelledError:</w:t>
      </w:r>
    </w:p>
    <w:p w14:paraId="57D6992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002065 |             # 任务被取消</w:t>
      </w:r>
    </w:p>
    <w:p w14:paraId="318E0F4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002066 |             self._status = "error"</w:t>
      </w:r>
    </w:p>
    <w:p w14:paraId="004CE3B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002067 |             self._notify_state_change()</w:t>
      </w:r>
    </w:p>
    <w:p w14:paraId="406AF78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002068 |         except Exception:</w:t>
      </w:r>
    </w:p>
    <w:p w14:paraId="432BD2E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002069 |             # 任务执行出错</w:t>
      </w:r>
    </w:p>
    <w:p w14:paraId="6B226CE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002070 |             self._status = "error"</w:t>
      </w:r>
    </w:p>
    <w:p w14:paraId="34094DA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002071 |             self._notify_state_change()</w:t>
      </w:r>
    </w:p>
    <w:p w14:paraId="617DEE9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002072 | </w:t>
      </w:r>
    </w:p>
    <w:p w14:paraId="0477E27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002073 |     def reset(self):</w:t>
      </w:r>
    </w:p>
    <w:p w14:paraId="444C5F4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002074 |         """重置设备状态"""</w:t>
      </w:r>
    </w:p>
    <w:p w14:paraId="296CA4C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002075 |         if self._running_task and not self._running_task.done():</w:t>
      </w:r>
    </w:p>
    <w:p w14:paraId="2C49E27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002076 |             self._running_task.cancel()</w:t>
      </w:r>
    </w:p>
    <w:p w14:paraId="79771A1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002077 | </w:t>
      </w:r>
    </w:p>
    <w:p w14:paraId="341C6F4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002078 |         self._status = "idle"</w:t>
      </w:r>
    </w:p>
    <w:p w14:paraId="34FF283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002079 |         self._current_task = None</w:t>
      </w:r>
    </w:p>
    <w:p w14:paraId="049BC60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002080 |         self._current_angle = 0.0</w:t>
      </w:r>
    </w:p>
    <w:p w14:paraId="507FD35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002081 |         self._actual_angle = 0.0</w:t>
      </w:r>
    </w:p>
    <w:p w14:paraId="0060012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002082 |         self._deviation = 0.0</w:t>
      </w:r>
    </w:p>
    <w:p w14:paraId="3F16054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002083 |         self._running_task = None</w:t>
      </w:r>
    </w:p>
    <w:p w14:paraId="1CA95CF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002084 | </w:t>
      </w:r>
    </w:p>
    <w:p w14:paraId="4BF836E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002085 |         self._notify_state_change()</w:t>
      </w:r>
    </w:p>
    <w:p w14:paraId="304489D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002086 | </w:t>
      </w:r>
    </w:p>
    <w:p w14:paraId="51E2BBD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002087 |     def set_online(self, online: bool):</w:t>
      </w:r>
    </w:p>
    <w:p w14:paraId="1B131B0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002088 |         """设置设备在线状态"""</w:t>
      </w:r>
    </w:p>
    <w:p w14:paraId="3F25E67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002089 |         self._online = online</w:t>
      </w:r>
    </w:p>
    <w:p w14:paraId="5F516DC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002090 |         if not online:</w:t>
      </w:r>
    </w:p>
    <w:p w14:paraId="6AE8FFC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002091 |             self._status = "offline"</w:t>
      </w:r>
    </w:p>
    <w:p w14:paraId="157CE99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002092 |         elif self._status == "offline":</w:t>
      </w:r>
    </w:p>
    <w:p w14:paraId="360BA18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002093 |             self._status = "idle"</w:t>
      </w:r>
    </w:p>
    <w:p w14:paraId="0BCCA5F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002094 | </w:t>
      </w:r>
    </w:p>
    <w:p w14:paraId="29817F4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002095 |         self._notify_state_change()</w:t>
      </w:r>
    </w:p>
    <w:p w14:paraId="55B3D92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002096 | # ===== FILE: backend/app/services/machine_manager.py =====</w:t>
      </w:r>
    </w:p>
    <w:p w14:paraId="3677FF4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002097 | """</w:t>
      </w:r>
    </w:p>
    <w:p w14:paraId="1DFE227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002098 | 机器管理器</w:t>
      </w:r>
    </w:p>
    <w:p w14:paraId="001A6AC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002099 | 管理多台机器的状态和数据隔离（基于数据库）</w:t>
      </w:r>
    </w:p>
    <w:p w14:paraId="30AB32D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002100 | """</w:t>
      </w:r>
      <w:r>
        <w:rPr>
          <w:rFonts w:ascii="Consolas" w:hAnsi="Consolas" w:eastAsia="Consolas"/>
          <w:sz w:val="17"/>
        </w:rPr>
        <w:br w:type="page"/>
      </w:r>
    </w:p>
    <w:p w14:paraId="4D2C58E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002101 | import os</w:t>
      </w:r>
    </w:p>
    <w:p w14:paraId="389D49B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002102 | import uuid</w:t>
      </w:r>
    </w:p>
    <w:p w14:paraId="719900F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002103 | from typing import Dict, List, Optional</w:t>
      </w:r>
    </w:p>
    <w:p w14:paraId="08FEA4B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002104 | from datetime import datetime, timezone</w:t>
      </w:r>
    </w:p>
    <w:p w14:paraId="6B87FE0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002105 | </w:t>
      </w:r>
    </w:p>
    <w:p w14:paraId="402008D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002106 | from ..models.schemas import Machine, MachineCreateRequest, HistoryRecord, InputParams, RecommendParams, ExecuteResult</w:t>
      </w:r>
    </w:p>
    <w:p w14:paraId="2E4B1B7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002107 | from ..db.database import SessionLocal</w:t>
      </w:r>
    </w:p>
    <w:p w14:paraId="21458DC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002108 | from ..db.models import MachineDB, HistoryRecordDB</w:t>
      </w:r>
    </w:p>
    <w:p w14:paraId="10D817F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002109 | from .device_simulator import DeviceSimulator</w:t>
      </w:r>
    </w:p>
    <w:p w14:paraId="494E232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002110 | </w:t>
      </w:r>
    </w:p>
    <w:p w14:paraId="42C9794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002111 | </w:t>
      </w:r>
    </w:p>
    <w:p w14:paraId="5C9A8CD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002112 | def _now_iso() -&gt; str:</w:t>
      </w:r>
    </w:p>
    <w:p w14:paraId="0B7C603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002113 |     return datetime.now(timezone.utc).isoformat()</w:t>
      </w:r>
    </w:p>
    <w:p w14:paraId="3E87A17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002114 | </w:t>
      </w:r>
    </w:p>
    <w:p w14:paraId="30DB84F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002115 | </w:t>
      </w:r>
    </w:p>
    <w:p w14:paraId="0DA1E28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002116 | class MachineManager:</w:t>
      </w:r>
    </w:p>
    <w:p w14:paraId="6907397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002117 |     """</w:t>
      </w:r>
    </w:p>
    <w:p w14:paraId="36084C8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002118 |     机器管理器</w:t>
      </w:r>
    </w:p>
    <w:p w14:paraId="62339CC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002119 | </w:t>
      </w:r>
    </w:p>
    <w:p w14:paraId="7EFD871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002120 |     功能：</w:t>
      </w:r>
    </w:p>
    <w:p w14:paraId="0954582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002121 |     - 管理多台机器的注册、查询（数据库持久化）</w:t>
      </w:r>
    </w:p>
    <w:p w14:paraId="18747B2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002122 |     - 每台机器有独立的模拟器实例（内存）</w:t>
      </w:r>
    </w:p>
    <w:p w14:paraId="2D28F00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002123 |     - 历史记录通过数据库存储和查询</w:t>
      </w:r>
    </w:p>
    <w:p w14:paraId="37C0ABD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002124 |     """</w:t>
      </w:r>
    </w:p>
    <w:p w14:paraId="6CCCD8A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002125 | </w:t>
      </w:r>
    </w:p>
    <w:p w14:paraId="3B86F85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002126 |     def __init__(self):</w:t>
      </w:r>
    </w:p>
    <w:p w14:paraId="19FAEC5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002127 |         self._simulators: Dict[str, DeviceSimulator] = {}</w:t>
      </w:r>
    </w:p>
    <w:p w14:paraId="169C257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002128 | </w:t>
      </w:r>
    </w:p>
    <w:p w14:paraId="14E1227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002129 |         # 加载已有机器并创建模拟器</w:t>
      </w:r>
    </w:p>
    <w:p w14:paraId="6ACAC0A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002130 |         self._load_machines()</w:t>
      </w:r>
    </w:p>
    <w:p w14:paraId="429EEDA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002131 | </w:t>
      </w:r>
    </w:p>
    <w:p w14:paraId="078CECE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002132 |         # 如果没有机器，创建默认机器</w:t>
      </w:r>
    </w:p>
    <w:p w14:paraId="43CEB4C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002133 |         if not self._simulators:</w:t>
      </w:r>
    </w:p>
    <w:p w14:paraId="60588D4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002134 |             self._create_default_machine()</w:t>
      </w:r>
    </w:p>
    <w:p w14:paraId="73A77B3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002135 | </w:t>
      </w:r>
    </w:p>
    <w:p w14:paraId="7D392CF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002136 |     def _load_machines(self):</w:t>
      </w:r>
    </w:p>
    <w:p w14:paraId="2E549D0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002137 |         """从数据库加载所有机器并创建模拟器"""</w:t>
      </w:r>
    </w:p>
    <w:p w14:paraId="0863A36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002138 |         db = SessionLocal()</w:t>
      </w:r>
    </w:p>
    <w:p w14:paraId="026912B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002139 |         try:</w:t>
      </w:r>
    </w:p>
    <w:p w14:paraId="75608C5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002140 |             machines_db = db.query(MachineDB).all()</w:t>
      </w:r>
    </w:p>
    <w:p w14:paraId="2342C82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002141 |             for m in machines_db:</w:t>
      </w:r>
    </w:p>
    <w:p w14:paraId="4325618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002142 |                 self._simulators[m.id] = DeviceSimulator(</w:t>
      </w:r>
    </w:p>
    <w:p w14:paraId="34A48D8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002143 |                     machine_id=m.id,</w:t>
      </w:r>
    </w:p>
    <w:p w14:paraId="363DDC2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002144 |                     on_complete_callback=self._on_task_complete,</w:t>
      </w:r>
    </w:p>
    <w:p w14:paraId="145BB13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002145 |                     on_state_change_callback=self._on_state_change,</w:t>
      </w:r>
    </w:p>
    <w:p w14:paraId="515C624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002146 |                 )</w:t>
      </w:r>
    </w:p>
    <w:p w14:paraId="7B8C47F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002147 |         finally:</w:t>
      </w:r>
    </w:p>
    <w:p w14:paraId="08A2829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002148 |             db.close()</w:t>
      </w:r>
    </w:p>
    <w:p w14:paraId="5345C1A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002149 | </w:t>
      </w:r>
    </w:p>
    <w:p w14:paraId="7E825C0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002150 |     def _create_default_machine(self):</w:t>
      </w:r>
      <w:r>
        <w:rPr>
          <w:rFonts w:ascii="Consolas" w:hAnsi="Consolas" w:eastAsia="Consolas"/>
          <w:sz w:val="17"/>
        </w:rPr>
        <w:br w:type="page"/>
      </w:r>
    </w:p>
    <w:p w14:paraId="0155E8A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002151 |         """创建默认机器"""</w:t>
      </w:r>
    </w:p>
    <w:p w14:paraId="5A1F8D8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002152 |         self.create_machine(MachineCreateRequest(</w:t>
      </w:r>
    </w:p>
    <w:p w14:paraId="7ED4347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002153 |             name="默认机器",</w:t>
      </w:r>
    </w:p>
    <w:p w14:paraId="0C81613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002154 |             location="车间A-001"</w:t>
      </w:r>
    </w:p>
    <w:p w14:paraId="1508897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002155 |         ))</w:t>
      </w:r>
    </w:p>
    <w:p w14:paraId="3C83F36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002156 | </w:t>
      </w:r>
    </w:p>
    <w:p w14:paraId="7AA06A9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002157 |     def _on_state_change(self, machine_id: str, state):</w:t>
      </w:r>
    </w:p>
    <w:p w14:paraId="0183762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002158 |         """</w:t>
      </w:r>
    </w:p>
    <w:p w14:paraId="508D1E2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002159 |         状态变化回调：广播到所有 WebSocket 客户端</w:t>
      </w:r>
    </w:p>
    <w:p w14:paraId="4D50875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002160 |         """</w:t>
      </w:r>
    </w:p>
    <w:p w14:paraId="4321C8A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002161 |         try:</w:t>
      </w:r>
    </w:p>
    <w:p w14:paraId="060044E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002162 |             # 延迟导入避免循环依赖</w:t>
      </w:r>
    </w:p>
    <w:p w14:paraId="0ACDDF8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002163 |             from ..routers.websocket import broadcast_state</w:t>
      </w:r>
    </w:p>
    <w:p w14:paraId="48B7812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002164 |             broadcast_state(machine_id, state.model_dump())</w:t>
      </w:r>
    </w:p>
    <w:p w14:paraId="2F39CDD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002165 |         except Exception:</w:t>
      </w:r>
    </w:p>
    <w:p w14:paraId="0E6116F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002166 |             pass</w:t>
      </w:r>
    </w:p>
    <w:p w14:paraId="6FB61E2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002167 | </w:t>
      </w:r>
    </w:p>
    <w:p w14:paraId="6C54C1C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002168 |     def _on_task_complete(self, machine_id: str, task_id: str, actual_angle: float,</w:t>
      </w:r>
    </w:p>
    <w:p w14:paraId="53FB7D9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002169 |                           deviation: float, final_status: str):</w:t>
      </w:r>
    </w:p>
    <w:p w14:paraId="36DB626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002170 |         """</w:t>
      </w:r>
    </w:p>
    <w:p w14:paraId="308ECA8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002171 |         任务完成回调：更新历史记录中的执行结果</w:t>
      </w:r>
    </w:p>
    <w:p w14:paraId="5A00D98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002172 |         """</w:t>
      </w:r>
    </w:p>
    <w:p w14:paraId="05645D1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002173 |         db = SessionLocal()</w:t>
      </w:r>
    </w:p>
    <w:p w14:paraId="5876A4F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002174 |         try:</w:t>
      </w:r>
    </w:p>
    <w:p w14:paraId="34C8121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002175 |             record = db.query(HistoryRecordDB).filter(</w:t>
      </w:r>
    </w:p>
    <w:p w14:paraId="7965037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002176 |                 HistoryRecordDB.machine_id == machine_id,</w:t>
      </w:r>
    </w:p>
    <w:p w14:paraId="49FD46A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002177 |                 HistoryRecordDB.task_id == task_id,</w:t>
      </w:r>
    </w:p>
    <w:p w14:paraId="696D7C6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002178 |             ).first()</w:t>
      </w:r>
    </w:p>
    <w:p w14:paraId="4E3AA52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002179 |             if record:</w:t>
      </w:r>
    </w:p>
    <w:p w14:paraId="7D35B6C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002180 |                 record.actual_angle = actual_angle</w:t>
      </w:r>
    </w:p>
    <w:p w14:paraId="7C446A4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002181 |                 record.deviation = deviation</w:t>
      </w:r>
    </w:p>
    <w:p w14:paraId="6537460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002182 |                 record.final_status = final_status</w:t>
      </w:r>
    </w:p>
    <w:p w14:paraId="4C47C7F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002183 |                 record.completed_at = datetime.now(timezone.utc)</w:t>
      </w:r>
    </w:p>
    <w:p w14:paraId="2165757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002184 |                 db.commit()</w:t>
      </w:r>
    </w:p>
    <w:p w14:paraId="2F977FA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002185 |         finally:</w:t>
      </w:r>
    </w:p>
    <w:p w14:paraId="20BBEE5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002186 |             db.close()</w:t>
      </w:r>
    </w:p>
    <w:p w14:paraId="046C15D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002187 | </w:t>
      </w:r>
    </w:p>
    <w:p w14:paraId="0D33F0B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002188 |     def create_machine(self, request: MachineCreateRequest, machine_id: str = None) -&gt; Machine:</w:t>
      </w:r>
    </w:p>
    <w:p w14:paraId="6988CC7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002189 |         """创建新机器"""</w:t>
      </w:r>
    </w:p>
    <w:p w14:paraId="6C7938E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002190 |         if machine_id is None:</w:t>
      </w:r>
    </w:p>
    <w:p w14:paraId="4F6E346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002191 |             machine_id = f"MCH-{uuid.uuid4().hex[:8].upper()}"</w:t>
      </w:r>
    </w:p>
    <w:p w14:paraId="1AA7D0C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002192 | </w:t>
      </w:r>
    </w:p>
    <w:p w14:paraId="36FDC05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002193 |         now = datetime.now(timezone.utc)</w:t>
      </w:r>
    </w:p>
    <w:p w14:paraId="4FCAA4B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002194 |         db = SessionLocal()</w:t>
      </w:r>
    </w:p>
    <w:p w14:paraId="5B8D133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002195 |         try:</w:t>
      </w:r>
    </w:p>
    <w:p w14:paraId="717A36C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002196 |             machine_db = MachineDB(</w:t>
      </w:r>
    </w:p>
    <w:p w14:paraId="0A8E85D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002197 |                 id=machine_id,</w:t>
      </w:r>
    </w:p>
    <w:p w14:paraId="5561909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002198 |                 name=request.name,</w:t>
      </w:r>
    </w:p>
    <w:p w14:paraId="7353AB8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002199 |                 location=request.location,</w:t>
      </w:r>
    </w:p>
    <w:p w14:paraId="76B0331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002200 |                 status="online",</w:t>
      </w:r>
      <w:r>
        <w:rPr>
          <w:rFonts w:ascii="Consolas" w:hAnsi="Consolas" w:eastAsia="Consolas"/>
          <w:sz w:val="17"/>
        </w:rPr>
        <w:br w:type="page"/>
      </w:r>
    </w:p>
    <w:p w14:paraId="2A577E5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002201 |                 created_at=now,</w:t>
      </w:r>
    </w:p>
    <w:p w14:paraId="1CAB653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002202 |                 last_active=now,</w:t>
      </w:r>
    </w:p>
    <w:p w14:paraId="5D4776A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002203 |             )</w:t>
      </w:r>
    </w:p>
    <w:p w14:paraId="540B1EF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002204 |             db.add(machine_db)</w:t>
      </w:r>
    </w:p>
    <w:p w14:paraId="45A99D7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002205 |             db.commit()</w:t>
      </w:r>
    </w:p>
    <w:p w14:paraId="2AF2A0B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002206 |             db.refresh(machine_db)</w:t>
      </w:r>
    </w:p>
    <w:p w14:paraId="53D5BBD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002207 | </w:t>
      </w:r>
    </w:p>
    <w:p w14:paraId="2A97BCF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002208 |             # 创建模拟器</w:t>
      </w:r>
    </w:p>
    <w:p w14:paraId="2946EA0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002209 |             self._simulators[machine_id] = DeviceSimulator(</w:t>
      </w:r>
    </w:p>
    <w:p w14:paraId="698BEF0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002210 |                 machine_id=machine_id,</w:t>
      </w:r>
    </w:p>
    <w:p w14:paraId="7E691F2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002211 |                 on_complete_callback=self._on_task_complete,</w:t>
      </w:r>
    </w:p>
    <w:p w14:paraId="41A2603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002212 |                 on_state_change_callback=self._on_state_change,</w:t>
      </w:r>
    </w:p>
    <w:p w14:paraId="7275B7A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002213 |             )</w:t>
      </w:r>
    </w:p>
    <w:p w14:paraId="2440420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002214 | </w:t>
      </w:r>
    </w:p>
    <w:p w14:paraId="5D5D233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002215 |             return Machine(</w:t>
      </w:r>
    </w:p>
    <w:p w14:paraId="17A7B47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002216 |                 id=machine_db.id,</w:t>
      </w:r>
    </w:p>
    <w:p w14:paraId="5C78ECD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002217 |                 name=machine_db.name,</w:t>
      </w:r>
    </w:p>
    <w:p w14:paraId="3430014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002218 |                 location=machine_db.location,</w:t>
      </w:r>
    </w:p>
    <w:p w14:paraId="1DDFEC3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002219 |                 status=machine_db.status,  # type: ignore[arg-type]</w:t>
      </w:r>
    </w:p>
    <w:p w14:paraId="01B708B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002220 |                 created_at=machine_db.created_at.isoformat(),</w:t>
      </w:r>
    </w:p>
    <w:p w14:paraId="5583B32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002221 |                 last_active=machine_db.last_active.isoformat(),</w:t>
      </w:r>
    </w:p>
    <w:p w14:paraId="65A2875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002222 |             )</w:t>
      </w:r>
    </w:p>
    <w:p w14:paraId="0FBC6AA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002223 |         finally:</w:t>
      </w:r>
    </w:p>
    <w:p w14:paraId="3A83223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002224 |             db.close()</w:t>
      </w:r>
    </w:p>
    <w:p w14:paraId="3517803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002225 | </w:t>
      </w:r>
    </w:p>
    <w:p w14:paraId="760BE60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002226 |     def get_machine(self, machine_id: str) -&gt; Optional[Machine]:</w:t>
      </w:r>
    </w:p>
    <w:p w14:paraId="241B244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002227 |         """获取机器信息"""</w:t>
      </w:r>
    </w:p>
    <w:p w14:paraId="6EEF734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002228 |         db = SessionLocal()</w:t>
      </w:r>
    </w:p>
    <w:p w14:paraId="6BEC05C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002229 |         try:</w:t>
      </w:r>
    </w:p>
    <w:p w14:paraId="1454F7D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002230 |             m = db.query(MachineDB).filter(MachineDB.id == machine_id).first()</w:t>
      </w:r>
    </w:p>
    <w:p w14:paraId="43FCC01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002231 |             if not m:</w:t>
      </w:r>
    </w:p>
    <w:p w14:paraId="47320E7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002232 |                 return None</w:t>
      </w:r>
    </w:p>
    <w:p w14:paraId="69D2359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002233 |             return Machine(</w:t>
      </w:r>
    </w:p>
    <w:p w14:paraId="38C4FA4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002234 |                 id=m.id,</w:t>
      </w:r>
    </w:p>
    <w:p w14:paraId="65A76CE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002235 |                 name=m.name,</w:t>
      </w:r>
    </w:p>
    <w:p w14:paraId="4E001B1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002236 |                 location=m.location,</w:t>
      </w:r>
    </w:p>
    <w:p w14:paraId="242F763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002237 |                 status=m.status,  # type: ignore[arg-type]</w:t>
      </w:r>
    </w:p>
    <w:p w14:paraId="022B4D5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002238 |                 created_at=m.created_at.isoformat(),</w:t>
      </w:r>
    </w:p>
    <w:p w14:paraId="2D9DEBC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002239 |                 last_active=m.last_active.isoformat(),</w:t>
      </w:r>
    </w:p>
    <w:p w14:paraId="411C136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002240 |             )</w:t>
      </w:r>
    </w:p>
    <w:p w14:paraId="190027D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002241 |         finally:</w:t>
      </w:r>
    </w:p>
    <w:p w14:paraId="5B8DA93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002242 |             db.close()</w:t>
      </w:r>
    </w:p>
    <w:p w14:paraId="1F8EF4E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002243 | </w:t>
      </w:r>
    </w:p>
    <w:p w14:paraId="1D7C615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002244 |     def get_all_machines(self) -&gt; List[Machine]:</w:t>
      </w:r>
    </w:p>
    <w:p w14:paraId="78A7634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002245 |         """获取所有机器列表"""</w:t>
      </w:r>
    </w:p>
    <w:p w14:paraId="2CC66A0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002246 |         db = SessionLocal()</w:t>
      </w:r>
    </w:p>
    <w:p w14:paraId="67C5DDD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002247 |         try:</w:t>
      </w:r>
    </w:p>
    <w:p w14:paraId="1D9CBA1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002248 |             machines_db = db.query(MachineDB).all()</w:t>
      </w:r>
    </w:p>
    <w:p w14:paraId="279AB1F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002249 |             return [</w:t>
      </w:r>
    </w:p>
    <w:p w14:paraId="05E4843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002250 |                 Machine(</w:t>
      </w:r>
      <w:r>
        <w:rPr>
          <w:rFonts w:ascii="Consolas" w:hAnsi="Consolas" w:eastAsia="Consolas"/>
          <w:sz w:val="17"/>
        </w:rPr>
        <w:br w:type="page"/>
      </w:r>
    </w:p>
    <w:p w14:paraId="5440F8E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002251 |                     id=m.id,</w:t>
      </w:r>
    </w:p>
    <w:p w14:paraId="07C7BC4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002252 |                     name=m.name,</w:t>
      </w:r>
    </w:p>
    <w:p w14:paraId="2EFEDE3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002253 |                     location=m.location,</w:t>
      </w:r>
    </w:p>
    <w:p w14:paraId="709462F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002254 |                     status=m.status,  # type: ignore[arg-type]</w:t>
      </w:r>
    </w:p>
    <w:p w14:paraId="4025944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002255 |                     created_at=m.created_at.isoformat(),</w:t>
      </w:r>
    </w:p>
    <w:p w14:paraId="3353746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002256 |                     last_active=m.last_active.isoformat(),</w:t>
      </w:r>
    </w:p>
    <w:p w14:paraId="2C0833D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002257 |                 )</w:t>
      </w:r>
    </w:p>
    <w:p w14:paraId="670A6E3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002258 |                 for m in machines_db</w:t>
      </w:r>
    </w:p>
    <w:p w14:paraId="1BF649F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002259 |             ]</w:t>
      </w:r>
    </w:p>
    <w:p w14:paraId="7B2D083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002260 |         finally:</w:t>
      </w:r>
    </w:p>
    <w:p w14:paraId="38A382C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002261 |             db.close()</w:t>
      </w:r>
    </w:p>
    <w:p w14:paraId="0742770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002262 | </w:t>
      </w:r>
    </w:p>
    <w:p w14:paraId="54B4252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002263 |     def update_machine_status(self, machine_id: str, status: str):</w:t>
      </w:r>
    </w:p>
    <w:p w14:paraId="3D42D8E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002264 |         """更新机器状态"""</w:t>
      </w:r>
    </w:p>
    <w:p w14:paraId="4146354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002265 |         db = SessionLocal()</w:t>
      </w:r>
    </w:p>
    <w:p w14:paraId="0E35A47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002266 |         try:</w:t>
      </w:r>
    </w:p>
    <w:p w14:paraId="3073686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002267 |             m = db.query(MachineDB).filter(MachineDB.id == machine_id).first()</w:t>
      </w:r>
    </w:p>
    <w:p w14:paraId="1244134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002268 |             if m:</w:t>
      </w:r>
    </w:p>
    <w:p w14:paraId="6C08E2A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002269 |                 m.status = status</w:t>
      </w:r>
    </w:p>
    <w:p w14:paraId="4E9A109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002270 |                 m.last_active = datetime.now(timezone.utc)</w:t>
      </w:r>
    </w:p>
    <w:p w14:paraId="0C3E4B6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002271 |                 db.commit()</w:t>
      </w:r>
    </w:p>
    <w:p w14:paraId="1F0D59C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002272 |         finally:</w:t>
      </w:r>
    </w:p>
    <w:p w14:paraId="65ACCDE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002273 |             db.close()</w:t>
      </w:r>
    </w:p>
    <w:p w14:paraId="2C1E29D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002274 | </w:t>
      </w:r>
    </w:p>
    <w:p w14:paraId="4AFE905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002275 |     def update_machine(self, machine_id: str, name: str | None = None, location: str | None = None) -&gt; Machine | None:</w:t>
      </w:r>
    </w:p>
    <w:p w14:paraId="6A74BC0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002276 |         """更新机器信息"""</w:t>
      </w:r>
    </w:p>
    <w:p w14:paraId="2DCB145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002277 |         db = SessionLocal()</w:t>
      </w:r>
    </w:p>
    <w:p w14:paraId="19B9635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002278 |         try:</w:t>
      </w:r>
    </w:p>
    <w:p w14:paraId="113098E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002279 |             m = db.query(MachineDB).filter(MachineDB.id == machine_id).first()</w:t>
      </w:r>
    </w:p>
    <w:p w14:paraId="1E45E38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002280 |             if not m:</w:t>
      </w:r>
    </w:p>
    <w:p w14:paraId="15764E3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002281 |                 return None</w:t>
      </w:r>
    </w:p>
    <w:p w14:paraId="2EF0B7A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002282 |             if name is not None:</w:t>
      </w:r>
    </w:p>
    <w:p w14:paraId="39AF0CE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002283 |                 m.name = name</w:t>
      </w:r>
    </w:p>
    <w:p w14:paraId="7AF2D44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002284 |             if location is not None:</w:t>
      </w:r>
    </w:p>
    <w:p w14:paraId="01676FA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002285 |                 m.location = location</w:t>
      </w:r>
    </w:p>
    <w:p w14:paraId="10C6AC0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002286 |             m.last_active = datetime.now(timezone.utc)</w:t>
      </w:r>
    </w:p>
    <w:p w14:paraId="42EE225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002287 |             db.commit()</w:t>
      </w:r>
    </w:p>
    <w:p w14:paraId="70E2E09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002288 |             db.refresh(m)</w:t>
      </w:r>
    </w:p>
    <w:p w14:paraId="7C16B7A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002289 |             return Machine(</w:t>
      </w:r>
    </w:p>
    <w:p w14:paraId="7A3D4BD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002290 |                 id=m.id,</w:t>
      </w:r>
    </w:p>
    <w:p w14:paraId="06146FE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002291 |                 name=m.name,</w:t>
      </w:r>
    </w:p>
    <w:p w14:paraId="42A268B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002292 |                 location=m.location,</w:t>
      </w:r>
    </w:p>
    <w:p w14:paraId="18AEF6D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002293 |                 status=m.status,  # type: ignore[arg-type]</w:t>
      </w:r>
    </w:p>
    <w:p w14:paraId="0ED4E37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002294 |                 created_at=m.created_at.isoformat(),</w:t>
      </w:r>
    </w:p>
    <w:p w14:paraId="538A1AD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002295 |                 last_active=m.last_active.isoformat(),</w:t>
      </w:r>
    </w:p>
    <w:p w14:paraId="739E1F3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002296 |             )</w:t>
      </w:r>
    </w:p>
    <w:p w14:paraId="266D6EA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002297 |         finally:</w:t>
      </w:r>
    </w:p>
    <w:p w14:paraId="4C6D2B6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002298 |             db.close()</w:t>
      </w:r>
    </w:p>
    <w:p w14:paraId="7C79BBE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002299 | </w:t>
      </w:r>
    </w:p>
    <w:p w14:paraId="662359E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002300 |     def delete_machine(self, machine_id: str) -&gt; bool:</w:t>
      </w:r>
      <w:r>
        <w:rPr>
          <w:rFonts w:ascii="Consolas" w:hAnsi="Consolas" w:eastAsia="Consolas"/>
          <w:sz w:val="17"/>
        </w:rPr>
        <w:br w:type="page"/>
      </w:r>
    </w:p>
    <w:p w14:paraId="543134B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002301 |         """删除机器及其历史记录"""</w:t>
      </w:r>
    </w:p>
    <w:p w14:paraId="2632197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002302 |         db = SessionLocal()</w:t>
      </w:r>
    </w:p>
    <w:p w14:paraId="46D8E93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002303 |         try:</w:t>
      </w:r>
    </w:p>
    <w:p w14:paraId="614AD1B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002304 |             m = db.query(MachineDB).filter(MachineDB.id == machine_id).first()</w:t>
      </w:r>
    </w:p>
    <w:p w14:paraId="07B522B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002305 |             if not m:</w:t>
      </w:r>
    </w:p>
    <w:p w14:paraId="20CEE50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002306 |                 return False</w:t>
      </w:r>
    </w:p>
    <w:p w14:paraId="6DBE6B1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002307 |             db.delete(m)</w:t>
      </w:r>
    </w:p>
    <w:p w14:paraId="16E2BF8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002308 |             db.commit()</w:t>
      </w:r>
    </w:p>
    <w:p w14:paraId="3E0F8E4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002309 |             # 移除内存中的模拟器</w:t>
      </w:r>
    </w:p>
    <w:p w14:paraId="1C7C663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002310 |             if machine_id in self._simulators:</w:t>
      </w:r>
    </w:p>
    <w:p w14:paraId="0A3088C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002311 |                 sim = self._simulators[machine_id]</w:t>
      </w:r>
    </w:p>
    <w:p w14:paraId="24DDA68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002312 |                 sim.reset()</w:t>
      </w:r>
    </w:p>
    <w:p w14:paraId="5BFEC83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002313 |                 del self._simulators[machine_id]</w:t>
      </w:r>
    </w:p>
    <w:p w14:paraId="07FE5CC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002314 |             return True</w:t>
      </w:r>
    </w:p>
    <w:p w14:paraId="572FF02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002315 |         finally:</w:t>
      </w:r>
    </w:p>
    <w:p w14:paraId="6AA6CF9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002316 |             db.close()</w:t>
      </w:r>
    </w:p>
    <w:p w14:paraId="53FD7EB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002317 | </w:t>
      </w:r>
    </w:p>
    <w:p w14:paraId="5B2EE29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002318 |     def get_simulator(self, machine_id: str) -&gt; Optional[DeviceSimulator]:</w:t>
      </w:r>
    </w:p>
    <w:p w14:paraId="66F45FF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002319 |         """获取机器的模拟器"""</w:t>
      </w:r>
    </w:p>
    <w:p w14:paraId="29A18A4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002320 |         return self._simulators.get(machine_id)</w:t>
      </w:r>
    </w:p>
    <w:p w14:paraId="5F0A3E1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002321 | </w:t>
      </w:r>
    </w:p>
    <w:p w14:paraId="594872E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002322 |     def add_history(self, machine_id: str, record: HistoryRecord):</w:t>
      </w:r>
    </w:p>
    <w:p w14:paraId="016DB2A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002323 |         """添加历史记录到数据库"""</w:t>
      </w:r>
    </w:p>
    <w:p w14:paraId="2F35F8F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002324 |         db = SessionLocal()</w:t>
      </w:r>
    </w:p>
    <w:p w14:paraId="3E5642F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002325 |         try:</w:t>
      </w:r>
    </w:p>
    <w:p w14:paraId="77E31EE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002326 |             record_db = HistoryRecordDB(</w:t>
      </w:r>
    </w:p>
    <w:p w14:paraId="3D009D3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002327 |                 id=record.id,</w:t>
      </w:r>
    </w:p>
    <w:p w14:paraId="0270F8E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002328 |                 machine_id=record.machine_id,</w:t>
      </w:r>
    </w:p>
    <w:p w14:paraId="3838F5E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002329 |                 task_id=record.id,  # 复用 record id 作为 task_id</w:t>
      </w:r>
    </w:p>
    <w:p w14:paraId="3EB1F7E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002330 |                 diameter=record.input_params.diameter,</w:t>
      </w:r>
    </w:p>
    <w:p w14:paraId="332F8F6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002331 |                 thickness=record.input_params.thickness,</w:t>
      </w:r>
    </w:p>
    <w:p w14:paraId="4A3EDBF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002332 |                 material=record.input_params.material,</w:t>
      </w:r>
    </w:p>
    <w:p w14:paraId="2D088DE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002333 |                 target_angle=record.input_params.target_angle,</w:t>
      </w:r>
    </w:p>
    <w:p w14:paraId="7870EDB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002334 |                 recommended_angle=record.recommend_params.recommended_angle,</w:t>
      </w:r>
    </w:p>
    <w:p w14:paraId="44D0D41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002335 |                 recommended_offset=record.recommend_params.recommended_offset,</w:t>
      </w:r>
    </w:p>
    <w:p w14:paraId="07AE1A1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002336 |                 explanation=record.recommend_params.explanation,</w:t>
      </w:r>
    </w:p>
    <w:p w14:paraId="0D87F97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002337 |                 actual_angle=record.execute_result.actual_angle if record.execute_result else None,</w:t>
      </w:r>
    </w:p>
    <w:p w14:paraId="6B67287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002338 |                 deviation=record.execute_result.deviation if record.execute_result else None,</w:t>
      </w:r>
    </w:p>
    <w:p w14:paraId="528776D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002339 |                 final_status=record.execute_result.final_status if record.execute_result else None,</w:t>
      </w:r>
    </w:p>
    <w:p w14:paraId="4670205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002340 |                 created_at=datetime.fromisoformat(record.created_at),</w:t>
      </w:r>
    </w:p>
    <w:p w14:paraId="7C6E6AC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002341 |                 completed_at=datetime.fromisoformat(record.completed_at) if record.completed_at else None,</w:t>
      </w:r>
    </w:p>
    <w:p w14:paraId="41E20A4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002342 |             )</w:t>
      </w:r>
    </w:p>
    <w:p w14:paraId="607E290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002343 |             db.add(record_db)</w:t>
      </w:r>
    </w:p>
    <w:p w14:paraId="3A85E57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002344 |             db.commit()</w:t>
      </w:r>
    </w:p>
    <w:p w14:paraId="4729F6C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002345 |         finally:</w:t>
      </w:r>
    </w:p>
    <w:p w14:paraId="613E695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002346 |             db.close()</w:t>
      </w:r>
    </w:p>
    <w:p w14:paraId="11CF6E9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002347 | </w:t>
      </w:r>
    </w:p>
    <w:p w14:paraId="74E538D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002348 |     def get_history(self, machine_id: str, limit: int = 10) -&gt; List[HistoryRecord]:</w:t>
      </w:r>
    </w:p>
    <w:p w14:paraId="426838A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002349 |         """获取机器历史记录（从数据库）"""</w:t>
      </w:r>
    </w:p>
    <w:p w14:paraId="6BD09DD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002350 |         db = SessionLocal()</w:t>
      </w:r>
      <w:r>
        <w:rPr>
          <w:rFonts w:ascii="Consolas" w:hAnsi="Consolas" w:eastAsia="Consolas"/>
          <w:sz w:val="17"/>
        </w:rPr>
        <w:br w:type="page"/>
      </w:r>
    </w:p>
    <w:p w14:paraId="3F4D748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002351 |         try:</w:t>
      </w:r>
    </w:p>
    <w:p w14:paraId="3555EAF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002352 |             records_db = db.query(HistoryRecordDB).filter(</w:t>
      </w:r>
    </w:p>
    <w:p w14:paraId="728F566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002353 |                 HistoryRecordDB.machine_id == machine_id</w:t>
      </w:r>
    </w:p>
    <w:p w14:paraId="4E4C35A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002354 |             ).order_by(HistoryRecordDB.created_at.desc()).limit(limit).all()</w:t>
      </w:r>
    </w:p>
    <w:p w14:paraId="51F9509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002355 | </w:t>
      </w:r>
    </w:p>
    <w:p w14:paraId="2A50B28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002356 |             return [</w:t>
      </w:r>
    </w:p>
    <w:p w14:paraId="15449B2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002357 |                 HistoryRecord(</w:t>
      </w:r>
    </w:p>
    <w:p w14:paraId="04168F6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002358 |                     id=r.id,</w:t>
      </w:r>
    </w:p>
    <w:p w14:paraId="0CA8EA4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002359 |                     machine_id=r.machine_id,</w:t>
      </w:r>
    </w:p>
    <w:p w14:paraId="77AA584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002360 |                     input_params=InputParams(</w:t>
      </w:r>
    </w:p>
    <w:p w14:paraId="2CD1EC0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002361 |                         diameter=r.diameter,</w:t>
      </w:r>
    </w:p>
    <w:p w14:paraId="5C3508B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002362 |                         thickness=r.thickness,</w:t>
      </w:r>
    </w:p>
    <w:p w14:paraId="712AF2B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002363 |                         material=r.material,</w:t>
      </w:r>
    </w:p>
    <w:p w14:paraId="3632A48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002364 |                         target_angle=r.target_angle,</w:t>
      </w:r>
    </w:p>
    <w:p w14:paraId="5EA4566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002365 |                     ),</w:t>
      </w:r>
    </w:p>
    <w:p w14:paraId="5FAD6A4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002366 |                     recommend_params=RecommendParams(</w:t>
      </w:r>
    </w:p>
    <w:p w14:paraId="27D9CDC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002367 |                         recommended_angle=r.recommended_angle,</w:t>
      </w:r>
    </w:p>
    <w:p w14:paraId="7090333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002368 |                         recommended_offset=r.recommended_offset,</w:t>
      </w:r>
    </w:p>
    <w:p w14:paraId="40245D8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002369 |                         explanation=r.explanation,</w:t>
      </w:r>
    </w:p>
    <w:p w14:paraId="7F1C32F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002370 |                     ),</w:t>
      </w:r>
    </w:p>
    <w:p w14:paraId="323A956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002371 |                     execute_result=ExecuteResult(</w:t>
      </w:r>
    </w:p>
    <w:p w14:paraId="237361F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002372 |                         actual_angle=r.actual_angle,</w:t>
      </w:r>
    </w:p>
    <w:p w14:paraId="78CFF18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002373 |                         deviation=r.deviation,</w:t>
      </w:r>
    </w:p>
    <w:p w14:paraId="7918C69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002374 |                         final_status=r.final_status,  # type: ignore[arg-type]</w:t>
      </w:r>
    </w:p>
    <w:p w14:paraId="1DF1822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002375 |                     ) if r.final_status else None,</w:t>
      </w:r>
    </w:p>
    <w:p w14:paraId="5B2C422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002376 |                     created_at=r.created_at.isoformat(),</w:t>
      </w:r>
    </w:p>
    <w:p w14:paraId="617E349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002377 |                     completed_at=r.completed_at.isoformat() if r.completed_at else None,</w:t>
      </w:r>
    </w:p>
    <w:p w14:paraId="7FD0EEA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002378 |                 )</w:t>
      </w:r>
    </w:p>
    <w:p w14:paraId="44272AC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002379 |                 for r in records_db</w:t>
      </w:r>
    </w:p>
    <w:p w14:paraId="222B139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002380 |             ]</w:t>
      </w:r>
    </w:p>
    <w:p w14:paraId="79E6897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002381 |         finally:</w:t>
      </w:r>
    </w:p>
    <w:p w14:paraId="2501200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002382 |             db.close()</w:t>
      </w:r>
    </w:p>
    <w:p w14:paraId="72F4532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002383 | </w:t>
      </w:r>
    </w:p>
    <w:p w14:paraId="68E79A0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002384 | </w:t>
      </w:r>
    </w:p>
    <w:p w14:paraId="2DADC62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002385 | # 全局机器管理器实例 - 真正延迟加载</w:t>
      </w:r>
    </w:p>
    <w:p w14:paraId="78462DA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002386 | _machine_manager_instance = None</w:t>
      </w:r>
    </w:p>
    <w:p w14:paraId="64B4730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002387 | </w:t>
      </w:r>
    </w:p>
    <w:p w14:paraId="2B780F0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002388 | </w:t>
      </w:r>
    </w:p>
    <w:p w14:paraId="15B0859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002389 | def get_machine_manager():</w:t>
      </w:r>
    </w:p>
    <w:p w14:paraId="425B8E5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002390 |     global _machine_manager_instance</w:t>
      </w:r>
    </w:p>
    <w:p w14:paraId="3DE03F9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002391 |     if _machine_manager_instance is None:</w:t>
      </w:r>
    </w:p>
    <w:p w14:paraId="33A186F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002392 |         _machine_manager_instance = MachineManager()</w:t>
      </w:r>
    </w:p>
    <w:p w14:paraId="60182D8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002393 |     return _machine_manager_instance</w:t>
      </w:r>
    </w:p>
    <w:p w14:paraId="5414896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002394 | </w:t>
      </w:r>
    </w:p>
    <w:p w14:paraId="177C796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002395 | </w:t>
      </w:r>
    </w:p>
    <w:p w14:paraId="734AA96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002396 | # 使用 property 实现真正的延迟访问</w:t>
      </w:r>
    </w:p>
    <w:p w14:paraId="31604D3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002397 | class _MachineManagerProxy:</w:t>
      </w:r>
    </w:p>
    <w:p w14:paraId="66F7FC6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002398 |     def __getattr__(self, name):</w:t>
      </w:r>
    </w:p>
    <w:p w14:paraId="2AF92B8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002399 |         return getattr(get_machine_manager(), name)</w:t>
      </w:r>
    </w:p>
    <w:p w14:paraId="3FAE506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002400 | </w:t>
      </w:r>
      <w:r>
        <w:rPr>
          <w:rFonts w:ascii="Consolas" w:hAnsi="Consolas" w:eastAsia="Consolas"/>
          <w:sz w:val="17"/>
        </w:rPr>
        <w:br w:type="page"/>
      </w:r>
    </w:p>
    <w:p w14:paraId="2BB672F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002401 | </w:t>
      </w:r>
    </w:p>
    <w:p w14:paraId="0F1F0A8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002402 | machine_manager = _MachineManagerProxy()</w:t>
      </w:r>
    </w:p>
    <w:p w14:paraId="662B0A4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002403 | # ===== FILE: backend/app/services/rule_engine.py =====</w:t>
      </w:r>
    </w:p>
    <w:p w14:paraId="775AC92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002404 | """</w:t>
      </w:r>
    </w:p>
    <w:p w14:paraId="591CDDB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002405 | 规则推荐引擎</w:t>
      </w:r>
    </w:p>
    <w:p w14:paraId="5938726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002406 | 基于材质、壁厚等参数计算推荐补偿值</w:t>
      </w:r>
    </w:p>
    <w:p w14:paraId="4C275C6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002407 | （第一阶段使用规则引擎，后续可替换为 ML 模型）</w:t>
      </w:r>
    </w:p>
    <w:p w14:paraId="3FCB760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002408 | """</w:t>
      </w:r>
    </w:p>
    <w:p w14:paraId="4CD7533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002409 | from typing import Dict, Any</w:t>
      </w:r>
    </w:p>
    <w:p w14:paraId="4D06268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002410 | from datetime import datetime</w:t>
      </w:r>
    </w:p>
    <w:p w14:paraId="3E3193F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002411 | </w:t>
      </w:r>
    </w:p>
    <w:p w14:paraId="347A93D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002412 | </w:t>
      </w:r>
    </w:p>
    <w:p w14:paraId="29580DB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002413 | class RuleEngine:</w:t>
      </w:r>
    </w:p>
    <w:p w14:paraId="5F4147F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002414 |     """</w:t>
      </w:r>
    </w:p>
    <w:p w14:paraId="1C5E84E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002415 |     基于规则的回弹补偿推荐引擎</w:t>
      </w:r>
    </w:p>
    <w:p w14:paraId="75FBC51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002416 |     </w:t>
      </w:r>
    </w:p>
    <w:p w14:paraId="0CA0C13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002417 |     规则说明：</w:t>
      </w:r>
    </w:p>
    <w:p w14:paraId="0FAAA93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002418 |     - 普通钢：基础补偿 +2.0°</w:t>
      </w:r>
    </w:p>
    <w:p w14:paraId="0EC8131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002419 |     - 高强钢：基础补偿 +3.0°</w:t>
      </w:r>
    </w:p>
    <w:p w14:paraId="57E12B9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002420 |     - 不锈钢：基础补偿 +2.5°</w:t>
      </w:r>
    </w:p>
    <w:p w14:paraId="2AE2750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002421 |     - 铝合金：基础补偿 +1.5°</w:t>
      </w:r>
    </w:p>
    <w:p w14:paraId="03473EC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002422 |     </w:t>
      </w:r>
    </w:p>
    <w:p w14:paraId="10EB867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002423 |     壁厚修正：</w:t>
      </w:r>
    </w:p>
    <w:p w14:paraId="77E8C33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002424 |     - 壁厚 &gt; 10mm：补偿 -0.5°（厚壁回弹小）</w:t>
      </w:r>
    </w:p>
    <w:p w14:paraId="4CCC457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002425 |     - 壁厚 &lt; 3mm：补偿 +0.5°（薄壁回弹大）</w:t>
      </w:r>
    </w:p>
    <w:p w14:paraId="7B228D4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002426 |     </w:t>
      </w:r>
    </w:p>
    <w:p w14:paraId="1D0E319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002427 |     管径修正：</w:t>
      </w:r>
    </w:p>
    <w:p w14:paraId="09090AD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002428 |     - 管径 &gt; 200mm：补偿 -0.3°（大管径回弹小）</w:t>
      </w:r>
    </w:p>
    <w:p w14:paraId="1132653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002429 |     """</w:t>
      </w:r>
    </w:p>
    <w:p w14:paraId="5ED906E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002430 |     </w:t>
      </w:r>
    </w:p>
    <w:p w14:paraId="5FF0464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002431 |     # 材质基础补偿值映射</w:t>
      </w:r>
    </w:p>
    <w:p w14:paraId="717AAC2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002432 |     MATERIAL_BASE_OFFSET: Dict[str, float] = {</w:t>
      </w:r>
    </w:p>
    <w:p w14:paraId="10E1B1D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002433 |         "普通钢": 2.0,</w:t>
      </w:r>
    </w:p>
    <w:p w14:paraId="4C576A6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002434 |         "高强钢": 3.0,</w:t>
      </w:r>
    </w:p>
    <w:p w14:paraId="653286B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002435 |         "不锈钢": 2.5,</w:t>
      </w:r>
    </w:p>
    <w:p w14:paraId="7A45CF2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002436 |         "铝合金": 1.5,</w:t>
      </w:r>
    </w:p>
    <w:p w14:paraId="64F3C14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002437 |     }</w:t>
      </w:r>
    </w:p>
    <w:p w14:paraId="03759DC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002438 |     </w:t>
      </w:r>
    </w:p>
    <w:p w14:paraId="0EDF735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002439 |     # 默认材质补偿（未知材质）</w:t>
      </w:r>
    </w:p>
    <w:p w14:paraId="6D0DD23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002440 |     DEFAULT_OFFSET = 2.0</w:t>
      </w:r>
    </w:p>
    <w:p w14:paraId="4789243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002441 |     </w:t>
      </w:r>
    </w:p>
    <w:p w14:paraId="638416E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002442 |     @classmethod</w:t>
      </w:r>
    </w:p>
    <w:p w14:paraId="6B4A621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002443 |     def calculate_recommendation(</w:t>
      </w:r>
    </w:p>
    <w:p w14:paraId="0D10761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002444 |         cls,</w:t>
      </w:r>
    </w:p>
    <w:p w14:paraId="43A6CBA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002445 |         diameter: float,</w:t>
      </w:r>
    </w:p>
    <w:p w14:paraId="2D055A7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002446 |         thickness: float,</w:t>
      </w:r>
    </w:p>
    <w:p w14:paraId="19B673A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002447 |         material: str,</w:t>
      </w:r>
    </w:p>
    <w:p w14:paraId="752947E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002448 |         target_angle: float</w:t>
      </w:r>
    </w:p>
    <w:p w14:paraId="5194386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002449 |     ) -&gt; Dict[str, Any]:</w:t>
      </w:r>
    </w:p>
    <w:p w14:paraId="0DF7C38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002450 |         """</w:t>
      </w:r>
      <w:r>
        <w:rPr>
          <w:rFonts w:ascii="Consolas" w:hAnsi="Consolas" w:eastAsia="Consolas"/>
          <w:sz w:val="17"/>
        </w:rPr>
        <w:br w:type="page"/>
      </w:r>
    </w:p>
    <w:p w14:paraId="6470307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002451 |         计算推荐参数</w:t>
      </w:r>
    </w:p>
    <w:p w14:paraId="12C70AE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002452 |         </w:t>
      </w:r>
    </w:p>
    <w:p w14:paraId="363091A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002453 |         Args:</w:t>
      </w:r>
    </w:p>
    <w:p w14:paraId="603FD36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002454 |             diameter: 管径 (mm)</w:t>
      </w:r>
    </w:p>
    <w:p w14:paraId="3C74405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002455 |             thickness: 壁厚 (mm)</w:t>
      </w:r>
    </w:p>
    <w:p w14:paraId="0D502E3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002456 |             material: 材质</w:t>
      </w:r>
    </w:p>
    <w:p w14:paraId="66DE5B9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002457 |             target_angle: 目标角度 (度)</w:t>
      </w:r>
    </w:p>
    <w:p w14:paraId="79992A1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002458 |             </w:t>
      </w:r>
    </w:p>
    <w:p w14:paraId="19191E7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002459 |         Returns:</w:t>
      </w:r>
    </w:p>
    <w:p w14:paraId="7553656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002460 |             包含推荐角度、补偿值和说明的字典</w:t>
      </w:r>
    </w:p>
    <w:p w14:paraId="16374B7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002461 |         """</w:t>
      </w:r>
    </w:p>
    <w:p w14:paraId="3374E2B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002462 |         # 1. 获取材质基础补偿</w:t>
      </w:r>
    </w:p>
    <w:p w14:paraId="192C7B5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002463 |         base_offset = cls.MATERIAL_BASE_OFFSET.get(material, cls.DEFAULT_OFFSET)</w:t>
      </w:r>
    </w:p>
    <w:p w14:paraId="50DB732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002464 |         </w:t>
      </w:r>
    </w:p>
    <w:p w14:paraId="594FEA7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002465 |         # 2. 壁厚修正</w:t>
      </w:r>
    </w:p>
    <w:p w14:paraId="20A7AE5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002466 |         thickness_adjustment = 0.0</w:t>
      </w:r>
    </w:p>
    <w:p w14:paraId="4F2E34E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002467 |         if thickness &gt; 10:</w:t>
      </w:r>
    </w:p>
    <w:p w14:paraId="0263982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002468 |             thickness_adjustment = -0.5</w:t>
      </w:r>
    </w:p>
    <w:p w14:paraId="524585E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002469 |         elif thickness &lt; 3:</w:t>
      </w:r>
    </w:p>
    <w:p w14:paraId="5C63C42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002470 |             thickness_adjustment = 0.5</w:t>
      </w:r>
    </w:p>
    <w:p w14:paraId="4DD7DBD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002471 |         </w:t>
      </w:r>
    </w:p>
    <w:p w14:paraId="05C30B1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002472 |         # 3. 管径修正</w:t>
      </w:r>
    </w:p>
    <w:p w14:paraId="18F58B6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002473 |         diameter_adjustment = 0.0</w:t>
      </w:r>
    </w:p>
    <w:p w14:paraId="086003D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002474 |         if diameter &gt; 200:</w:t>
      </w:r>
    </w:p>
    <w:p w14:paraId="7D6BE71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002475 |             diameter_adjustment = -0.3</w:t>
      </w:r>
    </w:p>
    <w:p w14:paraId="43BF74E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002476 |         </w:t>
      </w:r>
    </w:p>
    <w:p w14:paraId="13C08B9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002477 |         # 4. 计算总补偿值</w:t>
      </w:r>
    </w:p>
    <w:p w14:paraId="15CA569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002478 |         total_offset = base_offset + thickness_adjustment + diameter_adjustment</w:t>
      </w:r>
    </w:p>
    <w:p w14:paraId="5713D98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002479 |         </w:t>
      </w:r>
    </w:p>
    <w:p w14:paraId="40A631A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002480 |         # 5. 计算推荐角度（目标角度 + 补偿值）</w:t>
      </w:r>
    </w:p>
    <w:p w14:paraId="402F662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002481 |         recommended_angle = target_angle + total_offset</w:t>
      </w:r>
    </w:p>
    <w:p w14:paraId="71AED2E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002482 |         </w:t>
      </w:r>
    </w:p>
    <w:p w14:paraId="084341D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002483 |         # 6. 生成说明</w:t>
      </w:r>
    </w:p>
    <w:p w14:paraId="58110D8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002484 |         explanation = cls._generate_explanation(</w:t>
      </w:r>
    </w:p>
    <w:p w14:paraId="629AFA1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002485 |             material, base_offset, </w:t>
      </w:r>
    </w:p>
    <w:p w14:paraId="6BA5ECC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002486 |             thickness, thickness_adjustment,</w:t>
      </w:r>
    </w:p>
    <w:p w14:paraId="5F532A7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002487 |             diameter, diameter_adjustment,</w:t>
      </w:r>
    </w:p>
    <w:p w14:paraId="792BF00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002488 |             total_offset</w:t>
      </w:r>
    </w:p>
    <w:p w14:paraId="212F99E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002489 |         )</w:t>
      </w:r>
    </w:p>
    <w:p w14:paraId="6DB3775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002490 |         </w:t>
      </w:r>
    </w:p>
    <w:p w14:paraId="5E8CE9B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002491 |         return {</w:t>
      </w:r>
    </w:p>
    <w:p w14:paraId="7B343CB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002492 |             "recommended_angle": round(recommended_angle, 2),</w:t>
      </w:r>
    </w:p>
    <w:p w14:paraId="2D9FD52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002493 |             "recommended_offset": round(total_offset, 2),</w:t>
      </w:r>
    </w:p>
    <w:p w14:paraId="303EE93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002494 |             "explanation": explanation,</w:t>
      </w:r>
    </w:p>
    <w:p w14:paraId="06A4DB0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002495 |             "timestamp": datetime.now().isoformat(),</w:t>
      </w:r>
    </w:p>
    <w:p w14:paraId="1344A12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002496 |         }</w:t>
      </w:r>
    </w:p>
    <w:p w14:paraId="6CD67A8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002497 |     </w:t>
      </w:r>
    </w:p>
    <w:p w14:paraId="244AB89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002498 |     @classmethod</w:t>
      </w:r>
    </w:p>
    <w:p w14:paraId="7DD2F54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002499 |     def _generate_explanation(</w:t>
      </w:r>
    </w:p>
    <w:p w14:paraId="5FCDC2C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002500 |         cls,</w:t>
      </w:r>
      <w:r>
        <w:rPr>
          <w:rFonts w:ascii="Consolas" w:hAnsi="Consolas" w:eastAsia="Consolas"/>
          <w:sz w:val="17"/>
        </w:rPr>
        <w:br w:type="page"/>
      </w:r>
    </w:p>
    <w:p w14:paraId="08EA85C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002501 |         material: str,</w:t>
      </w:r>
    </w:p>
    <w:p w14:paraId="6BEC4E6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002502 |         base_offset: float,</w:t>
      </w:r>
    </w:p>
    <w:p w14:paraId="05A1C65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002503 |         thickness: float,</w:t>
      </w:r>
    </w:p>
    <w:p w14:paraId="7FC4D81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002504 |         thickness_adj: float,</w:t>
      </w:r>
    </w:p>
    <w:p w14:paraId="4792DD7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002505 |         diameter: float,</w:t>
      </w:r>
    </w:p>
    <w:p w14:paraId="480B48F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002506 |         diameter_adj: float,</w:t>
      </w:r>
    </w:p>
    <w:p w14:paraId="7B1C28A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002507 |         total_offset: float</w:t>
      </w:r>
    </w:p>
    <w:p w14:paraId="611E889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002508 |     ) -&gt; str:</w:t>
      </w:r>
    </w:p>
    <w:p w14:paraId="74978F4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002509 |         """生成推荐说明文字"""</w:t>
      </w:r>
    </w:p>
    <w:p w14:paraId="3749A0A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002510 |         parts = [f"基于{material}材质，基础补偿值为+{base_offset}°"]</w:t>
      </w:r>
    </w:p>
    <w:p w14:paraId="2CEF6D4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002511 |         </w:t>
      </w:r>
    </w:p>
    <w:p w14:paraId="67743E2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002512 |         if thickness_adj != 0:</w:t>
      </w:r>
    </w:p>
    <w:p w14:paraId="7B49A35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002513 |             adj_text = "增加" if thickness_adj &gt; 0 else "减少"</w:t>
      </w:r>
    </w:p>
    <w:p w14:paraId="0BC8315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002514 |             parts.append(f"壁厚{thickness}mm，{adj_text}补偿{abs(thickness_adj)}°")</w:t>
      </w:r>
    </w:p>
    <w:p w14:paraId="5674E8D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002515 |         </w:t>
      </w:r>
    </w:p>
    <w:p w14:paraId="0313CEB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002516 |         if diameter_adj != 0:</w:t>
      </w:r>
    </w:p>
    <w:p w14:paraId="4F11408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002517 |             parts.append(f"管径{diameter}mm较大，减少补偿{abs(diameter_adj)}°")</w:t>
      </w:r>
    </w:p>
    <w:p w14:paraId="53AA705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002518 |         </w:t>
      </w:r>
    </w:p>
    <w:p w14:paraId="56C0515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002519 |         parts.append(f"综合补偿值为{total_offset:+.2f}°")</w:t>
      </w:r>
    </w:p>
    <w:p w14:paraId="1ADAB93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002520 |         </w:t>
      </w:r>
    </w:p>
    <w:p w14:paraId="47DED87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002521 |         return "。".join(parts)</w:t>
      </w:r>
    </w:p>
    <w:p w14:paraId="1698FF1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002522 | # ===== FILE: frontend/src/api/index.ts =====</w:t>
      </w:r>
    </w:p>
    <w:p w14:paraId="150BCA8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002523 | import type {</w:t>
      </w:r>
    </w:p>
    <w:p w14:paraId="3328B97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002524 |   ApiResponse,</w:t>
      </w:r>
    </w:p>
    <w:p w14:paraId="30C0037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002525 |   RecommendParams,</w:t>
      </w:r>
    </w:p>
    <w:p w14:paraId="283BBC1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002526 |   RecommendResult,</w:t>
      </w:r>
    </w:p>
    <w:p w14:paraId="7F451EA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002527 |   DeviceState,</w:t>
      </w:r>
    </w:p>
    <w:p w14:paraId="488F0C3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002528 |   TaskSubmitParams,</w:t>
      </w:r>
    </w:p>
    <w:p w14:paraId="4915A52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002529 |   TaskSubmitResult,</w:t>
      </w:r>
    </w:p>
    <w:p w14:paraId="57747D0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002530 |   HistoryRecord,</w:t>
      </w:r>
    </w:p>
    <w:p w14:paraId="2A2CCFC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002531 |   LoginRequest,</w:t>
      </w:r>
    </w:p>
    <w:p w14:paraId="5410891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002532 |   LoginResponse,</w:t>
      </w:r>
    </w:p>
    <w:p w14:paraId="7EE06A4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002533 |   Machine,</w:t>
      </w:r>
    </w:p>
    <w:p w14:paraId="2AAF33C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002534 |   MachineCreateRequest,</w:t>
      </w:r>
    </w:p>
    <w:p w14:paraId="3608D96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002535 |   UserInfo,</w:t>
      </w:r>
    </w:p>
    <w:p w14:paraId="5B6107C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002536 | } from '../types'</w:t>
      </w:r>
    </w:p>
    <w:p w14:paraId="63EF2AB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002537 | </w:t>
      </w:r>
    </w:p>
    <w:p w14:paraId="45E7EB5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002538 | const API_BASE = (import.meta.env.VITE_API_BASE || '/api').replace(/\/$/, '')</w:t>
      </w:r>
    </w:p>
    <w:p w14:paraId="0273313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002539 | const REQUEST_TIMEOUT_MS = Number(import.meta.env.VITE_API_TIMEOUT_MS || 12000)</w:t>
      </w:r>
    </w:p>
    <w:p w14:paraId="060825E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002540 | </w:t>
      </w:r>
    </w:p>
    <w:p w14:paraId="1687CAF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002541 | function getFallbackBaseList(): string[] {</w:t>
      </w:r>
    </w:p>
    <w:p w14:paraId="03CF361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002542 |   // Primary base first, then fallback without /api prefix for platforms</w:t>
      </w:r>
    </w:p>
    <w:p w14:paraId="5383F26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002543 |   // that forward to backend root paths.</w:t>
      </w:r>
    </w:p>
    <w:p w14:paraId="297A163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002544 |   const bases = [API_BASE]</w:t>
      </w:r>
    </w:p>
    <w:p w14:paraId="188E5F8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002545 |   if (API_BASE === '/api') {</w:t>
      </w:r>
    </w:p>
    <w:p w14:paraId="7EEF1A6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002546 |     bases.push('')</w:t>
      </w:r>
    </w:p>
    <w:p w14:paraId="317922E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002547 |   }</w:t>
      </w:r>
    </w:p>
    <w:p w14:paraId="1F51E4D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002548 |   return bases</w:t>
      </w:r>
    </w:p>
    <w:p w14:paraId="31E3844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002549 | }</w:t>
      </w:r>
    </w:p>
    <w:p w14:paraId="5B876A2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002550 | </w:t>
      </w:r>
      <w:r>
        <w:rPr>
          <w:rFonts w:ascii="Consolas" w:hAnsi="Consolas" w:eastAsia="Consolas"/>
          <w:sz w:val="17"/>
        </w:rPr>
        <w:br w:type="page"/>
      </w:r>
    </w:p>
    <w:p w14:paraId="3CFB3C0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002551 | function getToken(): string | null {</w:t>
      </w:r>
    </w:p>
    <w:p w14:paraId="19E9AD8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002552 |   return localStorage.getItem('token')</w:t>
      </w:r>
    </w:p>
    <w:p w14:paraId="747AD56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002553 | }</w:t>
      </w:r>
    </w:p>
    <w:p w14:paraId="1874BF0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002554 | </w:t>
      </w:r>
    </w:p>
    <w:p w14:paraId="598B065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002555 | function logoutAndRedirectToLogin() {</w:t>
      </w:r>
    </w:p>
    <w:p w14:paraId="45ACB85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002556 |   localStorage.removeItem('token')</w:t>
      </w:r>
    </w:p>
    <w:p w14:paraId="06980FA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002557 |   localStorage.removeItem('user')</w:t>
      </w:r>
    </w:p>
    <w:p w14:paraId="24AFFA3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002558 |   localStorage.removeItem('role')</w:t>
      </w:r>
    </w:p>
    <w:p w14:paraId="6FF9DC4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002559 |   localStorage.removeItem('machine_id')</w:t>
      </w:r>
    </w:p>
    <w:p w14:paraId="52A105E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002560 |   localStorage.removeItem('machine_name')</w:t>
      </w:r>
    </w:p>
    <w:p w14:paraId="49489A7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002561 |   localStorage.removeItem('current_machine')</w:t>
      </w:r>
    </w:p>
    <w:p w14:paraId="69B81C3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002562 | </w:t>
      </w:r>
    </w:p>
    <w:p w14:paraId="10F2E8C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002563 |   if (window.location.pathname !== '/login') {</w:t>
      </w:r>
    </w:p>
    <w:p w14:paraId="5916A74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002564 |     window.location.href = '/login'</w:t>
      </w:r>
    </w:p>
    <w:p w14:paraId="163B90A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002565 |   }</w:t>
      </w:r>
    </w:p>
    <w:p w14:paraId="1B56545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002566 | }</w:t>
      </w:r>
    </w:p>
    <w:p w14:paraId="37D8688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002567 | </w:t>
      </w:r>
    </w:p>
    <w:p w14:paraId="11B4B47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002568 | async function parseErrorMessage(response: Response): Promise&lt;string&gt; {</w:t>
      </w:r>
    </w:p>
    <w:p w14:paraId="225D3B2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002569 |   try {</w:t>
      </w:r>
    </w:p>
    <w:p w14:paraId="2AF4FD2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002570 |     const payload = await response.json()</w:t>
      </w:r>
    </w:p>
    <w:p w14:paraId="2CCC861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002571 | </w:t>
      </w:r>
    </w:p>
    <w:p w14:paraId="1616BAE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002572 |     if (payload?.message &amp;&amp; typeof payload.message === 'string') {</w:t>
      </w:r>
    </w:p>
    <w:p w14:paraId="23AC1F4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002573 |       return payload.message</w:t>
      </w:r>
    </w:p>
    <w:p w14:paraId="7B0935B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002574 |     }</w:t>
      </w:r>
    </w:p>
    <w:p w14:paraId="7EDAD95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002575 | </w:t>
      </w:r>
    </w:p>
    <w:p w14:paraId="34E3423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002576 |     if (payload?.detail) {</w:t>
      </w:r>
    </w:p>
    <w:p w14:paraId="53FF9BD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002577 |       return typeof payload.detail === 'string' ? payload.detail : JSON.stringify(payload.detail)</w:t>
      </w:r>
    </w:p>
    <w:p w14:paraId="2329E85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002578 |     }</w:t>
      </w:r>
    </w:p>
    <w:p w14:paraId="6491E83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002579 |   } catch {</w:t>
      </w:r>
    </w:p>
    <w:p w14:paraId="5403D42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002580 |     // ignore and fallback to status text</w:t>
      </w:r>
    </w:p>
    <w:p w14:paraId="34CB409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002581 |   }</w:t>
      </w:r>
    </w:p>
    <w:p w14:paraId="11C2906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002582 | </w:t>
      </w:r>
    </w:p>
    <w:p w14:paraId="4453F5E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002583 |   return `Request failed (${response.status})`</w:t>
      </w:r>
    </w:p>
    <w:p w14:paraId="0F85F11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002584 | }</w:t>
      </w:r>
    </w:p>
    <w:p w14:paraId="28FE586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002585 | </w:t>
      </w:r>
    </w:p>
    <w:p w14:paraId="46BD010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002586 | async function request&lt;T&gt;(url: string, options?: RequestInit): Promise&lt;ApiResponse&lt;T&gt;&gt; {</w:t>
      </w:r>
    </w:p>
    <w:p w14:paraId="734033B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002587 |   const headers: Record&lt;string, string&gt; = {</w:t>
      </w:r>
    </w:p>
    <w:p w14:paraId="00F3E3E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002588 |     'Content-Type': 'application/json',</w:t>
      </w:r>
    </w:p>
    <w:p w14:paraId="0A0A6EB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002589 |   }</w:t>
      </w:r>
    </w:p>
    <w:p w14:paraId="7B48243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002590 | </w:t>
      </w:r>
    </w:p>
    <w:p w14:paraId="7391475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002591 |   const token = getToken()</w:t>
      </w:r>
    </w:p>
    <w:p w14:paraId="12CDF51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002592 |   if (token) {</w:t>
      </w:r>
    </w:p>
    <w:p w14:paraId="437A3C0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002593 |     headers.Authorization = `Bearer ${token}`</w:t>
      </w:r>
    </w:p>
    <w:p w14:paraId="107A873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002594 |   }</w:t>
      </w:r>
    </w:p>
    <w:p w14:paraId="2362E4E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002595 | </w:t>
      </w:r>
    </w:p>
    <w:p w14:paraId="6A66E22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002596 |   const controller = new AbortController()</w:t>
      </w:r>
    </w:p>
    <w:p w14:paraId="56ED7F8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002597 |   const timeout = window.setTimeout(() =&gt; controller.abort(), REQUEST_TIMEOUT_MS)</w:t>
      </w:r>
    </w:p>
    <w:p w14:paraId="14596DE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002598 | </w:t>
      </w:r>
    </w:p>
    <w:p w14:paraId="201C298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002599 |   try {</w:t>
      </w:r>
    </w:p>
    <w:p w14:paraId="47DF6F7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002600 |     const bases = getFallbackBaseList()</w:t>
      </w:r>
      <w:r>
        <w:rPr>
          <w:rFonts w:ascii="Consolas" w:hAnsi="Consolas" w:eastAsia="Consolas"/>
          <w:sz w:val="17"/>
        </w:rPr>
        <w:br w:type="page"/>
      </w:r>
    </w:p>
    <w:p w14:paraId="0D5200E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002601 |     let lastError: Error | null = null</w:t>
      </w:r>
    </w:p>
    <w:p w14:paraId="335754A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002602 | </w:t>
      </w:r>
    </w:p>
    <w:p w14:paraId="0137674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002603 |     for (let i = 0; i &lt; bases.length; i++) {</w:t>
      </w:r>
    </w:p>
    <w:p w14:paraId="67140AB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002604 |       const base = bases[i]</w:t>
      </w:r>
    </w:p>
    <w:p w14:paraId="239109F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002605 |       const response = await fetch(`${base}${url}`, {</w:t>
      </w:r>
    </w:p>
    <w:p w14:paraId="4B0DF1C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002606 |         headers,</w:t>
      </w:r>
    </w:p>
    <w:p w14:paraId="435D14F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002607 |         ...options,</w:t>
      </w:r>
    </w:p>
    <w:p w14:paraId="4B333AB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002608 |         signal: controller.signal,</w:t>
      </w:r>
    </w:p>
    <w:p w14:paraId="1109BDC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002609 |       })</w:t>
      </w:r>
    </w:p>
    <w:p w14:paraId="000A1F1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002610 | </w:t>
      </w:r>
    </w:p>
    <w:p w14:paraId="15D2AB2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002611 |       if (response.ok) {</w:t>
      </w:r>
    </w:p>
    <w:p w14:paraId="122C4F4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002612 |         return response.json()</w:t>
      </w:r>
    </w:p>
    <w:p w14:paraId="766DD16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002613 |       }</w:t>
      </w:r>
    </w:p>
    <w:p w14:paraId="62914E0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002614 | </w:t>
      </w:r>
    </w:p>
    <w:p w14:paraId="46820A8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002615 |       if (response.status === 401) {</w:t>
      </w:r>
    </w:p>
    <w:p w14:paraId="11D4A1E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002616 |         logoutAndRedirectToLogin()</w:t>
      </w:r>
    </w:p>
    <w:p w14:paraId="497D8E0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002617 |         throw new Error('Unauthorized or session expired')</w:t>
      </w:r>
    </w:p>
    <w:p w14:paraId="0756373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002618 |       }</w:t>
      </w:r>
    </w:p>
    <w:p w14:paraId="7E34EDF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002619 | </w:t>
      </w:r>
    </w:p>
    <w:p w14:paraId="7AD2871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002620 |       // Fallback only when primary /api route is not found.</w:t>
      </w:r>
    </w:p>
    <w:p w14:paraId="6AEC38E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002621 |       if (response.status === 404 &amp;&amp; i &lt; bases.length - 1) {</w:t>
      </w:r>
    </w:p>
    <w:p w14:paraId="5F3A77C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002622 |         continue</w:t>
      </w:r>
    </w:p>
    <w:p w14:paraId="642AD31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002623 |       }</w:t>
      </w:r>
    </w:p>
    <w:p w14:paraId="7D57D64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002624 | </w:t>
      </w:r>
    </w:p>
    <w:p w14:paraId="02840FF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002625 |       lastError = new Error(await parseErrorMessage(response))</w:t>
      </w:r>
    </w:p>
    <w:p w14:paraId="4795839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002626 |       break</w:t>
      </w:r>
    </w:p>
    <w:p w14:paraId="57AE3B9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002627 |     }</w:t>
      </w:r>
    </w:p>
    <w:p w14:paraId="59E7F9F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002628 | </w:t>
      </w:r>
    </w:p>
    <w:p w14:paraId="148DBDA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002629 |     throw lastError || new Error('Request failed')</w:t>
      </w:r>
    </w:p>
    <w:p w14:paraId="3632685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002630 |   } catch (error) {</w:t>
      </w:r>
    </w:p>
    <w:p w14:paraId="1DF1648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002631 |     if (error instanceof DOMException &amp;&amp; error.name === 'AbortError') {</w:t>
      </w:r>
    </w:p>
    <w:p w14:paraId="4820A67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002632 |       throw new Error(`Request timeout (&gt;${REQUEST_TIMEOUT_MS}ms)`)</w:t>
      </w:r>
    </w:p>
    <w:p w14:paraId="23BC3FC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002633 |     }</w:t>
      </w:r>
    </w:p>
    <w:p w14:paraId="4EE9180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002634 | </w:t>
      </w:r>
    </w:p>
    <w:p w14:paraId="65B47E7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002635 |     throw error</w:t>
      </w:r>
    </w:p>
    <w:p w14:paraId="6DBC7E4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002636 |   } finally {</w:t>
      </w:r>
    </w:p>
    <w:p w14:paraId="56302F7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002637 |     clearTimeout(timeout)</w:t>
      </w:r>
    </w:p>
    <w:p w14:paraId="6916D58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002638 |   }</w:t>
      </w:r>
    </w:p>
    <w:p w14:paraId="3B4665B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002639 | }</w:t>
      </w:r>
    </w:p>
    <w:p w14:paraId="340EDD3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002640 | </w:t>
      </w:r>
    </w:p>
    <w:p w14:paraId="791C0ED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002641 | export async function login(data: LoginRequest): Promise&lt;ApiResponse&lt;LoginResponse&gt;&gt; {</w:t>
      </w:r>
    </w:p>
    <w:p w14:paraId="7430C3D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002642 |   return request&lt;LoginResponse&gt;('/auth/login', {</w:t>
      </w:r>
    </w:p>
    <w:p w14:paraId="62FA699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002643 |     method: 'POST',</w:t>
      </w:r>
    </w:p>
    <w:p w14:paraId="50CAD5F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002644 |     body: JSON.stringify(data),</w:t>
      </w:r>
    </w:p>
    <w:p w14:paraId="5264C79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002645 |   })</w:t>
      </w:r>
    </w:p>
    <w:p w14:paraId="00F66BE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002646 | }</w:t>
      </w:r>
    </w:p>
    <w:p w14:paraId="0FF82CC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002647 | </w:t>
      </w:r>
    </w:p>
    <w:p w14:paraId="5775E44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002648 | export async function getMe(): Promise&lt;ApiResponse&lt;any&gt;&gt; {</w:t>
      </w:r>
    </w:p>
    <w:p w14:paraId="394BDF7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002649 |   return request('/auth/me', {</w:t>
      </w:r>
    </w:p>
    <w:p w14:paraId="77762B9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002650 |     method: 'GET',</w:t>
      </w:r>
      <w:r>
        <w:rPr>
          <w:rFonts w:ascii="Consolas" w:hAnsi="Consolas" w:eastAsia="Consolas"/>
          <w:sz w:val="17"/>
        </w:rPr>
        <w:br w:type="page"/>
      </w:r>
    </w:p>
    <w:p w14:paraId="6002D55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002651 |   })</w:t>
      </w:r>
    </w:p>
    <w:p w14:paraId="554BF8F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002652 | }</w:t>
      </w:r>
    </w:p>
    <w:p w14:paraId="1FC92C5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002653 | </w:t>
      </w:r>
    </w:p>
    <w:p w14:paraId="4A72119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002654 | export async function getUsers(): Promise&lt;ApiResponse&lt;UserInfo[]&gt;&gt; {</w:t>
      </w:r>
    </w:p>
    <w:p w14:paraId="6EE0399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002655 |   return request&lt;UserInfo[]&gt;('/auth/users', {</w:t>
      </w:r>
    </w:p>
    <w:p w14:paraId="568AC69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002656 |     method: 'GET',</w:t>
      </w:r>
    </w:p>
    <w:p w14:paraId="3285492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002657 |   })</w:t>
      </w:r>
    </w:p>
    <w:p w14:paraId="2203C04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002658 | }</w:t>
      </w:r>
    </w:p>
    <w:p w14:paraId="3A4E667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002659 | </w:t>
      </w:r>
    </w:p>
    <w:p w14:paraId="115FF44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002660 | export async function createUser(data: { username: string; password: string; role: string; name: string }): Promise&lt;ApiResponse&lt;UserInfo&gt;&gt; {</w:t>
      </w:r>
    </w:p>
    <w:p w14:paraId="4642F60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002661 |   return request&lt;UserInfo&gt;('/auth/users', {</w:t>
      </w:r>
    </w:p>
    <w:p w14:paraId="049B3E1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002662 |     method: 'POST',</w:t>
      </w:r>
    </w:p>
    <w:p w14:paraId="17AA7F3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002663 |     body: JSON.stringify(data),</w:t>
      </w:r>
    </w:p>
    <w:p w14:paraId="2B99302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002664 |   })</w:t>
      </w:r>
    </w:p>
    <w:p w14:paraId="7C171D0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002665 | }</w:t>
      </w:r>
    </w:p>
    <w:p w14:paraId="5B8B007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002666 | </w:t>
      </w:r>
    </w:p>
    <w:p w14:paraId="266C8B6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002667 | export async function deleteUser(username: string): Promise&lt;ApiResponse&lt;null&gt;&gt; {</w:t>
      </w:r>
    </w:p>
    <w:p w14:paraId="6720427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002668 |   return request&lt;null&gt;(`/auth/users/${username}`, {</w:t>
      </w:r>
    </w:p>
    <w:p w14:paraId="1F9CC60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002669 |     method: 'DELETE',</w:t>
      </w:r>
    </w:p>
    <w:p w14:paraId="44140DB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002670 |   })</w:t>
      </w:r>
    </w:p>
    <w:p w14:paraId="4B5421B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002671 | }</w:t>
      </w:r>
    </w:p>
    <w:p w14:paraId="2E3A6D9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002672 | </w:t>
      </w:r>
    </w:p>
    <w:p w14:paraId="0C89727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002673 | export async function updateUserPassword(username: string, newPassword: string): Promise&lt;ApiResponse&lt;null&gt;&gt; {</w:t>
      </w:r>
    </w:p>
    <w:p w14:paraId="1B742E8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002674 |   return request&lt;null&gt;(`/auth/users/${username}/password`, {</w:t>
      </w:r>
    </w:p>
    <w:p w14:paraId="74AB2F6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002675 |     method: 'POST',</w:t>
      </w:r>
    </w:p>
    <w:p w14:paraId="2301C0A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002676 |     body: JSON.stringify({ new_password: newPassword }),</w:t>
      </w:r>
    </w:p>
    <w:p w14:paraId="6949A68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002677 |   })</w:t>
      </w:r>
    </w:p>
    <w:p w14:paraId="69C47B4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002678 | }</w:t>
      </w:r>
    </w:p>
    <w:p w14:paraId="713BA7F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002679 | </w:t>
      </w:r>
    </w:p>
    <w:p w14:paraId="3DDEFFB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002680 | export async function getOperationLogs(limit: number = 100, offset: number = 0, username?: string, action?: string): Promise&lt;ApiResponse&lt;{ logs: any[]; total: number; limit: number; offset: number }&gt;&gt; {</w:t>
      </w:r>
    </w:p>
    <w:p w14:paraId="0E1128A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002681 |   let url = `/auth/logs?limit=${limit}&amp;offset=${offset}`</w:t>
      </w:r>
    </w:p>
    <w:p w14:paraId="1F8B8B1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002682 |   if (username) url += `&amp;username=${username}`</w:t>
      </w:r>
    </w:p>
    <w:p w14:paraId="590835C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002683 |   if (action) url += `&amp;action=${action}`</w:t>
      </w:r>
    </w:p>
    <w:p w14:paraId="49A4ABA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002684 |   return request(url, {</w:t>
      </w:r>
    </w:p>
    <w:p w14:paraId="7C11A6E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002685 |     method: 'GET',</w:t>
      </w:r>
    </w:p>
    <w:p w14:paraId="03A7D05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002686 |   })</w:t>
      </w:r>
    </w:p>
    <w:p w14:paraId="6766EF3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002687 | }</w:t>
      </w:r>
    </w:p>
    <w:p w14:paraId="7305731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002688 | </w:t>
      </w:r>
    </w:p>
    <w:p w14:paraId="7291B2B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002689 | export async function getMachines(status?: string): Promise&lt;ApiResponse&lt;Machine[]&gt;&gt; {</w:t>
      </w:r>
    </w:p>
    <w:p w14:paraId="4861F21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002690 |   let url = '/machines'</w:t>
      </w:r>
    </w:p>
    <w:p w14:paraId="60BA114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002691 |   if (status) {</w:t>
      </w:r>
    </w:p>
    <w:p w14:paraId="1B2289C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002692 |     url += `?status=${status}`</w:t>
      </w:r>
    </w:p>
    <w:p w14:paraId="784636C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002693 |   }</w:t>
      </w:r>
    </w:p>
    <w:p w14:paraId="5671C12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002694 |   return request&lt;Machine[]&gt;(url, {</w:t>
      </w:r>
    </w:p>
    <w:p w14:paraId="7F2FE25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002695 |     method: 'GET',</w:t>
      </w:r>
    </w:p>
    <w:p w14:paraId="74E5292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002696 |   })</w:t>
      </w:r>
    </w:p>
    <w:p w14:paraId="49861F2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002697 | }</w:t>
      </w:r>
    </w:p>
    <w:p w14:paraId="1EE5F5F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002698 | </w:t>
      </w:r>
    </w:p>
    <w:p w14:paraId="3E076F9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002699 | export async function createMachine(data: MachineCreateRequest): Promise&lt;ApiResponse&lt;Machine&gt;&gt; {</w:t>
      </w:r>
    </w:p>
    <w:p w14:paraId="2BC4334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002700 |   return request&lt;Machine&gt;('/machines', {</w:t>
      </w:r>
      <w:r>
        <w:rPr>
          <w:rFonts w:ascii="Consolas" w:hAnsi="Consolas" w:eastAsia="Consolas"/>
          <w:sz w:val="17"/>
        </w:rPr>
        <w:br w:type="page"/>
      </w:r>
    </w:p>
    <w:p w14:paraId="3030CC1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002701 |     method: 'POST',</w:t>
      </w:r>
    </w:p>
    <w:p w14:paraId="57BF3C8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002702 |     body: JSON.stringify(data),</w:t>
      </w:r>
    </w:p>
    <w:p w14:paraId="366A319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002703 |   })</w:t>
      </w:r>
    </w:p>
    <w:p w14:paraId="34CA67A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002704 | }</w:t>
      </w:r>
    </w:p>
    <w:p w14:paraId="77D2AF0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002705 | </w:t>
      </w:r>
    </w:p>
    <w:p w14:paraId="323A3AC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002706 | export async function updateMachine(machineId: string, data: { name?: string; location?: string }): Promise&lt;ApiResponse&lt;Machine&gt;&gt; {</w:t>
      </w:r>
    </w:p>
    <w:p w14:paraId="21BBBDB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002707 |   return request&lt;Machine&gt;(`/machines/${machineId}`, {</w:t>
      </w:r>
    </w:p>
    <w:p w14:paraId="0572300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002708 |     method: 'PUT',</w:t>
      </w:r>
    </w:p>
    <w:p w14:paraId="2142319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002709 |     body: JSON.stringify(data),</w:t>
      </w:r>
    </w:p>
    <w:p w14:paraId="53EB4C1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002710 |   })</w:t>
      </w:r>
    </w:p>
    <w:p w14:paraId="5BE740B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002711 | }</w:t>
      </w:r>
    </w:p>
    <w:p w14:paraId="32B5994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002712 | </w:t>
      </w:r>
    </w:p>
    <w:p w14:paraId="4AF897A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002713 | export async function deleteMachine(machineId: string): Promise&lt;ApiResponse&lt;null&gt;&gt; {</w:t>
      </w:r>
    </w:p>
    <w:p w14:paraId="027000C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002714 |   return request&lt;null&gt;(`/machines/${machineId}`, {</w:t>
      </w:r>
    </w:p>
    <w:p w14:paraId="13DEF95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002715 |     method: 'DELETE',</w:t>
      </w:r>
    </w:p>
    <w:p w14:paraId="62DE833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002716 |   })</w:t>
      </w:r>
    </w:p>
    <w:p w14:paraId="34A353D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002717 | }</w:t>
      </w:r>
    </w:p>
    <w:p w14:paraId="47963CF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002718 | </w:t>
      </w:r>
    </w:p>
    <w:p w14:paraId="4758697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002719 | export async function selectMachine(machineId: string): Promise&lt;ApiResponse&lt;{ token: string; machine: Machine }&gt;&gt; {</w:t>
      </w:r>
    </w:p>
    <w:p w14:paraId="4855275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002720 |   return request(`/machines/${machineId}/select`, {</w:t>
      </w:r>
    </w:p>
    <w:p w14:paraId="507C01F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002721 |     method: 'POST',</w:t>
      </w:r>
    </w:p>
    <w:p w14:paraId="79FF5A4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002722 |   })</w:t>
      </w:r>
    </w:p>
    <w:p w14:paraId="748D903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002723 | }</w:t>
      </w:r>
    </w:p>
    <w:p w14:paraId="13B3F51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002724 | </w:t>
      </w:r>
    </w:p>
    <w:p w14:paraId="1E28AC7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002725 | export async function getRecommend(params: RecommendParams): Promise&lt;ApiResponse&lt;RecommendResult&gt;&gt; {</w:t>
      </w:r>
    </w:p>
    <w:p w14:paraId="10E9799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002726 |   return request&lt;RecommendResult&gt;('/recommend', {</w:t>
      </w:r>
    </w:p>
    <w:p w14:paraId="6F9E1C2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002727 |     method: 'POST',</w:t>
      </w:r>
    </w:p>
    <w:p w14:paraId="5918C53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002728 |     body: JSON.stringify(params),</w:t>
      </w:r>
    </w:p>
    <w:p w14:paraId="5D12739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002729 |   })</w:t>
      </w:r>
    </w:p>
    <w:p w14:paraId="3680AB9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002730 | }</w:t>
      </w:r>
    </w:p>
    <w:p w14:paraId="0D9C782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002731 | </w:t>
      </w:r>
    </w:p>
    <w:p w14:paraId="69C2B49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002732 | export async function getDeviceStatus(machineId?: string): Promise&lt;ApiResponse&lt;DeviceState&gt;&gt; {</w:t>
      </w:r>
    </w:p>
    <w:p w14:paraId="3C0B806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002733 |   let url = '/device/status'</w:t>
      </w:r>
    </w:p>
    <w:p w14:paraId="6521111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002734 |   if (machineId) {</w:t>
      </w:r>
    </w:p>
    <w:p w14:paraId="61D09AA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002735 |     url += `?machine_id=${machineId}`</w:t>
      </w:r>
    </w:p>
    <w:p w14:paraId="174E22D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002736 |   }</w:t>
      </w:r>
    </w:p>
    <w:p w14:paraId="5B4EDE2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002737 |   return request&lt;DeviceState&gt;(url, {</w:t>
      </w:r>
    </w:p>
    <w:p w14:paraId="0505F30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002738 |     method: 'GET',</w:t>
      </w:r>
    </w:p>
    <w:p w14:paraId="0A061E9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002739 |   })</w:t>
      </w:r>
    </w:p>
    <w:p w14:paraId="25BB805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002740 | }</w:t>
      </w:r>
    </w:p>
    <w:p w14:paraId="00E67A4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002741 | </w:t>
      </w:r>
    </w:p>
    <w:p w14:paraId="7C663A4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002742 | export async function submitTask(params: TaskSubmitParams, machineId?: string): Promise&lt;ApiResponse&lt;TaskSubmitResult&gt;&gt; {</w:t>
      </w:r>
    </w:p>
    <w:p w14:paraId="6152571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002743 |   let url = '/device/submit'</w:t>
      </w:r>
    </w:p>
    <w:p w14:paraId="6EC61A0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002744 |   if (machineId) {</w:t>
      </w:r>
    </w:p>
    <w:p w14:paraId="60B2A60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002745 |     url += `?machine_id=${machineId}`</w:t>
      </w:r>
    </w:p>
    <w:p w14:paraId="7B8ED81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002746 |   }</w:t>
      </w:r>
    </w:p>
    <w:p w14:paraId="167116E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002747 |   return request&lt;TaskSubmitResult&gt;(url, {</w:t>
      </w:r>
    </w:p>
    <w:p w14:paraId="0A9C93B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002748 |     method: 'POST',</w:t>
      </w:r>
    </w:p>
    <w:p w14:paraId="28175BE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002749 |     body: JSON.stringify(params),</w:t>
      </w:r>
    </w:p>
    <w:p w14:paraId="5497020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002750 |   })</w:t>
      </w:r>
      <w:r>
        <w:rPr>
          <w:rFonts w:ascii="Consolas" w:hAnsi="Consolas" w:eastAsia="Consolas"/>
          <w:sz w:val="17"/>
        </w:rPr>
        <w:br w:type="page"/>
      </w:r>
    </w:p>
    <w:p w14:paraId="1DAB87A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002751 | }</w:t>
      </w:r>
    </w:p>
    <w:p w14:paraId="4818980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002752 | </w:t>
      </w:r>
    </w:p>
    <w:p w14:paraId="7895599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002753 | export async function getHistory(limit: number = 10, machineId?: string): Promise&lt;ApiResponse&lt;HistoryRecord[]&gt;&gt; {</w:t>
      </w:r>
    </w:p>
    <w:p w14:paraId="017F194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002754 |   let url = `/history?limit=${limit}`</w:t>
      </w:r>
    </w:p>
    <w:p w14:paraId="0AAC156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002755 |   if (machineId) {</w:t>
      </w:r>
    </w:p>
    <w:p w14:paraId="79924CD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002756 |     url += `&amp;machine_id=${machineId}`</w:t>
      </w:r>
    </w:p>
    <w:p w14:paraId="3E9FC02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002757 |   }</w:t>
      </w:r>
    </w:p>
    <w:p w14:paraId="712F315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002758 |   return request&lt;HistoryRecord[]&gt;(url, {</w:t>
      </w:r>
    </w:p>
    <w:p w14:paraId="0D2F54B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002759 |     method: 'GET',</w:t>
      </w:r>
    </w:p>
    <w:p w14:paraId="6F0B500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002760 |   })</w:t>
      </w:r>
    </w:p>
    <w:p w14:paraId="246FE84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002761 | }</w:t>
      </w:r>
    </w:p>
    <w:p w14:paraId="4C4C727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002762 | # ===== FILE: frontend/src/main.ts =====</w:t>
      </w:r>
    </w:p>
    <w:p w14:paraId="32C1249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002763 | import { createApp } from 'vue'</w:t>
      </w:r>
    </w:p>
    <w:p w14:paraId="3A875B7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002764 | import { createPinia } from 'pinia'</w:t>
      </w:r>
    </w:p>
    <w:p w14:paraId="6F3FEFA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002765 | import App from './App.vue'</w:t>
      </w:r>
    </w:p>
    <w:p w14:paraId="1AA1C98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002766 | import router from './router'</w:t>
      </w:r>
    </w:p>
    <w:p w14:paraId="3524D27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002767 | </w:t>
      </w:r>
    </w:p>
    <w:p w14:paraId="29CC0DE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002768 | const app = createApp(App)</w:t>
      </w:r>
    </w:p>
    <w:p w14:paraId="385F3D9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002769 | </w:t>
      </w:r>
    </w:p>
    <w:p w14:paraId="2010701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002770 | app.use(createPinia())</w:t>
      </w:r>
    </w:p>
    <w:p w14:paraId="5169164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002771 | app.use(router)</w:t>
      </w:r>
    </w:p>
    <w:p w14:paraId="26136E0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002772 | </w:t>
      </w:r>
    </w:p>
    <w:p w14:paraId="4E7C308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002773 | app.mount('#app')</w:t>
      </w:r>
    </w:p>
    <w:p w14:paraId="049814B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002774 | # ===== FILE: frontend/src/router/index.ts =====</w:t>
      </w:r>
    </w:p>
    <w:p w14:paraId="17C1220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002775 | import { createRouter, createWebHistory } from 'vue-router'</w:t>
      </w:r>
    </w:p>
    <w:p w14:paraId="7D52E3A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002776 | import { useAuthStore } from '../stores/auth'</w:t>
      </w:r>
    </w:p>
    <w:p w14:paraId="484C651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002777 | import DashboardView from '../views/DashboardView.vue'</w:t>
      </w:r>
    </w:p>
    <w:p w14:paraId="7FF2A15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002778 | import DeviceView from '../views/DeviceView.vue'</w:t>
      </w:r>
    </w:p>
    <w:p w14:paraId="25A3448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002779 | import HistoryView from '../views/HistoryView.vue'</w:t>
      </w:r>
    </w:p>
    <w:p w14:paraId="38CF9A8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002780 | import LoginView from '../views/LoginView.vue'</w:t>
      </w:r>
    </w:p>
    <w:p w14:paraId="1A86844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002781 | import MachineSelectView from '../views/MachineSelectView.vue'</w:t>
      </w:r>
    </w:p>
    <w:p w14:paraId="4EE4919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002782 | import UserManagementView from '../views/UserManagementView.vue'</w:t>
      </w:r>
    </w:p>
    <w:p w14:paraId="7118929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002783 | import OperationLogView from '../views/OperationLogView.vue'</w:t>
      </w:r>
    </w:p>
    <w:p w14:paraId="464C508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002784 | </w:t>
      </w:r>
    </w:p>
    <w:p w14:paraId="5BE6749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002785 | </w:t>
      </w:r>
    </w:p>
    <w:p w14:paraId="2342284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002786 | const router = createRouter({</w:t>
      </w:r>
    </w:p>
    <w:p w14:paraId="53636E7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002787 |   history: createWebHistory(),</w:t>
      </w:r>
    </w:p>
    <w:p w14:paraId="43D6158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002788 |   routes: [</w:t>
      </w:r>
    </w:p>
    <w:p w14:paraId="6D39ECA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002789 |     {</w:t>
      </w:r>
    </w:p>
    <w:p w14:paraId="4D34263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002790 |       path: '/login',</w:t>
      </w:r>
    </w:p>
    <w:p w14:paraId="0CA9267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002791 |       name: 'login',</w:t>
      </w:r>
    </w:p>
    <w:p w14:paraId="0B7E737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002792 |       component: LoginView,</w:t>
      </w:r>
    </w:p>
    <w:p w14:paraId="4506CB2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002793 |       meta: { public: true },</w:t>
      </w:r>
    </w:p>
    <w:p w14:paraId="4C75BC1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002794 |     },</w:t>
      </w:r>
    </w:p>
    <w:p w14:paraId="7776AA1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002795 | </w:t>
      </w:r>
    </w:p>
    <w:p w14:paraId="610D2A6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002796 |     {</w:t>
      </w:r>
    </w:p>
    <w:p w14:paraId="0C90BA2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002797 |       path: '/machines',</w:t>
      </w:r>
    </w:p>
    <w:p w14:paraId="4124794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002798 |       name: 'machines',</w:t>
      </w:r>
    </w:p>
    <w:p w14:paraId="6BEECE8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002799 |       component: MachineSelectView,</w:t>
      </w:r>
    </w:p>
    <w:p w14:paraId="0A11F84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002800 |       meta: { requiresAuth: true, requiresMachine: false },</w:t>
      </w:r>
      <w:r>
        <w:rPr>
          <w:rFonts w:ascii="Consolas" w:hAnsi="Consolas" w:eastAsia="Consolas"/>
          <w:sz w:val="17"/>
        </w:rPr>
        <w:br w:type="page"/>
      </w:r>
    </w:p>
    <w:p w14:paraId="6FFE735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002801 |     },</w:t>
      </w:r>
    </w:p>
    <w:p w14:paraId="5993336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002802 |     {</w:t>
      </w:r>
    </w:p>
    <w:p w14:paraId="5F4411D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002803 |       path: '/',</w:t>
      </w:r>
    </w:p>
    <w:p w14:paraId="162FF31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002804 |       name: 'dashboard',</w:t>
      </w:r>
    </w:p>
    <w:p w14:paraId="3FCFC67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002805 |       component: DashboardView,</w:t>
      </w:r>
    </w:p>
    <w:p w14:paraId="26A64FE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002806 |       meta: { requiresAuth: true, requiresMachine: true },</w:t>
      </w:r>
    </w:p>
    <w:p w14:paraId="657207A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002807 |     },</w:t>
      </w:r>
    </w:p>
    <w:p w14:paraId="67BD8B2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002808 |     {</w:t>
      </w:r>
    </w:p>
    <w:p w14:paraId="0E6A4E9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002809 |       path: '/device',</w:t>
      </w:r>
    </w:p>
    <w:p w14:paraId="42B7124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002810 |       name: 'device',</w:t>
      </w:r>
    </w:p>
    <w:p w14:paraId="67A4E5B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002811 |       component: DeviceView,</w:t>
      </w:r>
    </w:p>
    <w:p w14:paraId="5903E5C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002812 |       meta: { requiresAuth: true, requiresMachine: true },</w:t>
      </w:r>
    </w:p>
    <w:p w14:paraId="53578E8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002813 |     },</w:t>
      </w:r>
    </w:p>
    <w:p w14:paraId="702D3DB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002814 |     {</w:t>
      </w:r>
    </w:p>
    <w:p w14:paraId="256FF25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002815 |       path: '/history',</w:t>
      </w:r>
    </w:p>
    <w:p w14:paraId="1332FAE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002816 |       name: 'history',</w:t>
      </w:r>
    </w:p>
    <w:p w14:paraId="0EE2A17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002817 |       component: HistoryView,</w:t>
      </w:r>
    </w:p>
    <w:p w14:paraId="47232F1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002818 |       meta: { requiresAuth: true, requiresMachine: true },</w:t>
      </w:r>
    </w:p>
    <w:p w14:paraId="4A75723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002819 |     },</w:t>
      </w:r>
    </w:p>
    <w:p w14:paraId="124E493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002820 |     {</w:t>
      </w:r>
    </w:p>
    <w:p w14:paraId="2996B24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002821 |       path: '/users',</w:t>
      </w:r>
    </w:p>
    <w:p w14:paraId="5756EF1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002822 |       name: 'users',</w:t>
      </w:r>
    </w:p>
    <w:p w14:paraId="37B9DC6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002823 |       component: UserManagementView,</w:t>
      </w:r>
    </w:p>
    <w:p w14:paraId="5DB77C6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002824 |       meta: { requiresAuth: true, requiresAdmin: true },</w:t>
      </w:r>
    </w:p>
    <w:p w14:paraId="7F8CC87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002825 |     },</w:t>
      </w:r>
    </w:p>
    <w:p w14:paraId="2B651D3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002826 |     {</w:t>
      </w:r>
    </w:p>
    <w:p w14:paraId="5A07BA9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002827 |       path: '/logs',</w:t>
      </w:r>
    </w:p>
    <w:p w14:paraId="5862A79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002828 |       name: 'logs',</w:t>
      </w:r>
    </w:p>
    <w:p w14:paraId="2E51E72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002829 |       component: OperationLogView,</w:t>
      </w:r>
    </w:p>
    <w:p w14:paraId="100D35E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002830 |       meta: { requiresAuth: true, requiresAdmin: true },</w:t>
      </w:r>
    </w:p>
    <w:p w14:paraId="14FE7CF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002831 |     },</w:t>
      </w:r>
    </w:p>
    <w:p w14:paraId="599128E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002832 |   ],</w:t>
      </w:r>
    </w:p>
    <w:p w14:paraId="29CBD51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002833 | })</w:t>
      </w:r>
    </w:p>
    <w:p w14:paraId="08D6C79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002834 | </w:t>
      </w:r>
    </w:p>
    <w:p w14:paraId="3A586F2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002835 | // 路由守卫</w:t>
      </w:r>
    </w:p>
    <w:p w14:paraId="047F485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002836 | router.beforeEach((to, _from, next) =&gt; {</w:t>
      </w:r>
    </w:p>
    <w:p w14:paraId="31FB2D3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002837 |   const authStore = useAuthStore()</w:t>
      </w:r>
    </w:p>
    <w:p w14:paraId="627F942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002838 |   </w:t>
      </w:r>
    </w:p>
    <w:p w14:paraId="76D69F6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002839 |   // 恢复登录状态</w:t>
      </w:r>
    </w:p>
    <w:p w14:paraId="7B841A3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002840 |   if (!authStore.isLoggedIn) {</w:t>
      </w:r>
    </w:p>
    <w:p w14:paraId="2CC4F43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002841 |     authStore.restoreSession()</w:t>
      </w:r>
    </w:p>
    <w:p w14:paraId="4FEFFE1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002842 |   }</w:t>
      </w:r>
    </w:p>
    <w:p w14:paraId="0F2B62A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002843 |   </w:t>
      </w:r>
    </w:p>
    <w:p w14:paraId="06A8C3E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002844 |   const isLoggedIn = authStore.isLoggedIn</w:t>
      </w:r>
    </w:p>
    <w:p w14:paraId="7ACF080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002845 |   const isMachineLogin = authStore.isMachineLogin</w:t>
      </w:r>
    </w:p>
    <w:p w14:paraId="0C9B3DF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002846 |   const hasSelectedMachine = !!authStore.currentMachine</w:t>
      </w:r>
    </w:p>
    <w:p w14:paraId="1CD5DC8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002847 |   </w:t>
      </w:r>
    </w:p>
    <w:p w14:paraId="58D7C1C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002848 |   // 公开页面（登录页）</w:t>
      </w:r>
    </w:p>
    <w:p w14:paraId="6184BD3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002849 |   if (to.meta.public) {</w:t>
      </w:r>
    </w:p>
    <w:p w14:paraId="0157CAA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002850 |     if (isLoggedIn &amp;&amp; !to.meta.skipAuthRedirect) {</w:t>
      </w:r>
      <w:r>
        <w:rPr>
          <w:rFonts w:ascii="Consolas" w:hAnsi="Consolas" w:eastAsia="Consolas"/>
          <w:sz w:val="17"/>
        </w:rPr>
        <w:br w:type="page"/>
      </w:r>
    </w:p>
    <w:p w14:paraId="4BC6BAC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002851 |       // 已登录，跳转到对应页面</w:t>
      </w:r>
    </w:p>
    <w:p w14:paraId="5D200AE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002852 |       if (isMachineLogin || hasSelectedMachine) {</w:t>
      </w:r>
    </w:p>
    <w:p w14:paraId="0948577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002853 |         next('/')</w:t>
      </w:r>
    </w:p>
    <w:p w14:paraId="0AC2A6E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002854 |       } else {</w:t>
      </w:r>
    </w:p>
    <w:p w14:paraId="27CC817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002855 |         next('/machines')</w:t>
      </w:r>
    </w:p>
    <w:p w14:paraId="776D431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002856 |       }</w:t>
      </w:r>
    </w:p>
    <w:p w14:paraId="692150D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002857 |     } else {</w:t>
      </w:r>
    </w:p>
    <w:p w14:paraId="3204241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002858 |       next()</w:t>
      </w:r>
    </w:p>
    <w:p w14:paraId="7BA50AB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002859 |     }</w:t>
      </w:r>
    </w:p>
    <w:p w14:paraId="74D09A5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002860 |     return</w:t>
      </w:r>
    </w:p>
    <w:p w14:paraId="70C11AE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002861 |   }</w:t>
      </w:r>
    </w:p>
    <w:p w14:paraId="7266280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002862 |   </w:t>
      </w:r>
    </w:p>
    <w:p w14:paraId="6C62038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002863 |   // 需要登录的页面</w:t>
      </w:r>
    </w:p>
    <w:p w14:paraId="6784BEC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002864 |   if (to.meta.requiresAuth &amp;&amp; !isLoggedIn) {</w:t>
      </w:r>
    </w:p>
    <w:p w14:paraId="0FE95DF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002865 |     next('/login')</w:t>
      </w:r>
    </w:p>
    <w:p w14:paraId="3E4DB57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002866 |     return</w:t>
      </w:r>
    </w:p>
    <w:p w14:paraId="10927E9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002867 |   }</w:t>
      </w:r>
    </w:p>
    <w:p w14:paraId="5544074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002868 |   </w:t>
      </w:r>
    </w:p>
    <w:p w14:paraId="0158F96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002869 |   // 需要选择机器的页面</w:t>
      </w:r>
    </w:p>
    <w:p w14:paraId="266BA7C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002870 |   if (to.meta.requiresMachine) {</w:t>
      </w:r>
    </w:p>
    <w:p w14:paraId="5001298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002871 |     // 机器登录模式直接进入</w:t>
      </w:r>
    </w:p>
    <w:p w14:paraId="2D2E2A3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002872 |     if (isMachineLogin) {</w:t>
      </w:r>
    </w:p>
    <w:p w14:paraId="551580B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002873 |       next()</w:t>
      </w:r>
    </w:p>
    <w:p w14:paraId="5887A89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002874 |       return</w:t>
      </w:r>
    </w:p>
    <w:p w14:paraId="359A2B4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002875 |     }</w:t>
      </w:r>
    </w:p>
    <w:p w14:paraId="2948A51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002876 |     </w:t>
      </w:r>
    </w:p>
    <w:p w14:paraId="19C3694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002877 |     // 用户登录模式需要选择机器</w:t>
      </w:r>
    </w:p>
    <w:p w14:paraId="60A29CD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002878 |     if (!hasSelectedMachine) {</w:t>
      </w:r>
    </w:p>
    <w:p w14:paraId="452294A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002879 |       next('/machines')</w:t>
      </w:r>
    </w:p>
    <w:p w14:paraId="71BEB79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002880 |       return</w:t>
      </w:r>
    </w:p>
    <w:p w14:paraId="59C1574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002881 |     }</w:t>
      </w:r>
    </w:p>
    <w:p w14:paraId="3129F92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002882 |   }</w:t>
      </w:r>
    </w:p>
    <w:p w14:paraId="01B0009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002883 |   </w:t>
      </w:r>
    </w:p>
    <w:p w14:paraId="7F82006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002884 |   // 需要管理员权限的页面</w:t>
      </w:r>
    </w:p>
    <w:p w14:paraId="74FDF66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002885 |   if (to.meta.requiresAdmin &amp;&amp; authStore.userRole !== 'admin') {</w:t>
      </w:r>
    </w:p>
    <w:p w14:paraId="4B92201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002886 |     next('/')</w:t>
      </w:r>
    </w:p>
    <w:p w14:paraId="7A57F44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002887 |     return</w:t>
      </w:r>
    </w:p>
    <w:p w14:paraId="153A789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002888 |   }</w:t>
      </w:r>
    </w:p>
    <w:p w14:paraId="194913D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002889 |   </w:t>
      </w:r>
    </w:p>
    <w:p w14:paraId="4F8D38E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002890 |   next()</w:t>
      </w:r>
    </w:p>
    <w:p w14:paraId="2822E2B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002891 | })</w:t>
      </w:r>
    </w:p>
    <w:p w14:paraId="5B6DCE8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002892 | </w:t>
      </w:r>
    </w:p>
    <w:p w14:paraId="0F85649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002893 | export default router</w:t>
      </w:r>
    </w:p>
    <w:p w14:paraId="512C290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002894 | # ===== FILE: frontend/src/stores/auth.ts =====</w:t>
      </w:r>
    </w:p>
    <w:p w14:paraId="1AC62AB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002895 | import { defineStore } from 'pinia'</w:t>
      </w:r>
    </w:p>
    <w:p w14:paraId="1A5981A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002896 | import { ref, computed } from 'vue'</w:t>
      </w:r>
    </w:p>
    <w:p w14:paraId="4C96B81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002897 | import type { UserInfo, UserRole, Machine, LoginRequest } from '../types'</w:t>
      </w:r>
    </w:p>
    <w:p w14:paraId="567B0C5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002898 | import { login, selectMachine } from '../api'</w:t>
      </w:r>
    </w:p>
    <w:p w14:paraId="7B6AEBB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002899 | </w:t>
      </w:r>
    </w:p>
    <w:p w14:paraId="7CAB055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002900 | /**</w:t>
      </w:r>
      <w:r>
        <w:rPr>
          <w:rFonts w:ascii="Consolas" w:hAnsi="Consolas" w:eastAsia="Consolas"/>
          <w:sz w:val="17"/>
        </w:rPr>
        <w:br w:type="page"/>
      </w:r>
    </w:p>
    <w:p w14:paraId="6258B64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002901 |  * 认证状态 Store</w:t>
      </w:r>
    </w:p>
    <w:p w14:paraId="1917646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002902 |  * 管理用户登录、权限、当前选中的机器</w:t>
      </w:r>
    </w:p>
    <w:p w14:paraId="4CCB7F5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002903 |  */</w:t>
      </w:r>
    </w:p>
    <w:p w14:paraId="76F5533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002904 | export const useAuthStore = defineStore('auth', () =&gt; {</w:t>
      </w:r>
    </w:p>
    <w:p w14:paraId="4D6523D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002905 |   // ==================== State ====================</w:t>
      </w:r>
    </w:p>
    <w:p w14:paraId="664B8B3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002906 |   const token = ref&lt;string | null&gt;(localStorage.getItem('token'))</w:t>
      </w:r>
    </w:p>
    <w:p w14:paraId="5B1E6F4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002907 |   const user = ref&lt;UserInfo | null&gt;(null)</w:t>
      </w:r>
    </w:p>
    <w:p w14:paraId="4502E45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002908 |   const currentMachine = ref&lt;Machine | null&gt;(null)</w:t>
      </w:r>
    </w:p>
    <w:p w14:paraId="722B3A4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002909 |   const loading = ref(false)</w:t>
      </w:r>
    </w:p>
    <w:p w14:paraId="6DA2B7F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002910 |   const error = ref&lt;string | null&gt;(null)</w:t>
      </w:r>
    </w:p>
    <w:p w14:paraId="6D35ED4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002911 | </w:t>
      </w:r>
    </w:p>
    <w:p w14:paraId="51BE683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002912 |   // ==================== Getters ====================</w:t>
      </w:r>
    </w:p>
    <w:p w14:paraId="7845F10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002913 |   const isLoggedIn = computed(() =&gt; !!token.value)</w:t>
      </w:r>
    </w:p>
    <w:p w14:paraId="000A598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002914 |   </w:t>
      </w:r>
    </w:p>
    <w:p w14:paraId="354EB69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002915 |   const userRole = computed&lt;UserRole | null&gt;(() =&gt; {</w:t>
      </w:r>
    </w:p>
    <w:p w14:paraId="4FB0331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002916 |     if (!user.value) {</w:t>
      </w:r>
    </w:p>
    <w:p w14:paraId="0777194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002917 |       // 检查token中是否包含机器角色</w:t>
      </w:r>
    </w:p>
    <w:p w14:paraId="2568C7B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002918 |       const storedRole = localStorage.getItem('role')</w:t>
      </w:r>
    </w:p>
    <w:p w14:paraId="4B8D53E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002919 |       if (storedRole === 'machine') return 'machine'</w:t>
      </w:r>
    </w:p>
    <w:p w14:paraId="742AA9A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002920 |       return null</w:t>
      </w:r>
    </w:p>
    <w:p w14:paraId="584ADDD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002921 |     }</w:t>
      </w:r>
    </w:p>
    <w:p w14:paraId="2747957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002922 |     return user.value.role</w:t>
      </w:r>
    </w:p>
    <w:p w14:paraId="10A97F0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002923 |   })</w:t>
      </w:r>
    </w:p>
    <w:p w14:paraId="0A7BCF9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002924 |   </w:t>
      </w:r>
    </w:p>
    <w:p w14:paraId="272549C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002925 |   const isMachineLogin = computed(() =&gt; userRole.value === 'machine')</w:t>
      </w:r>
    </w:p>
    <w:p w14:paraId="7ED4861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002926 |   const isAdmin = computed(() =&gt; userRole.value === 'admin')</w:t>
      </w:r>
    </w:p>
    <w:p w14:paraId="2DD883A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002927 |   const isMaintenance = computed(() =&gt; userRole.value === 'maintenance')</w:t>
      </w:r>
    </w:p>
    <w:p w14:paraId="2A4077E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002928 |   const canManageMachines = computed(() =&gt; isAdmin.value || isMaintenance.value)</w:t>
      </w:r>
    </w:p>
    <w:p w14:paraId="2FE5DA0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002929 |   </w:t>
      </w:r>
    </w:p>
    <w:p w14:paraId="46A2506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002930 |   const displayName = computed(() =&gt; {</w:t>
      </w:r>
    </w:p>
    <w:p w14:paraId="3056DDC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002931 |     if (currentMachine.value) {</w:t>
      </w:r>
    </w:p>
    <w:p w14:paraId="3AB6B17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002932 |       return currentMachine.value.name</w:t>
      </w:r>
    </w:p>
    <w:p w14:paraId="03F1BB7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002933 |     }</w:t>
      </w:r>
    </w:p>
    <w:p w14:paraId="757705A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002934 |     return user.value?.name || '未登录'</w:t>
      </w:r>
    </w:p>
    <w:p w14:paraId="09CD06E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002935 |   })</w:t>
      </w:r>
    </w:p>
    <w:p w14:paraId="1652360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002936 | </w:t>
      </w:r>
    </w:p>
    <w:p w14:paraId="4028DC6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002937 |   // ==================== Actions ====================</w:t>
      </w:r>
    </w:p>
    <w:p w14:paraId="30112EE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002938 |   </w:t>
      </w:r>
    </w:p>
    <w:p w14:paraId="1A48F20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002939 |   /**</w:t>
      </w:r>
    </w:p>
    <w:p w14:paraId="6D33C26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002940 |    * 用户登录</w:t>
      </w:r>
    </w:p>
    <w:p w14:paraId="4C133EB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002941 |    */</w:t>
      </w:r>
    </w:p>
    <w:p w14:paraId="1FAD298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002942 |   async function doLogin(request: LoginRequest) {</w:t>
      </w:r>
    </w:p>
    <w:p w14:paraId="6EB4BE3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002943 |     loading.value = true</w:t>
      </w:r>
    </w:p>
    <w:p w14:paraId="51A1509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002944 |     error.value = null</w:t>
      </w:r>
    </w:p>
    <w:p w14:paraId="5872A43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002945 |     </w:t>
      </w:r>
    </w:p>
    <w:p w14:paraId="7F3485B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002946 |     try {</w:t>
      </w:r>
    </w:p>
    <w:p w14:paraId="61FEF8C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002947 |       const res = await login(request)</w:t>
      </w:r>
    </w:p>
    <w:p w14:paraId="6945C9A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002948 |       if (res.code === 0) {</w:t>
      </w:r>
    </w:p>
    <w:p w14:paraId="39224D2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002949 |         const data = res.data</w:t>
      </w:r>
    </w:p>
    <w:p w14:paraId="557B4E4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002950 |         token.value = data.token</w:t>
      </w:r>
      <w:r>
        <w:rPr>
          <w:rFonts w:ascii="Consolas" w:hAnsi="Consolas" w:eastAsia="Consolas"/>
          <w:sz w:val="17"/>
        </w:rPr>
        <w:br w:type="page"/>
      </w:r>
    </w:p>
    <w:p w14:paraId="4D59BAD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002951 |         localStorage.setItem('token', data.token)</w:t>
      </w:r>
    </w:p>
    <w:p w14:paraId="78FDB04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002952 |         localStorage.setItem('role', data.role)</w:t>
      </w:r>
    </w:p>
    <w:p w14:paraId="7AD7245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002953 |         </w:t>
      </w:r>
    </w:p>
    <w:p w14:paraId="7F3D83A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002954 |         if (data.user) {</w:t>
      </w:r>
    </w:p>
    <w:p w14:paraId="5C3FF4B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002955 |           user.value = data.user</w:t>
      </w:r>
    </w:p>
    <w:p w14:paraId="62D8339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002956 |           localStorage.setItem('user', JSON.stringify(data.user))</w:t>
      </w:r>
    </w:p>
    <w:p w14:paraId="422EFFE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002957 |         } else if (data.machine_id) {</w:t>
      </w:r>
    </w:p>
    <w:p w14:paraId="7DF4317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002958 |           // 机器登录</w:t>
      </w:r>
    </w:p>
    <w:p w14:paraId="2E90B66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002959 |           localStorage.setItem('machine_id', data.machine_id)</w:t>
      </w:r>
    </w:p>
    <w:p w14:paraId="15F9999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002960 |           if (data.machine_name) {</w:t>
      </w:r>
    </w:p>
    <w:p w14:paraId="1B93445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002961 |             localStorage.setItem('machine_name', data.machine_name)</w:t>
      </w:r>
    </w:p>
    <w:p w14:paraId="4CBD61B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002962 |           }</w:t>
      </w:r>
    </w:p>
    <w:p w14:paraId="79560CE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002963 |         }</w:t>
      </w:r>
    </w:p>
    <w:p w14:paraId="29F0EFD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002964 |         </w:t>
      </w:r>
    </w:p>
    <w:p w14:paraId="2E10254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002965 |         return true</w:t>
      </w:r>
    </w:p>
    <w:p w14:paraId="6D7596E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002966 |       } else {</w:t>
      </w:r>
    </w:p>
    <w:p w14:paraId="0FF0631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002967 |         error.value = res.message</w:t>
      </w:r>
    </w:p>
    <w:p w14:paraId="35BD587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002968 |         return false</w:t>
      </w:r>
    </w:p>
    <w:p w14:paraId="24708AE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002969 |       }</w:t>
      </w:r>
    </w:p>
    <w:p w14:paraId="57E69CD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002970 |     } catch (err) {</w:t>
      </w:r>
    </w:p>
    <w:p w14:paraId="711BA48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002971 |       error.value = err instanceof Error ? err.message : '登录失败'</w:t>
      </w:r>
    </w:p>
    <w:p w14:paraId="60B08FF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002972 |       return false</w:t>
      </w:r>
    </w:p>
    <w:p w14:paraId="0155A7E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002973 |     } finally {</w:t>
      </w:r>
    </w:p>
    <w:p w14:paraId="4D4B09F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002974 |       loading.value = false</w:t>
      </w:r>
    </w:p>
    <w:p w14:paraId="3615480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002975 |     }</w:t>
      </w:r>
    </w:p>
    <w:p w14:paraId="19BBF4A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002976 |   }</w:t>
      </w:r>
    </w:p>
    <w:p w14:paraId="0258F9A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002977 |   </w:t>
      </w:r>
    </w:p>
    <w:p w14:paraId="457EBE7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002978 |   /**</w:t>
      </w:r>
    </w:p>
    <w:p w14:paraId="6FBA8D6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002979 |    * 选择机器（用户登录后）</w:t>
      </w:r>
    </w:p>
    <w:p w14:paraId="4D217DC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002980 |    */</w:t>
      </w:r>
    </w:p>
    <w:p w14:paraId="13FCE85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002981 |   async function selectCurrentMachine(machine: Machine) {</w:t>
      </w:r>
    </w:p>
    <w:p w14:paraId="254BB0B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002982 |     loading.value = true</w:t>
      </w:r>
    </w:p>
    <w:p w14:paraId="28C1855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002983 |     error.value = null</w:t>
      </w:r>
    </w:p>
    <w:p w14:paraId="2F572FE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002984 |     </w:t>
      </w:r>
    </w:p>
    <w:p w14:paraId="380B469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002985 |     try {</w:t>
      </w:r>
    </w:p>
    <w:p w14:paraId="4810649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002986 |       const res = await selectMachine(machine.id)</w:t>
      </w:r>
    </w:p>
    <w:p w14:paraId="2F64419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002987 |       if (res.code === 0) {</w:t>
      </w:r>
    </w:p>
    <w:p w14:paraId="53956C6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002988 |         const data = res.data</w:t>
      </w:r>
    </w:p>
    <w:p w14:paraId="73B48D8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002989 |         // 更新token</w:t>
      </w:r>
    </w:p>
    <w:p w14:paraId="03C0FBB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002990 |         token.value = data.token</w:t>
      </w:r>
    </w:p>
    <w:p w14:paraId="3DE69D0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002991 |         localStorage.setItem('token', data.token)</w:t>
      </w:r>
    </w:p>
    <w:p w14:paraId="6BD5314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002992 |         </w:t>
      </w:r>
    </w:p>
    <w:p w14:paraId="5CE38ED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002993 |         currentMachine.value = machine</w:t>
      </w:r>
    </w:p>
    <w:p w14:paraId="0AAA71E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002994 |         localStorage.setItem('current_machine', JSON.stringify(machine))</w:t>
      </w:r>
    </w:p>
    <w:p w14:paraId="3A93CE1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002995 |         </w:t>
      </w:r>
    </w:p>
    <w:p w14:paraId="3A819B2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002996 |         return true</w:t>
      </w:r>
    </w:p>
    <w:p w14:paraId="2F3EAD8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002997 |       } else {</w:t>
      </w:r>
    </w:p>
    <w:p w14:paraId="4A764B4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002998 |         error.value = res.message</w:t>
      </w:r>
    </w:p>
    <w:p w14:paraId="2E33178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002999 |         return false</w:t>
      </w:r>
    </w:p>
    <w:p w14:paraId="0073FE0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003000 |       }</w:t>
      </w:r>
      <w:r>
        <w:rPr>
          <w:rFonts w:ascii="Consolas" w:hAnsi="Consolas" w:eastAsia="Consolas"/>
          <w:sz w:val="17"/>
        </w:rPr>
        <w:br w:type="page"/>
      </w:r>
    </w:p>
    <w:p w14:paraId="61C7383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003001 |     } catch (err) {</w:t>
      </w:r>
    </w:p>
    <w:p w14:paraId="494A299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003002 |       error.value = err instanceof Error ? err.message : '选择机器失败'</w:t>
      </w:r>
    </w:p>
    <w:p w14:paraId="3FC619E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003003 |       return false</w:t>
      </w:r>
    </w:p>
    <w:p w14:paraId="14F2DB2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003004 |     } finally {</w:t>
      </w:r>
    </w:p>
    <w:p w14:paraId="25F89BA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003005 |       loading.value = false</w:t>
      </w:r>
    </w:p>
    <w:p w14:paraId="20D596F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003006 |     }</w:t>
      </w:r>
    </w:p>
    <w:p w14:paraId="6B7DA9F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003007 |   }</w:t>
      </w:r>
    </w:p>
    <w:p w14:paraId="6382518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003008 |   </w:t>
      </w:r>
    </w:p>
    <w:p w14:paraId="55AD413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003009 |   /**</w:t>
      </w:r>
    </w:p>
    <w:p w14:paraId="7CD2931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003010 |    * 恢复登录状态</w:t>
      </w:r>
    </w:p>
    <w:p w14:paraId="230243D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003011 |    */</w:t>
      </w:r>
    </w:p>
    <w:p w14:paraId="19AD91E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003012 |   function restoreSession() {</w:t>
      </w:r>
    </w:p>
    <w:p w14:paraId="68CF9F5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003013 |     const storedToken = localStorage.getItem('token')</w:t>
      </w:r>
    </w:p>
    <w:p w14:paraId="330990F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003014 |     const storedUser = localStorage.getItem('user')</w:t>
      </w:r>
    </w:p>
    <w:p w14:paraId="5EFDAF5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003015 |     const storedMachine = localStorage.getItem('current_machine')</w:t>
      </w:r>
    </w:p>
    <w:p w14:paraId="40A4FA8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003016 |     const storedRole = localStorage.getItem('role')</w:t>
      </w:r>
    </w:p>
    <w:p w14:paraId="0176335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003017 |     </w:t>
      </w:r>
    </w:p>
    <w:p w14:paraId="298DE7B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003018 |     if (storedToken) {</w:t>
      </w:r>
    </w:p>
    <w:p w14:paraId="7A7027F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003019 |       token.value = storedToken</w:t>
      </w:r>
    </w:p>
    <w:p w14:paraId="24CF51C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003020 |     }</w:t>
      </w:r>
    </w:p>
    <w:p w14:paraId="02182CB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003021 |     </w:t>
      </w:r>
    </w:p>
    <w:p w14:paraId="3B76C6D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003022 |     if (storedUser) {</w:t>
      </w:r>
    </w:p>
    <w:p w14:paraId="2A69931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003023 |       try {</w:t>
      </w:r>
    </w:p>
    <w:p w14:paraId="4BA401A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003024 |         user.value = JSON.parse(storedUser)</w:t>
      </w:r>
    </w:p>
    <w:p w14:paraId="59F35E9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003025 |       } catch {</w:t>
      </w:r>
    </w:p>
    <w:p w14:paraId="668BB01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003026 |         user.value = null</w:t>
      </w:r>
    </w:p>
    <w:p w14:paraId="3643585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003027 |       }</w:t>
      </w:r>
    </w:p>
    <w:p w14:paraId="0982E6D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003028 |     }</w:t>
      </w:r>
    </w:p>
    <w:p w14:paraId="6C5C86A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003029 |     </w:t>
      </w:r>
    </w:p>
    <w:p w14:paraId="0D0300C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003030 |     if (storedMachine) {</w:t>
      </w:r>
    </w:p>
    <w:p w14:paraId="0015BFB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003031 |       try {</w:t>
      </w:r>
    </w:p>
    <w:p w14:paraId="63FF8C0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003032 |         currentMachine.value = JSON.parse(storedMachine)</w:t>
      </w:r>
    </w:p>
    <w:p w14:paraId="0D94E0F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003033 |       } catch {</w:t>
      </w:r>
    </w:p>
    <w:p w14:paraId="64BE3E8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003034 |         currentMachine.value = null</w:t>
      </w:r>
    </w:p>
    <w:p w14:paraId="0208935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003035 |       }</w:t>
      </w:r>
    </w:p>
    <w:p w14:paraId="5401F01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003036 |     }</w:t>
      </w:r>
    </w:p>
    <w:p w14:paraId="5352B9E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003037 |     </w:t>
      </w:r>
    </w:p>
    <w:p w14:paraId="296F30E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003038 |     if (storedRole &amp;&amp; !user.value) {</w:t>
      </w:r>
    </w:p>
    <w:p w14:paraId="5CCB1BF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003039 |       // 机器登录模式</w:t>
      </w:r>
    </w:p>
    <w:p w14:paraId="7CC2FCA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003040 |       if (storedRole === 'machine') {</w:t>
      </w:r>
    </w:p>
    <w:p w14:paraId="2E3B5C6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003041 |         const machineId = localStorage.getItem('machine_id')</w:t>
      </w:r>
    </w:p>
    <w:p w14:paraId="73AF522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003042 |         const machineName = localStorage.getItem('machine_name')</w:t>
      </w:r>
    </w:p>
    <w:p w14:paraId="44289E2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003043 |         if (machineId) {</w:t>
      </w:r>
    </w:p>
    <w:p w14:paraId="164157C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003044 |           currentMachine.value = {</w:t>
      </w:r>
    </w:p>
    <w:p w14:paraId="2250CA9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003045 |             id: machineId,</w:t>
      </w:r>
    </w:p>
    <w:p w14:paraId="2573C44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003046 |             name: machineName || machineId,</w:t>
      </w:r>
    </w:p>
    <w:p w14:paraId="1647971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003047 |             location: '',</w:t>
      </w:r>
    </w:p>
    <w:p w14:paraId="3EB78FB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003048 |             status: 'online',</w:t>
      </w:r>
    </w:p>
    <w:p w14:paraId="0CA70E3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003049 |             created_at: '',</w:t>
      </w:r>
    </w:p>
    <w:p w14:paraId="2FEE11C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003050 |             last_active: '',</w:t>
      </w:r>
      <w:r>
        <w:rPr>
          <w:rFonts w:ascii="Consolas" w:hAnsi="Consolas" w:eastAsia="Consolas"/>
          <w:sz w:val="17"/>
        </w:rPr>
        <w:br w:type="page"/>
      </w:r>
    </w:p>
    <w:p w14:paraId="0E535DE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003051 |           }</w:t>
      </w:r>
    </w:p>
    <w:p w14:paraId="3C2263A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003052 |         }</w:t>
      </w:r>
    </w:p>
    <w:p w14:paraId="4326E9A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003053 |       }</w:t>
      </w:r>
    </w:p>
    <w:p w14:paraId="5036227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003054 |     }</w:t>
      </w:r>
    </w:p>
    <w:p w14:paraId="011223E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003055 |   }</w:t>
      </w:r>
    </w:p>
    <w:p w14:paraId="3F71195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003056 |   </w:t>
      </w:r>
    </w:p>
    <w:p w14:paraId="06F428F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003057 |   /**</w:t>
      </w:r>
    </w:p>
    <w:p w14:paraId="1FDBB07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003058 |    * 登出</w:t>
      </w:r>
    </w:p>
    <w:p w14:paraId="0593C0C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003059 |    */</w:t>
      </w:r>
    </w:p>
    <w:p w14:paraId="17FBC9C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003060 |   function logout() {</w:t>
      </w:r>
    </w:p>
    <w:p w14:paraId="66C0950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003061 |     token.value = null</w:t>
      </w:r>
    </w:p>
    <w:p w14:paraId="6E973C0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003062 |     user.value = null</w:t>
      </w:r>
    </w:p>
    <w:p w14:paraId="679F63E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003063 |     currentMachine.value = null</w:t>
      </w:r>
    </w:p>
    <w:p w14:paraId="1ED1DCE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003064 |     </w:t>
      </w:r>
    </w:p>
    <w:p w14:paraId="7574F01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003065 |     localStorage.removeItem('token')</w:t>
      </w:r>
    </w:p>
    <w:p w14:paraId="28ED65C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003066 |     localStorage.removeItem('user')</w:t>
      </w:r>
    </w:p>
    <w:p w14:paraId="735EA7A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003067 |     localStorage.removeItem('role')</w:t>
      </w:r>
    </w:p>
    <w:p w14:paraId="73F5D3D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003068 |     localStorage.removeItem('machine_id')</w:t>
      </w:r>
    </w:p>
    <w:p w14:paraId="37D6FDE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003069 |     localStorage.removeItem('machine_name')</w:t>
      </w:r>
    </w:p>
    <w:p w14:paraId="21D8AB9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003070 |     localStorage.removeItem('current_machine')</w:t>
      </w:r>
    </w:p>
    <w:p w14:paraId="5BA2CE4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003071 |   }</w:t>
      </w:r>
    </w:p>
    <w:p w14:paraId="6846E60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003072 | </w:t>
      </w:r>
    </w:p>
    <w:p w14:paraId="4B2D4CB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003073 |   return {</w:t>
      </w:r>
    </w:p>
    <w:p w14:paraId="4856FE3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003074 |     // State</w:t>
      </w:r>
    </w:p>
    <w:p w14:paraId="07AAAFE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003075 |     token,</w:t>
      </w:r>
    </w:p>
    <w:p w14:paraId="038238D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003076 |     user,</w:t>
      </w:r>
    </w:p>
    <w:p w14:paraId="552C2CB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003077 |     currentMachine,</w:t>
      </w:r>
    </w:p>
    <w:p w14:paraId="6D3D79B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003078 |     loading,</w:t>
      </w:r>
    </w:p>
    <w:p w14:paraId="686AC76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003079 |     error,</w:t>
      </w:r>
    </w:p>
    <w:p w14:paraId="26F2CEB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003080 |     // Getters</w:t>
      </w:r>
    </w:p>
    <w:p w14:paraId="7E8E600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003081 |     isLoggedIn,</w:t>
      </w:r>
    </w:p>
    <w:p w14:paraId="21636A3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003082 |     userRole,</w:t>
      </w:r>
    </w:p>
    <w:p w14:paraId="7396DC0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003083 |     isMachineLogin,</w:t>
      </w:r>
    </w:p>
    <w:p w14:paraId="345019C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003084 |     isAdmin,</w:t>
      </w:r>
    </w:p>
    <w:p w14:paraId="530F67A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003085 |     isMaintenance,</w:t>
      </w:r>
    </w:p>
    <w:p w14:paraId="6FF236C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003086 |     canManageMachines,</w:t>
      </w:r>
    </w:p>
    <w:p w14:paraId="4B4E307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003087 |     displayName,</w:t>
      </w:r>
    </w:p>
    <w:p w14:paraId="42416FA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003088 |     // Actions</w:t>
      </w:r>
    </w:p>
    <w:p w14:paraId="70F81E2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003089 |     doLogin,</w:t>
      </w:r>
    </w:p>
    <w:p w14:paraId="1161F25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003090 |     selectCurrentMachine,</w:t>
      </w:r>
    </w:p>
    <w:p w14:paraId="174CE6C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003091 |     restoreSession,</w:t>
      </w:r>
    </w:p>
    <w:p w14:paraId="3F51725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003092 |     logout,</w:t>
      </w:r>
    </w:p>
    <w:p w14:paraId="2CCF0BF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003093 |   }</w:t>
      </w:r>
    </w:p>
    <w:p w14:paraId="284929C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003094 | })</w:t>
      </w:r>
    </w:p>
    <w:p w14:paraId="04DCEF0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003095 | # ===== FILE: frontend/src/stores/device.ts =====</w:t>
      </w:r>
    </w:p>
    <w:p w14:paraId="09D042B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003096 | import { defineStore } from 'pinia'</w:t>
      </w:r>
    </w:p>
    <w:p w14:paraId="5F8E6CA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003097 | import { ref, computed } from 'vue'</w:t>
      </w:r>
    </w:p>
    <w:p w14:paraId="672EAEA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003098 | import type { DeviceState, DeviceStatus } from '../types'</w:t>
      </w:r>
    </w:p>
    <w:p w14:paraId="324066A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003099 | import { getDeviceStatus } from '../api'</w:t>
      </w:r>
    </w:p>
    <w:p w14:paraId="6D8A9B8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003100 | </w:t>
      </w:r>
      <w:r>
        <w:rPr>
          <w:rFonts w:ascii="Consolas" w:hAnsi="Consolas" w:eastAsia="Consolas"/>
          <w:sz w:val="17"/>
        </w:rPr>
        <w:br w:type="page"/>
      </w:r>
    </w:p>
    <w:p w14:paraId="307C5FA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003101 | /**</w:t>
      </w:r>
    </w:p>
    <w:p w14:paraId="1BCCC31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003102 |  * 设备状态 Store</w:t>
      </w:r>
    </w:p>
    <w:p w14:paraId="3857AD9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003103 |  * 管理设备状态，优先使用 WebSocket 实时推送，降级回轮询</w:t>
      </w:r>
    </w:p>
    <w:p w14:paraId="56B94AA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003104 |  */</w:t>
      </w:r>
    </w:p>
    <w:p w14:paraId="196C156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003105 | export const useDeviceStore = defineStore('device', () =&gt; {</w:t>
      </w:r>
    </w:p>
    <w:p w14:paraId="1CBD4C0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003106 |   // ==================== State ====================</w:t>
      </w:r>
    </w:p>
    <w:p w14:paraId="7B15C6E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003107 |   const deviceState = ref&lt;DeviceState | null&gt;(null)</w:t>
      </w:r>
    </w:p>
    <w:p w14:paraId="2FD16BA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003108 |   const loading = ref(false)</w:t>
      </w:r>
    </w:p>
    <w:p w14:paraId="3A6BBA6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003109 |   const error = ref&lt;string | null&gt;(null)</w:t>
      </w:r>
    </w:p>
    <w:p w14:paraId="5A6D87E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003110 |   const pollInterval = ref&lt;number | null&gt;(null)</w:t>
      </w:r>
    </w:p>
    <w:p w14:paraId="53DAF9C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003111 |   const wsConnected = ref(false)</w:t>
      </w:r>
    </w:p>
    <w:p w14:paraId="5FD051A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003112 |   const wsConnecting = ref(false)</w:t>
      </w:r>
    </w:p>
    <w:p w14:paraId="332DD2D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003113 | </w:t>
      </w:r>
    </w:p>
    <w:p w14:paraId="48F61E5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003114 |   // WebSocket instance</w:t>
      </w:r>
    </w:p>
    <w:p w14:paraId="1FE72E8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003115 |   let ws: WebSocket | null = null</w:t>
      </w:r>
    </w:p>
    <w:p w14:paraId="28894B3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003116 |   let wsReconnectTimer: number | null = null</w:t>
      </w:r>
    </w:p>
    <w:p w14:paraId="7FFD2F9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003117 | </w:t>
      </w:r>
    </w:p>
    <w:p w14:paraId="17DAC13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003118 |   // ==================== Getters ====================</w:t>
      </w:r>
    </w:p>
    <w:p w14:paraId="0C8C900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003119 |   const isOnline = computed(() =&gt; deviceState.value?.online ?? false)</w:t>
      </w:r>
    </w:p>
    <w:p w14:paraId="187B6A8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003120 |   const currentStatus = computed(() =&gt; deviceState.value?.device_status ?? 'offline')</w:t>
      </w:r>
    </w:p>
    <w:p w14:paraId="126AB63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003121 |   const hasTask = computed(() =&gt; !!deviceState.value?.current_task)</w:t>
      </w:r>
    </w:p>
    <w:p w14:paraId="146DF48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003122 | </w:t>
      </w:r>
    </w:p>
    <w:p w14:paraId="6DB3471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003123 |   // 状态标签和颜色映射</w:t>
      </w:r>
    </w:p>
    <w:p w14:paraId="3044DF3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003124 |   const statusConfig: Record&lt;DeviceStatus, { label: string; type: 'success' | 'warning' | 'error' | 'info' | 'default' }&gt; = {</w:t>
      </w:r>
    </w:p>
    <w:p w14:paraId="248A343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003125 |     offline: { label: '离线', type: 'default' },</w:t>
      </w:r>
    </w:p>
    <w:p w14:paraId="7CBCFED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003126 |     idle: { label: '空闲', type: 'success' },</w:t>
      </w:r>
    </w:p>
    <w:p w14:paraId="2BECBEB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003127 |     running: { label: '运行中', type: 'warning' },</w:t>
      </w:r>
    </w:p>
    <w:p w14:paraId="6CAC714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003128 |     completed: { label: '已完成', type: 'success' },</w:t>
      </w:r>
    </w:p>
    <w:p w14:paraId="5FDCA2D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003129 |     error: { label: '错误', type: 'error' },</w:t>
      </w:r>
    </w:p>
    <w:p w14:paraId="7390DD5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003130 |   }</w:t>
      </w:r>
    </w:p>
    <w:p w14:paraId="1890D37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003131 | </w:t>
      </w:r>
    </w:p>
    <w:p w14:paraId="529144B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003132 |   const statusDisplay = computed(() =&gt; {</w:t>
      </w:r>
    </w:p>
    <w:p w14:paraId="5950FC9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003133 |     const status = currentStatus.value</w:t>
      </w:r>
    </w:p>
    <w:p w14:paraId="3374022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003134 |     return statusConfig[status] || { label: '未知', type: 'default' }</w:t>
      </w:r>
    </w:p>
    <w:p w14:paraId="2CDF3F5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003135 |   })</w:t>
      </w:r>
    </w:p>
    <w:p w14:paraId="15C19A9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003136 | </w:t>
      </w:r>
    </w:p>
    <w:p w14:paraId="322E356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003137 |   // ==================== Actions ====================</w:t>
      </w:r>
    </w:p>
    <w:p w14:paraId="2D0C0A9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003138 | </w:t>
      </w:r>
    </w:p>
    <w:p w14:paraId="3E2CD0D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003139 |   /**</w:t>
      </w:r>
    </w:p>
    <w:p w14:paraId="51B4E18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003140 |    * 获取设备状态（轮询备用）</w:t>
      </w:r>
    </w:p>
    <w:p w14:paraId="152D511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003141 |    * @param machineId 机器ID（可选，不传则使用当前选中的机器）</w:t>
      </w:r>
    </w:p>
    <w:p w14:paraId="670B449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003142 |    */</w:t>
      </w:r>
    </w:p>
    <w:p w14:paraId="5C37BE7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003143 |   async function fetchStatus(machineId?: string) {</w:t>
      </w:r>
    </w:p>
    <w:p w14:paraId="0C884E7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003144 |     loading.value = true</w:t>
      </w:r>
    </w:p>
    <w:p w14:paraId="047BA3D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003145 |     error.value = null</w:t>
      </w:r>
    </w:p>
    <w:p w14:paraId="5878AB0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003146 | </w:t>
      </w:r>
    </w:p>
    <w:p w14:paraId="25BA88B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003147 |     try {</w:t>
      </w:r>
    </w:p>
    <w:p w14:paraId="72FA362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003148 |       const res = await getDeviceStatus(machineId)</w:t>
      </w:r>
    </w:p>
    <w:p w14:paraId="6500E7D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003149 |       if (res.code === 0) {</w:t>
      </w:r>
    </w:p>
    <w:p w14:paraId="0611C3C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003150 |         deviceState.value = res.data</w:t>
      </w:r>
      <w:r>
        <w:rPr>
          <w:rFonts w:ascii="Consolas" w:hAnsi="Consolas" w:eastAsia="Consolas"/>
          <w:sz w:val="17"/>
        </w:rPr>
        <w:br w:type="page"/>
      </w:r>
    </w:p>
    <w:p w14:paraId="04683EF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003151 |       } else {</w:t>
      </w:r>
    </w:p>
    <w:p w14:paraId="2759A61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003152 |         error.value = res.message</w:t>
      </w:r>
    </w:p>
    <w:p w14:paraId="6D0B778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003153 |       }</w:t>
      </w:r>
    </w:p>
    <w:p w14:paraId="1201AD2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003154 |     } catch (err) {</w:t>
      </w:r>
    </w:p>
    <w:p w14:paraId="1C6C89E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003155 |       error.value = err instanceof Error ? err.message : '获取设备状态失败'</w:t>
      </w:r>
    </w:p>
    <w:p w14:paraId="5170BBE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003156 |     } finally {</w:t>
      </w:r>
    </w:p>
    <w:p w14:paraId="75AC027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003157 |       loading.value = false</w:t>
      </w:r>
    </w:p>
    <w:p w14:paraId="786648D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003158 |     }</w:t>
      </w:r>
    </w:p>
    <w:p w14:paraId="5BF2F7A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003159 |   }</w:t>
      </w:r>
    </w:p>
    <w:p w14:paraId="03D8105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003160 | </w:t>
      </w:r>
    </w:p>
    <w:p w14:paraId="6CC1C95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003161 |   /**</w:t>
      </w:r>
    </w:p>
    <w:p w14:paraId="198C9E3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003162 |    * 开始轮询</w:t>
      </w:r>
    </w:p>
    <w:p w14:paraId="28A076F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003163 |    * @param interval 轮询间隔（毫秒）</w:t>
      </w:r>
    </w:p>
    <w:p w14:paraId="4546D51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003164 |    * @param machineId 机器ID（可选）</w:t>
      </w:r>
    </w:p>
    <w:p w14:paraId="0C8F6B4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003165 |    */</w:t>
      </w:r>
    </w:p>
    <w:p w14:paraId="0B7DD8C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003166 |   function startPolling(interval: number = 2000, machineId?: string) {</w:t>
      </w:r>
    </w:p>
    <w:p w14:paraId="0B473BF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003167 |     // 先停止现有轮询</w:t>
      </w:r>
    </w:p>
    <w:p w14:paraId="3853EB8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003168 |     stopPolling()</w:t>
      </w:r>
    </w:p>
    <w:p w14:paraId="3744928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003169 | </w:t>
      </w:r>
    </w:p>
    <w:p w14:paraId="69AF883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003170 |     // 立即获取一次</w:t>
      </w:r>
    </w:p>
    <w:p w14:paraId="3878D11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003171 |     fetchStatus(machineId)</w:t>
      </w:r>
    </w:p>
    <w:p w14:paraId="06AADFC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003172 | </w:t>
      </w:r>
    </w:p>
    <w:p w14:paraId="7D387D2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003173 |     // 设置定时器</w:t>
      </w:r>
    </w:p>
    <w:p w14:paraId="47EE30C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003174 |     pollInterval.value = window.setInterval(() =&gt; {</w:t>
      </w:r>
    </w:p>
    <w:p w14:paraId="42FF156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003175 |       fetchStatus(machineId)</w:t>
      </w:r>
    </w:p>
    <w:p w14:paraId="53E86EB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003176 |     }, interval)</w:t>
      </w:r>
    </w:p>
    <w:p w14:paraId="46BF6A3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003177 |   }</w:t>
      </w:r>
    </w:p>
    <w:p w14:paraId="229EEC3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003178 | </w:t>
      </w:r>
    </w:p>
    <w:p w14:paraId="196C629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003179 |   /**</w:t>
      </w:r>
    </w:p>
    <w:p w14:paraId="6C2DD5A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003180 |    * 停止轮询</w:t>
      </w:r>
    </w:p>
    <w:p w14:paraId="42EEBA1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003181 |    */</w:t>
      </w:r>
    </w:p>
    <w:p w14:paraId="767E4C4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003182 |   function stopPolling() {</w:t>
      </w:r>
    </w:p>
    <w:p w14:paraId="1B6D0F1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003183 |     if (pollInterval.value) {</w:t>
      </w:r>
    </w:p>
    <w:p w14:paraId="1A9E293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003184 |       clearInterval(pollInterval.value)</w:t>
      </w:r>
    </w:p>
    <w:p w14:paraId="5746BFD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003185 |       pollInterval.value = null</w:t>
      </w:r>
    </w:p>
    <w:p w14:paraId="0BC82EA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003186 |     }</w:t>
      </w:r>
    </w:p>
    <w:p w14:paraId="33C5F23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003187 |   }</w:t>
      </w:r>
    </w:p>
    <w:p w14:paraId="705DD22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003188 | </w:t>
      </w:r>
    </w:p>
    <w:p w14:paraId="0FEE2AF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003189 |   /**</w:t>
      </w:r>
    </w:p>
    <w:p w14:paraId="55A9795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003190 |    * 连接 WebSocket</w:t>
      </w:r>
    </w:p>
    <w:p w14:paraId="3F183F0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003191 |    * @param machineId 机器ID</w:t>
      </w:r>
    </w:p>
    <w:p w14:paraId="5154537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003192 |    * @param baseUrl WebSocket 基础地址（默认使用当前页面 host）</w:t>
      </w:r>
    </w:p>
    <w:p w14:paraId="784507A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003193 |    */</w:t>
      </w:r>
    </w:p>
    <w:p w14:paraId="478A392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003194 |   function connectWebSocket(machineId: string, baseUrl?: string) {</w:t>
      </w:r>
    </w:p>
    <w:p w14:paraId="0BCA2A8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003195 |     // 如果已有连接，先断开</w:t>
      </w:r>
    </w:p>
    <w:p w14:paraId="46817D0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003196 |     disconnectWebSocket()</w:t>
      </w:r>
    </w:p>
    <w:p w14:paraId="2EE46B9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003197 | </w:t>
      </w:r>
    </w:p>
    <w:p w14:paraId="0F73A98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003198 |     if (!machineId) {</w:t>
      </w:r>
    </w:p>
    <w:p w14:paraId="58B640D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003199 |       return</w:t>
      </w:r>
    </w:p>
    <w:p w14:paraId="7387D3C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003200 |     }</w:t>
      </w:r>
      <w:r>
        <w:rPr>
          <w:rFonts w:ascii="Consolas" w:hAnsi="Consolas" w:eastAsia="Consolas"/>
          <w:sz w:val="17"/>
        </w:rPr>
        <w:br w:type="page"/>
      </w:r>
    </w:p>
    <w:p w14:paraId="119CA56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003201 | </w:t>
      </w:r>
    </w:p>
    <w:p w14:paraId="44DFBDE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003202 |     wsConnecting.value = true</w:t>
      </w:r>
    </w:p>
    <w:p w14:paraId="7DAEA27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003203 | </w:t>
      </w:r>
    </w:p>
    <w:p w14:paraId="083FF1B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003204 |     // 构建 WebSocket URL</w:t>
      </w:r>
    </w:p>
    <w:p w14:paraId="4D9C9B7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003205 |     const protocol = window.location.protocol === 'https:' ? 'wss:' : 'ws:'</w:t>
      </w:r>
    </w:p>
    <w:p w14:paraId="0C3DAED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003206 |     const host = baseUrl || window.location.host</w:t>
      </w:r>
    </w:p>
    <w:p w14:paraId="5CFA57A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003207 |     const wsUrl = `${protocol}//${host}/ws/device/${machineId}`</w:t>
      </w:r>
    </w:p>
    <w:p w14:paraId="20F1E4B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003208 | </w:t>
      </w:r>
    </w:p>
    <w:p w14:paraId="0793785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003209 |     try {</w:t>
      </w:r>
    </w:p>
    <w:p w14:paraId="6CBB04E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003210 |       ws = new WebSocket(wsUrl)</w:t>
      </w:r>
    </w:p>
    <w:p w14:paraId="35897D2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003211 | </w:t>
      </w:r>
    </w:p>
    <w:p w14:paraId="39D1798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003212 |       ws.onopen = () =&gt; {</w:t>
      </w:r>
    </w:p>
    <w:p w14:paraId="4BCDDCB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003213 |         wsConnected.value = true</w:t>
      </w:r>
    </w:p>
    <w:p w14:paraId="79DD6C2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003214 |         wsConnecting.value = false</w:t>
      </w:r>
    </w:p>
    <w:p w14:paraId="50161C4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003215 |         // 连接成功后停止轮询</w:t>
      </w:r>
    </w:p>
    <w:p w14:paraId="084A8CD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003216 |         stopPolling()</w:t>
      </w:r>
    </w:p>
    <w:p w14:paraId="23F4316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003217 |       }</w:t>
      </w:r>
    </w:p>
    <w:p w14:paraId="2EDB9C7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003218 | </w:t>
      </w:r>
    </w:p>
    <w:p w14:paraId="333CF62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003219 |       ws.onmessage = (event) =&gt; {</w:t>
      </w:r>
    </w:p>
    <w:p w14:paraId="60CFE32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003220 |         try {</w:t>
      </w:r>
    </w:p>
    <w:p w14:paraId="1D78D7C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003221 |           const message = JSON.parse(event.data)</w:t>
      </w:r>
    </w:p>
    <w:p w14:paraId="67FAB52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003222 |           if (message.type === 'state_update' &amp;&amp; message.data) {</w:t>
      </w:r>
    </w:p>
    <w:p w14:paraId="24EE76C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003223 |             deviceState.value = message.data as DeviceState</w:t>
      </w:r>
    </w:p>
    <w:p w14:paraId="5E4EF67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003224 |           }</w:t>
      </w:r>
    </w:p>
    <w:p w14:paraId="3805070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003225 |         } catch {</w:t>
      </w:r>
    </w:p>
    <w:p w14:paraId="4B3F9CF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003226 |           // 忽略解析错误</w:t>
      </w:r>
    </w:p>
    <w:p w14:paraId="4567F7C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003227 |         }</w:t>
      </w:r>
    </w:p>
    <w:p w14:paraId="320A60A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003228 |       }</w:t>
      </w:r>
    </w:p>
    <w:p w14:paraId="20FA7A9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003229 | </w:t>
      </w:r>
    </w:p>
    <w:p w14:paraId="632D3C9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003230 |       ws.onclose = () =&gt; {</w:t>
      </w:r>
    </w:p>
    <w:p w14:paraId="540F000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003231 |         wsConnected.value = false</w:t>
      </w:r>
    </w:p>
    <w:p w14:paraId="43A899F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003232 |         wsConnecting.value = false</w:t>
      </w:r>
    </w:p>
    <w:p w14:paraId="216E736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003233 |         ws = null</w:t>
      </w:r>
    </w:p>
    <w:p w14:paraId="69E3222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003234 |         // 断开后自动降级到轮询</w:t>
      </w:r>
    </w:p>
    <w:p w14:paraId="1E86150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003235 |         if (!pollInterval.value) {</w:t>
      </w:r>
    </w:p>
    <w:p w14:paraId="3F39270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003236 |           startPolling(2000, machineId)</w:t>
      </w:r>
    </w:p>
    <w:p w14:paraId="3CDD89B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003237 |         }</w:t>
      </w:r>
    </w:p>
    <w:p w14:paraId="29F9000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003238 |       }</w:t>
      </w:r>
    </w:p>
    <w:p w14:paraId="4951249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003239 | </w:t>
      </w:r>
    </w:p>
    <w:p w14:paraId="27FD298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003240 |       ws.onerror = () =&gt; {</w:t>
      </w:r>
    </w:p>
    <w:p w14:paraId="5F2D761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003241 |         wsConnected.value = false</w:t>
      </w:r>
    </w:p>
    <w:p w14:paraId="1030E0B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003242 |         wsConnecting.value = false</w:t>
      </w:r>
    </w:p>
    <w:p w14:paraId="45831E4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003243 |         // 连接失败，降级到轮询</w:t>
      </w:r>
    </w:p>
    <w:p w14:paraId="1AB6DA8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003244 |         if (!pollInterval.value) {</w:t>
      </w:r>
    </w:p>
    <w:p w14:paraId="0B1B651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003245 |           startPolling(2000, machineId)</w:t>
      </w:r>
    </w:p>
    <w:p w14:paraId="0825C17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003246 |         }</w:t>
      </w:r>
    </w:p>
    <w:p w14:paraId="56BDA88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003247 |       }</w:t>
      </w:r>
    </w:p>
    <w:p w14:paraId="22509B1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003248 |     } catch {</w:t>
      </w:r>
    </w:p>
    <w:p w14:paraId="79BBD8A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003249 |       wsConnecting.value = false</w:t>
      </w:r>
    </w:p>
    <w:p w14:paraId="1A1800D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003250 |       // 创建失败，降级到轮询</w:t>
      </w:r>
      <w:r>
        <w:rPr>
          <w:rFonts w:ascii="Consolas" w:hAnsi="Consolas" w:eastAsia="Consolas"/>
          <w:sz w:val="17"/>
        </w:rPr>
        <w:br w:type="page"/>
      </w:r>
    </w:p>
    <w:p w14:paraId="273E2CE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003251 |       startPolling(2000, machineId)</w:t>
      </w:r>
    </w:p>
    <w:p w14:paraId="6ED9B24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003252 |     }</w:t>
      </w:r>
    </w:p>
    <w:p w14:paraId="3378004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003253 |   }</w:t>
      </w:r>
    </w:p>
    <w:p w14:paraId="4F0D778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003254 | </w:t>
      </w:r>
    </w:p>
    <w:p w14:paraId="2856F58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003255 |   /**</w:t>
      </w:r>
    </w:p>
    <w:p w14:paraId="3B13E81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003256 |    * 断开 WebSocket</w:t>
      </w:r>
    </w:p>
    <w:p w14:paraId="4F002AB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003257 |    */</w:t>
      </w:r>
    </w:p>
    <w:p w14:paraId="4043BC7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003258 |   function disconnectWebSocket() {</w:t>
      </w:r>
    </w:p>
    <w:p w14:paraId="293BD89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003259 |     if (wsReconnectTimer) {</w:t>
      </w:r>
    </w:p>
    <w:p w14:paraId="3724E2C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003260 |       clearTimeout(wsReconnectTimer)</w:t>
      </w:r>
    </w:p>
    <w:p w14:paraId="59CB65C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003261 |       wsReconnectTimer = null</w:t>
      </w:r>
    </w:p>
    <w:p w14:paraId="387B90F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003262 |     }</w:t>
      </w:r>
    </w:p>
    <w:p w14:paraId="76B856E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003263 |     if (ws) {</w:t>
      </w:r>
    </w:p>
    <w:p w14:paraId="12A2205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003264 |       ws.close()</w:t>
      </w:r>
    </w:p>
    <w:p w14:paraId="61F7612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003265 |       ws = null</w:t>
      </w:r>
    </w:p>
    <w:p w14:paraId="5B5CD40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003266 |     }</w:t>
      </w:r>
    </w:p>
    <w:p w14:paraId="4B5495A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003267 |     wsConnected.value = false</w:t>
      </w:r>
    </w:p>
    <w:p w14:paraId="4B102DC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003268 |     wsConnecting.value = false</w:t>
      </w:r>
    </w:p>
    <w:p w14:paraId="5E4EA99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003269 |   }</w:t>
      </w:r>
    </w:p>
    <w:p w14:paraId="5D833CD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003270 | </w:t>
      </w:r>
    </w:p>
    <w:p w14:paraId="55AADE4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003271 |   /**</w:t>
      </w:r>
    </w:p>
    <w:p w14:paraId="3BC8F69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003272 |    * 启动设备监控（优先 WebSocket，降级轮询）</w:t>
      </w:r>
    </w:p>
    <w:p w14:paraId="13250F0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003273 |    * @param machineId 机器ID</w:t>
      </w:r>
    </w:p>
    <w:p w14:paraId="3B7BAC3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003274 |    */</w:t>
      </w:r>
    </w:p>
    <w:p w14:paraId="74D43EC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003275 |   function startMonitoring(machineId?: string) {</w:t>
      </w:r>
    </w:p>
    <w:p w14:paraId="16ADC89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003276 |     if (!machineId) {</w:t>
      </w:r>
    </w:p>
    <w:p w14:paraId="10439F1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003277 |       return</w:t>
      </w:r>
    </w:p>
    <w:p w14:paraId="217AA73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003278 |     }</w:t>
      </w:r>
    </w:p>
    <w:p w14:paraId="4D2BF22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003279 |     // 尝试 WebSocket，失败会自动降级到轮询</w:t>
      </w:r>
    </w:p>
    <w:p w14:paraId="15790E3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003280 |     connectWebSocket(machineId)</w:t>
      </w:r>
    </w:p>
    <w:p w14:paraId="05B67E2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003281 |   }</w:t>
      </w:r>
    </w:p>
    <w:p w14:paraId="69EBBFC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003282 | </w:t>
      </w:r>
    </w:p>
    <w:p w14:paraId="0E1DAFC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003283 |   /**</w:t>
      </w:r>
    </w:p>
    <w:p w14:paraId="015B6FB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003284 |    * 停止设备监控</w:t>
      </w:r>
    </w:p>
    <w:p w14:paraId="37D269B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003285 |    */</w:t>
      </w:r>
    </w:p>
    <w:p w14:paraId="01525AD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003286 |   function stopMonitoring() {</w:t>
      </w:r>
    </w:p>
    <w:p w14:paraId="536078D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003287 |     disconnectWebSocket()</w:t>
      </w:r>
    </w:p>
    <w:p w14:paraId="2EFF1E0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003288 |     stopPolling()</w:t>
      </w:r>
    </w:p>
    <w:p w14:paraId="73FF448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003289 |   }</w:t>
      </w:r>
    </w:p>
    <w:p w14:paraId="4AB56BC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003290 | </w:t>
      </w:r>
    </w:p>
    <w:p w14:paraId="6BAD509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003291 |   /**</w:t>
      </w:r>
    </w:p>
    <w:p w14:paraId="0C52AD8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003292 |    * 更新设备状态（用于外部直接更新）</w:t>
      </w:r>
    </w:p>
    <w:p w14:paraId="60B486C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003293 |    */</w:t>
      </w:r>
    </w:p>
    <w:p w14:paraId="424E923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003294 |   function updateState(newState: DeviceState) {</w:t>
      </w:r>
    </w:p>
    <w:p w14:paraId="20C1C4B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003295 |     deviceState.value = newState</w:t>
      </w:r>
    </w:p>
    <w:p w14:paraId="7F4B660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003296 |   }</w:t>
      </w:r>
    </w:p>
    <w:p w14:paraId="49E2F13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003297 | </w:t>
      </w:r>
    </w:p>
    <w:p w14:paraId="70F0924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003298 |   /**</w:t>
      </w:r>
    </w:p>
    <w:p w14:paraId="39DD504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003299 |    * 发送 WebSocket 消息（如远程重置）</w:t>
      </w:r>
    </w:p>
    <w:p w14:paraId="0A3BE9C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003300 |    */</w:t>
      </w:r>
      <w:r>
        <w:rPr>
          <w:rFonts w:ascii="Consolas" w:hAnsi="Consolas" w:eastAsia="Consolas"/>
          <w:sz w:val="17"/>
        </w:rPr>
        <w:br w:type="page"/>
      </w:r>
    </w:p>
    <w:p w14:paraId="4A04A20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003301 |   function sendCommand(command: string) {</w:t>
      </w:r>
    </w:p>
    <w:p w14:paraId="48356FC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003302 |     if (ws &amp;&amp; ws.readyState === WebSocket.OPEN) {</w:t>
      </w:r>
    </w:p>
    <w:p w14:paraId="6CDA307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003303 |       ws.send(command)</w:t>
      </w:r>
    </w:p>
    <w:p w14:paraId="0353219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003304 |     }</w:t>
      </w:r>
    </w:p>
    <w:p w14:paraId="1A7B91D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003305 |   }</w:t>
      </w:r>
    </w:p>
    <w:p w14:paraId="466006B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003306 | </w:t>
      </w:r>
    </w:p>
    <w:p w14:paraId="14627F4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003307 |   return {</w:t>
      </w:r>
    </w:p>
    <w:p w14:paraId="3FE10A5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003308 |     // State</w:t>
      </w:r>
    </w:p>
    <w:p w14:paraId="36B3218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003309 |     deviceState,</w:t>
      </w:r>
    </w:p>
    <w:p w14:paraId="2B39B55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003310 |     loading,</w:t>
      </w:r>
    </w:p>
    <w:p w14:paraId="6EC5B28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003311 |     error,</w:t>
      </w:r>
    </w:p>
    <w:p w14:paraId="198722A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003312 |     pollInterval,</w:t>
      </w:r>
    </w:p>
    <w:p w14:paraId="21D0025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003313 |     wsConnected,</w:t>
      </w:r>
    </w:p>
    <w:p w14:paraId="4424D88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003314 |     wsConnecting,</w:t>
      </w:r>
    </w:p>
    <w:p w14:paraId="13188BA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003315 |     // Getters</w:t>
      </w:r>
    </w:p>
    <w:p w14:paraId="04944D7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003316 |     isOnline,</w:t>
      </w:r>
    </w:p>
    <w:p w14:paraId="01313EA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003317 |     currentStatus,</w:t>
      </w:r>
    </w:p>
    <w:p w14:paraId="114A24A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003318 |     hasTask,</w:t>
      </w:r>
    </w:p>
    <w:p w14:paraId="58D16E6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003319 |     statusDisplay,</w:t>
      </w:r>
    </w:p>
    <w:p w14:paraId="16E843B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003320 |     // Actions</w:t>
      </w:r>
    </w:p>
    <w:p w14:paraId="3257FAD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003321 |     fetchStatus,</w:t>
      </w:r>
    </w:p>
    <w:p w14:paraId="081578D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003322 |     startPolling,</w:t>
      </w:r>
    </w:p>
    <w:p w14:paraId="05B244A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003323 |     stopPolling,</w:t>
      </w:r>
    </w:p>
    <w:p w14:paraId="17AFA4C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003324 |     connectWebSocket,</w:t>
      </w:r>
    </w:p>
    <w:p w14:paraId="561F4C1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003325 |     disconnectWebSocket,</w:t>
      </w:r>
    </w:p>
    <w:p w14:paraId="0D35C20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003326 |     startMonitoring,</w:t>
      </w:r>
    </w:p>
    <w:p w14:paraId="163AFF3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003327 |     stopMonitoring,</w:t>
      </w:r>
    </w:p>
    <w:p w14:paraId="68FEFD7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003328 |     updateState,</w:t>
      </w:r>
    </w:p>
    <w:p w14:paraId="6C38F54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003329 |     sendCommand,</w:t>
      </w:r>
    </w:p>
    <w:p w14:paraId="11CAC4B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003330 |   }</w:t>
      </w:r>
    </w:p>
    <w:p w14:paraId="4B9A278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003331 | })</w:t>
      </w:r>
    </w:p>
    <w:p w14:paraId="76C1260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003332 | # ===== FILE: frontend/src/stores/history.ts =====</w:t>
      </w:r>
    </w:p>
    <w:p w14:paraId="7F00C9C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003333 | import { defineStore } from 'pinia'</w:t>
      </w:r>
    </w:p>
    <w:p w14:paraId="4135742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003334 | import { ref } from 'vue'</w:t>
      </w:r>
    </w:p>
    <w:p w14:paraId="1153A1C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003335 | import type { HistoryRecord } from '../types'</w:t>
      </w:r>
    </w:p>
    <w:p w14:paraId="204087A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003336 | import { getHistory } from '../api'</w:t>
      </w:r>
    </w:p>
    <w:p w14:paraId="4735DB3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003337 | </w:t>
      </w:r>
    </w:p>
    <w:p w14:paraId="78CC86C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003338 | /**</w:t>
      </w:r>
    </w:p>
    <w:p w14:paraId="724C29D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003339 |  * 历史记录 Store</w:t>
      </w:r>
    </w:p>
    <w:p w14:paraId="2E0E722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003340 |  * 管理任务历史记录</w:t>
      </w:r>
    </w:p>
    <w:p w14:paraId="6EA3566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003341 |  */</w:t>
      </w:r>
    </w:p>
    <w:p w14:paraId="06464F6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003342 | export const useHistoryStore = defineStore('history', () =&gt; {</w:t>
      </w:r>
    </w:p>
    <w:p w14:paraId="5FEC909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003343 |   // ==================== State ====================</w:t>
      </w:r>
    </w:p>
    <w:p w14:paraId="23C3B3A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003344 |   const records = ref&lt;HistoryRecord[]&gt;([])</w:t>
      </w:r>
    </w:p>
    <w:p w14:paraId="6603C6F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003345 |   const loading = ref(false)</w:t>
      </w:r>
    </w:p>
    <w:p w14:paraId="3B14045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003346 |   const error = ref&lt;string | null&gt;(null)</w:t>
      </w:r>
    </w:p>
    <w:p w14:paraId="67845C0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003347 | </w:t>
      </w:r>
    </w:p>
    <w:p w14:paraId="224E79B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003348 |   // ==================== Actions ====================</w:t>
      </w:r>
    </w:p>
    <w:p w14:paraId="11FE026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003349 |   </w:t>
      </w:r>
    </w:p>
    <w:p w14:paraId="56313C4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003350 |   /**</w:t>
      </w:r>
      <w:r>
        <w:rPr>
          <w:rFonts w:ascii="Consolas" w:hAnsi="Consolas" w:eastAsia="Consolas"/>
          <w:sz w:val="17"/>
        </w:rPr>
        <w:br w:type="page"/>
      </w:r>
    </w:p>
    <w:p w14:paraId="4D306F3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003351 |    * 获取历史记录</w:t>
      </w:r>
    </w:p>
    <w:p w14:paraId="65CCB59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003352 |    * @param limit 限制数量</w:t>
      </w:r>
    </w:p>
    <w:p w14:paraId="4974D04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003353 |    * @param machineId 机器ID（可选）</w:t>
      </w:r>
    </w:p>
    <w:p w14:paraId="262A1FE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003354 |    */</w:t>
      </w:r>
    </w:p>
    <w:p w14:paraId="53B6094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003355 |   async function fetchHistory(limit: number = 10, machineId?: string) {</w:t>
      </w:r>
    </w:p>
    <w:p w14:paraId="32E5AE7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003356 |     loading.value = true</w:t>
      </w:r>
    </w:p>
    <w:p w14:paraId="1B2A798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003357 |     error.value = null</w:t>
      </w:r>
    </w:p>
    <w:p w14:paraId="364D56E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003358 |     </w:t>
      </w:r>
    </w:p>
    <w:p w14:paraId="716B41A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003359 |     try {</w:t>
      </w:r>
    </w:p>
    <w:p w14:paraId="7A72633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003360 |       const res = await getHistory(limit, machineId)</w:t>
      </w:r>
    </w:p>
    <w:p w14:paraId="123B86B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003361 |       if (res.code === 0) {</w:t>
      </w:r>
    </w:p>
    <w:p w14:paraId="7413D73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003362 |         records.value = res.data</w:t>
      </w:r>
    </w:p>
    <w:p w14:paraId="7E12745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003363 |       } else {</w:t>
      </w:r>
    </w:p>
    <w:p w14:paraId="07B240D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003364 |         error.value = res.message</w:t>
      </w:r>
    </w:p>
    <w:p w14:paraId="4869B86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003365 |       }</w:t>
      </w:r>
    </w:p>
    <w:p w14:paraId="60DC4E8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003366 |     } catch (err) {</w:t>
      </w:r>
    </w:p>
    <w:p w14:paraId="2FA69CE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003367 |       error.value = err instanceof Error ? err.message : '获取历史记录失败'</w:t>
      </w:r>
    </w:p>
    <w:p w14:paraId="59D290F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003368 |     } finally {</w:t>
      </w:r>
    </w:p>
    <w:p w14:paraId="656FF8B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003369 |       loading.value = false</w:t>
      </w:r>
    </w:p>
    <w:p w14:paraId="553E913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003370 |     }</w:t>
      </w:r>
    </w:p>
    <w:p w14:paraId="791194E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003371 |   }</w:t>
      </w:r>
    </w:p>
    <w:p w14:paraId="2C6EC7D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003372 | </w:t>
      </w:r>
    </w:p>
    <w:p w14:paraId="173C157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003373 |   /**</w:t>
      </w:r>
    </w:p>
    <w:p w14:paraId="1F427F2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003374 |    * 添加新记录（本地）</w:t>
      </w:r>
    </w:p>
    <w:p w14:paraId="2AEBD7E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003375 |    */</w:t>
      </w:r>
    </w:p>
    <w:p w14:paraId="0CA695F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003376 |   function addRecord(record: HistoryRecord) {</w:t>
      </w:r>
    </w:p>
    <w:p w14:paraId="0311AED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003377 |     records.value.unshift(record)</w:t>
      </w:r>
    </w:p>
    <w:p w14:paraId="6AE945C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003378 |     // 保持最多 50 条</w:t>
      </w:r>
    </w:p>
    <w:p w14:paraId="3AA8BEF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003379 |     if (records.value.length &gt; 50) {</w:t>
      </w:r>
    </w:p>
    <w:p w14:paraId="18BC760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003380 |       records.value = records.value.slice(0, 50)</w:t>
      </w:r>
    </w:p>
    <w:p w14:paraId="1AEF55B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003381 |     }</w:t>
      </w:r>
    </w:p>
    <w:p w14:paraId="0DE6322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003382 |   }</w:t>
      </w:r>
    </w:p>
    <w:p w14:paraId="19AD9E3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003383 | </w:t>
      </w:r>
    </w:p>
    <w:p w14:paraId="294D00D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003384 |   /**</w:t>
      </w:r>
    </w:p>
    <w:p w14:paraId="537020C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003385 |    * 清空记录（本地）</w:t>
      </w:r>
    </w:p>
    <w:p w14:paraId="72740F4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003386 |    */</w:t>
      </w:r>
    </w:p>
    <w:p w14:paraId="104B257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003387 |   function clearRecords() {</w:t>
      </w:r>
    </w:p>
    <w:p w14:paraId="0114151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003388 |     records.value = []</w:t>
      </w:r>
    </w:p>
    <w:p w14:paraId="699B7DF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003389 |   }</w:t>
      </w:r>
    </w:p>
    <w:p w14:paraId="6CD5C0C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003390 | </w:t>
      </w:r>
    </w:p>
    <w:p w14:paraId="44227BE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003391 |   return {</w:t>
      </w:r>
    </w:p>
    <w:p w14:paraId="0F60A5D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003392 |     // State</w:t>
      </w:r>
    </w:p>
    <w:p w14:paraId="7C22311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003393 |     records,</w:t>
      </w:r>
    </w:p>
    <w:p w14:paraId="5FA5D3D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003394 |     loading,</w:t>
      </w:r>
    </w:p>
    <w:p w14:paraId="3D942C0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003395 |     error,</w:t>
      </w:r>
    </w:p>
    <w:p w14:paraId="43795F0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003396 |     // Actions</w:t>
      </w:r>
    </w:p>
    <w:p w14:paraId="6592717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003397 |     fetchHistory,</w:t>
      </w:r>
    </w:p>
    <w:p w14:paraId="19E7684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003398 |     addRecord,</w:t>
      </w:r>
    </w:p>
    <w:p w14:paraId="2CB484B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003399 |     clearRecords,</w:t>
      </w:r>
    </w:p>
    <w:p w14:paraId="5F563C7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003400 |   }</w:t>
      </w:r>
      <w:r>
        <w:rPr>
          <w:rFonts w:ascii="Consolas" w:hAnsi="Consolas" w:eastAsia="Consolas"/>
          <w:sz w:val="17"/>
        </w:rPr>
        <w:br w:type="page"/>
      </w:r>
    </w:p>
    <w:p w14:paraId="271C708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003401 | })</w:t>
      </w:r>
    </w:p>
    <w:p w14:paraId="27FC310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003402 | # ===== FILE: frontend/src/stores/toast.ts =====</w:t>
      </w:r>
    </w:p>
    <w:p w14:paraId="264E2D1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003403 | import { defineStore } from 'pinia'</w:t>
      </w:r>
    </w:p>
    <w:p w14:paraId="63878EC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003404 | import { ref } from 'vue'</w:t>
      </w:r>
    </w:p>
    <w:p w14:paraId="6CA07DD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003405 | </w:t>
      </w:r>
    </w:p>
    <w:p w14:paraId="59C52BE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003406 | export type ToastType = 'success' | 'error' | 'warning' | 'info'</w:t>
      </w:r>
    </w:p>
    <w:p w14:paraId="4849BFF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003407 | </w:t>
      </w:r>
    </w:p>
    <w:p w14:paraId="6F936EC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003408 | export interface ToastItem {</w:t>
      </w:r>
    </w:p>
    <w:p w14:paraId="4132679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003409 |   id: number</w:t>
      </w:r>
    </w:p>
    <w:p w14:paraId="402F5E0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003410 |   type: ToastType</w:t>
      </w:r>
    </w:p>
    <w:p w14:paraId="6376684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003411 |   message: string</w:t>
      </w:r>
    </w:p>
    <w:p w14:paraId="7838DD7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003412 |   duration: number</w:t>
      </w:r>
    </w:p>
    <w:p w14:paraId="5774903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003413 | }</w:t>
      </w:r>
    </w:p>
    <w:p w14:paraId="34B3F6E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003414 | </w:t>
      </w:r>
    </w:p>
    <w:p w14:paraId="125E314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003415 | let toastId = 0</w:t>
      </w:r>
    </w:p>
    <w:p w14:paraId="5CDCAE8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003416 | </w:t>
      </w:r>
    </w:p>
    <w:p w14:paraId="14BA0DD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003417 | export const useToastStore = defineStore('toast', () =&gt; {</w:t>
      </w:r>
    </w:p>
    <w:p w14:paraId="22BC045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003418 |   const toasts = ref&lt;ToastItem[]&gt;([])</w:t>
      </w:r>
    </w:p>
    <w:p w14:paraId="4BA8305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003419 | </w:t>
      </w:r>
    </w:p>
    <w:p w14:paraId="10606A3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003420 |   function show(message: string, type: ToastType = 'info', duration = 3000) {</w:t>
      </w:r>
    </w:p>
    <w:p w14:paraId="134D49C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003421 |     const id = ++toastId</w:t>
      </w:r>
    </w:p>
    <w:p w14:paraId="386534E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003422 |     const item: ToastItem = { id, type, message, duration }</w:t>
      </w:r>
    </w:p>
    <w:p w14:paraId="71A305C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003423 |     toasts.value.push(item)</w:t>
      </w:r>
    </w:p>
    <w:p w14:paraId="4B67C48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003424 | </w:t>
      </w:r>
    </w:p>
    <w:p w14:paraId="76A50FC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003425 |     if (duration &gt; 0) {</w:t>
      </w:r>
    </w:p>
    <w:p w14:paraId="3D19F72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003426 |       setTimeout(() =&gt; remove(id), duration)</w:t>
      </w:r>
    </w:p>
    <w:p w14:paraId="5099EFC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003427 |     }</w:t>
      </w:r>
    </w:p>
    <w:p w14:paraId="4B7E190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003428 |   }</w:t>
      </w:r>
    </w:p>
    <w:p w14:paraId="70D5065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003429 | </w:t>
      </w:r>
    </w:p>
    <w:p w14:paraId="5B7CE17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003430 |   function remove(id: number) {</w:t>
      </w:r>
    </w:p>
    <w:p w14:paraId="6BC1AF2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003431 |     const idx = toasts.value.findIndex(t =&gt; t.id === id)</w:t>
      </w:r>
    </w:p>
    <w:p w14:paraId="380F2C9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003432 |     if (idx &gt;= 0) {</w:t>
      </w:r>
    </w:p>
    <w:p w14:paraId="3ED782B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003433 |       toasts.value.splice(idx, 1)</w:t>
      </w:r>
    </w:p>
    <w:p w14:paraId="56CDEAD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003434 |     }</w:t>
      </w:r>
    </w:p>
    <w:p w14:paraId="53F470C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003435 |   }</w:t>
      </w:r>
    </w:p>
    <w:p w14:paraId="1B1EEC9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003436 | </w:t>
      </w:r>
    </w:p>
    <w:p w14:paraId="3B17A5C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003437 |   return { toasts, show, remove }</w:t>
      </w:r>
    </w:p>
    <w:p w14:paraId="30937B3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003438 | })</w:t>
      </w:r>
    </w:p>
    <w:p w14:paraId="12A5364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003439 | # ===== FILE: frontend/src/types/index.ts =====</w:t>
      </w:r>
    </w:p>
    <w:p w14:paraId="29A3459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003440 | // ==================== API 通用响应类型 ====================</w:t>
      </w:r>
    </w:p>
    <w:p w14:paraId="1F45A2C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003441 | </w:t>
      </w:r>
    </w:p>
    <w:p w14:paraId="12C3A43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003442 | export interface ApiResponse&lt;T = any&gt; {</w:t>
      </w:r>
    </w:p>
    <w:p w14:paraId="5465905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003443 |   code: number</w:t>
      </w:r>
    </w:p>
    <w:p w14:paraId="32DC06D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003444 |   message: string</w:t>
      </w:r>
    </w:p>
    <w:p w14:paraId="25EE76F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003445 |   data: T</w:t>
      </w:r>
    </w:p>
    <w:p w14:paraId="0CB5B37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003446 | }</w:t>
      </w:r>
    </w:p>
    <w:p w14:paraId="460A645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003447 | </w:t>
      </w:r>
    </w:p>
    <w:p w14:paraId="1250CFA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003448 | // ==================== 用户认证相关类型 ====================</w:t>
      </w:r>
    </w:p>
    <w:p w14:paraId="7DB0350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003449 | </w:t>
      </w:r>
    </w:p>
    <w:p w14:paraId="7DD1BF8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003450 | export type UserRole = 'admin' | 'maintenance' | 'operator' | 'machine'</w:t>
      </w:r>
      <w:r>
        <w:rPr>
          <w:rFonts w:ascii="Consolas" w:hAnsi="Consolas" w:eastAsia="Consolas"/>
          <w:sz w:val="17"/>
        </w:rPr>
        <w:br w:type="page"/>
      </w:r>
    </w:p>
    <w:p w14:paraId="7657340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003451 | </w:t>
      </w:r>
    </w:p>
    <w:p w14:paraId="59F7867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003452 | export interface UserInfo {</w:t>
      </w:r>
    </w:p>
    <w:p w14:paraId="50EFEA1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003453 |   id: string</w:t>
      </w:r>
    </w:p>
    <w:p w14:paraId="7E30877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003454 |   username: string</w:t>
      </w:r>
    </w:p>
    <w:p w14:paraId="256775D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003455 |   role: UserRole</w:t>
      </w:r>
    </w:p>
    <w:p w14:paraId="75DF8A7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003456 |   name: string</w:t>
      </w:r>
    </w:p>
    <w:p w14:paraId="5568DB1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003457 | }</w:t>
      </w:r>
    </w:p>
    <w:p w14:paraId="52BDA11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003458 | </w:t>
      </w:r>
    </w:p>
    <w:p w14:paraId="5D6E5DE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003459 | export interface LoginRequest {</w:t>
      </w:r>
    </w:p>
    <w:p w14:paraId="531E79A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003460 |   username: string</w:t>
      </w:r>
    </w:p>
    <w:p w14:paraId="676EF0D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003461 |   password: string</w:t>
      </w:r>
    </w:p>
    <w:p w14:paraId="1B556CF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003462 |   login_type: 'machine' | 'user'</w:t>
      </w:r>
    </w:p>
    <w:p w14:paraId="287AB93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003463 | }</w:t>
      </w:r>
    </w:p>
    <w:p w14:paraId="4BC4EEC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003464 | </w:t>
      </w:r>
    </w:p>
    <w:p w14:paraId="1DC1B95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003465 | export interface LoginResponse {</w:t>
      </w:r>
    </w:p>
    <w:p w14:paraId="419D15A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003466 |   token: string</w:t>
      </w:r>
    </w:p>
    <w:p w14:paraId="207F8DF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003467 |   user?: UserInfo</w:t>
      </w:r>
    </w:p>
    <w:p w14:paraId="5F43B27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003468 |   machine_id?: string</w:t>
      </w:r>
    </w:p>
    <w:p w14:paraId="03BC9FA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003469 |   machine_name?: string</w:t>
      </w:r>
    </w:p>
    <w:p w14:paraId="1AF0464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003470 |   role: UserRole</w:t>
      </w:r>
    </w:p>
    <w:p w14:paraId="120C38E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003471 | }</w:t>
      </w:r>
    </w:p>
    <w:p w14:paraId="76F4635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003472 | </w:t>
      </w:r>
    </w:p>
    <w:p w14:paraId="42A2910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003473 | // ==================== 机器管理相关类型 ====================</w:t>
      </w:r>
    </w:p>
    <w:p w14:paraId="51508AD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003474 | </w:t>
      </w:r>
    </w:p>
    <w:p w14:paraId="12CADA4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003475 | export type MachineStatus = 'online' | 'offline' | 'maintenance'</w:t>
      </w:r>
    </w:p>
    <w:p w14:paraId="5E69186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003476 | </w:t>
      </w:r>
    </w:p>
    <w:p w14:paraId="674DFD5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003477 | export interface Machine {</w:t>
      </w:r>
    </w:p>
    <w:p w14:paraId="6F87052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003478 |   id: string</w:t>
      </w:r>
    </w:p>
    <w:p w14:paraId="222C539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003479 |   name: string</w:t>
      </w:r>
    </w:p>
    <w:p w14:paraId="47F63DC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003480 |   location: string</w:t>
      </w:r>
    </w:p>
    <w:p w14:paraId="46A4FCC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003481 |   status: MachineStatus</w:t>
      </w:r>
    </w:p>
    <w:p w14:paraId="51A5986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003482 |   created_at: string</w:t>
      </w:r>
    </w:p>
    <w:p w14:paraId="1AC6DEC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003483 |   last_active: string</w:t>
      </w:r>
    </w:p>
    <w:p w14:paraId="776010A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003484 | }</w:t>
      </w:r>
    </w:p>
    <w:p w14:paraId="4DA8EF8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003485 | </w:t>
      </w:r>
    </w:p>
    <w:p w14:paraId="3A44352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003486 | export interface MachineCreateRequest {</w:t>
      </w:r>
    </w:p>
    <w:p w14:paraId="13AE969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003487 |   name: string</w:t>
      </w:r>
    </w:p>
    <w:p w14:paraId="0EC649B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003488 |   location: string</w:t>
      </w:r>
    </w:p>
    <w:p w14:paraId="18168FE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003489 | }</w:t>
      </w:r>
    </w:p>
    <w:p w14:paraId="656A5D9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003490 | </w:t>
      </w:r>
    </w:p>
    <w:p w14:paraId="14B54EE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003491 | // ==================== 参数推荐相关类型 ====================</w:t>
      </w:r>
    </w:p>
    <w:p w14:paraId="650236A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003492 | </w:t>
      </w:r>
    </w:p>
    <w:p w14:paraId="29C9321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003493 | export interface RecommendParams {</w:t>
      </w:r>
    </w:p>
    <w:p w14:paraId="6A57AEA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003494 |   diameter: number          // 管径 (mm)</w:t>
      </w:r>
    </w:p>
    <w:p w14:paraId="16B07BE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003495 |   thickness: number         // 壁厚 (mm)</w:t>
      </w:r>
    </w:p>
    <w:p w14:paraId="47A0090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003496 |   material: string          // 材质</w:t>
      </w:r>
    </w:p>
    <w:p w14:paraId="7D31CF7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003497 |   target_angle: number      // 目标角度 (度)</w:t>
      </w:r>
    </w:p>
    <w:p w14:paraId="0416B0C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003498 | }</w:t>
      </w:r>
    </w:p>
    <w:p w14:paraId="34EFD1F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003499 | </w:t>
      </w:r>
    </w:p>
    <w:p w14:paraId="0724A9B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003500 | export interface RecommendResult {</w:t>
      </w:r>
      <w:r>
        <w:rPr>
          <w:rFonts w:ascii="Consolas" w:hAnsi="Consolas" w:eastAsia="Consolas"/>
          <w:sz w:val="17"/>
        </w:rPr>
        <w:br w:type="page"/>
      </w:r>
    </w:p>
    <w:p w14:paraId="098749C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003501 |   recommended_angle: number   // 推荐角度</w:t>
      </w:r>
    </w:p>
    <w:p w14:paraId="4465939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003502 |   recommended_offset: number  // 推荐补偿值</w:t>
      </w:r>
    </w:p>
    <w:p w14:paraId="1878BD5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003503 |   explanation: string         // 说明</w:t>
      </w:r>
    </w:p>
    <w:p w14:paraId="2A7EB98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003504 |   timestamp: string           // 时间戳</w:t>
      </w:r>
    </w:p>
    <w:p w14:paraId="7BAA53C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003505 | }</w:t>
      </w:r>
    </w:p>
    <w:p w14:paraId="71AAA35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003506 | </w:t>
      </w:r>
    </w:p>
    <w:p w14:paraId="761456E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003507 | // ==================== 设备状态相关类型 ====================</w:t>
      </w:r>
    </w:p>
    <w:p w14:paraId="5592D51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003508 | </w:t>
      </w:r>
    </w:p>
    <w:p w14:paraId="2D70223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003509 | export type DeviceStatus = 'offline' | 'idle' | 'running' | 'completed' | 'error'</w:t>
      </w:r>
    </w:p>
    <w:p w14:paraId="789F37D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003510 | </w:t>
      </w:r>
    </w:p>
    <w:p w14:paraId="1385B04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003511 | export interface DeviceState {</w:t>
      </w:r>
    </w:p>
    <w:p w14:paraId="3E413E0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003512 |   device_id: string</w:t>
      </w:r>
    </w:p>
    <w:p w14:paraId="6EBD021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003513 |   device_status: DeviceStatus</w:t>
      </w:r>
    </w:p>
    <w:p w14:paraId="00EA6DD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003514 |   online: boolean</w:t>
      </w:r>
    </w:p>
    <w:p w14:paraId="6305CB8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003515 |   current_task: string | null</w:t>
      </w:r>
    </w:p>
    <w:p w14:paraId="7109918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003516 |   current_angle: number</w:t>
      </w:r>
    </w:p>
    <w:p w14:paraId="0F3365E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003517 |   actual_angle: number</w:t>
      </w:r>
    </w:p>
    <w:p w14:paraId="12660D8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003518 |   deviation: number</w:t>
      </w:r>
    </w:p>
    <w:p w14:paraId="2F8B955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003519 |   last_heartbeat: string</w:t>
      </w:r>
    </w:p>
    <w:p w14:paraId="4CEC6C9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003520 | }</w:t>
      </w:r>
    </w:p>
    <w:p w14:paraId="3BBB7F2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003521 | </w:t>
      </w:r>
    </w:p>
    <w:p w14:paraId="62AC682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003522 | export interface TaskSubmitParams {</w:t>
      </w:r>
    </w:p>
    <w:p w14:paraId="40A5246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003523 |   diameter: number</w:t>
      </w:r>
    </w:p>
    <w:p w14:paraId="7F6E335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003524 |   thickness: number</w:t>
      </w:r>
    </w:p>
    <w:p w14:paraId="0FDF368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003525 |   material: string</w:t>
      </w:r>
    </w:p>
    <w:p w14:paraId="345E655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003526 |   target_angle: number</w:t>
      </w:r>
    </w:p>
    <w:p w14:paraId="2378AAB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003527 |   recommended_angle: number</w:t>
      </w:r>
    </w:p>
    <w:p w14:paraId="50F74FE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003528 |   recommended_offset: number</w:t>
      </w:r>
    </w:p>
    <w:p w14:paraId="04E1067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003529 | }</w:t>
      </w:r>
    </w:p>
    <w:p w14:paraId="3551C81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003530 | </w:t>
      </w:r>
    </w:p>
    <w:p w14:paraId="02BDA84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003531 | export interface TaskSubmitResult {</w:t>
      </w:r>
    </w:p>
    <w:p w14:paraId="4CE6A2E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003532 |   task_id: string</w:t>
      </w:r>
    </w:p>
    <w:p w14:paraId="329FCC1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003533 |   status: string</w:t>
      </w:r>
    </w:p>
    <w:p w14:paraId="2A185B2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003534 |   message: string</w:t>
      </w:r>
    </w:p>
    <w:p w14:paraId="0B04A3B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003535 | }</w:t>
      </w:r>
    </w:p>
    <w:p w14:paraId="6FC0B4D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003536 | </w:t>
      </w:r>
    </w:p>
    <w:p w14:paraId="3429669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003537 | // ==================== 历史记录类型 ====================</w:t>
      </w:r>
    </w:p>
    <w:p w14:paraId="560E9FB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003538 | </w:t>
      </w:r>
    </w:p>
    <w:p w14:paraId="5721699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003539 | export interface HistoryRecord {</w:t>
      </w:r>
    </w:p>
    <w:p w14:paraId="3467884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003540 |   id: string</w:t>
      </w:r>
    </w:p>
    <w:p w14:paraId="1E49404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003541 |   machine_id: string</w:t>
      </w:r>
    </w:p>
    <w:p w14:paraId="1618EFB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003542 |   input_params: {</w:t>
      </w:r>
    </w:p>
    <w:p w14:paraId="40AD077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003543 |     diameter: number</w:t>
      </w:r>
    </w:p>
    <w:p w14:paraId="328ABEC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003544 |     thickness: number</w:t>
      </w:r>
    </w:p>
    <w:p w14:paraId="1530460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003545 |     material: string</w:t>
      </w:r>
    </w:p>
    <w:p w14:paraId="13CBB39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003546 |     target_angle: number</w:t>
      </w:r>
    </w:p>
    <w:p w14:paraId="0F12018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003547 |   }</w:t>
      </w:r>
    </w:p>
    <w:p w14:paraId="4E2A0A4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003548 |   recommend_params: {</w:t>
      </w:r>
    </w:p>
    <w:p w14:paraId="037DC66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003549 |     recommended_angle: number</w:t>
      </w:r>
    </w:p>
    <w:p w14:paraId="7B4D834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003550 |     recommended_offset: number</w:t>
      </w:r>
      <w:r>
        <w:rPr>
          <w:rFonts w:ascii="Consolas" w:hAnsi="Consolas" w:eastAsia="Consolas"/>
          <w:sz w:val="17"/>
        </w:rPr>
        <w:br w:type="page"/>
      </w:r>
    </w:p>
    <w:p w14:paraId="700F660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003551 |     explanation: string</w:t>
      </w:r>
    </w:p>
    <w:p w14:paraId="011EC62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003552 |   }</w:t>
      </w:r>
    </w:p>
    <w:p w14:paraId="79DDED5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003553 |   execute_result?: {</w:t>
      </w:r>
    </w:p>
    <w:p w14:paraId="7B0060F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003554 |     actual_angle: number</w:t>
      </w:r>
    </w:p>
    <w:p w14:paraId="47DA019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003555 |     deviation: number</w:t>
      </w:r>
    </w:p>
    <w:p w14:paraId="5C8F1D5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003556 |     final_status: DeviceStatus</w:t>
      </w:r>
    </w:p>
    <w:p w14:paraId="71EAB15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003557 |   }</w:t>
      </w:r>
    </w:p>
    <w:p w14:paraId="0A54D5E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003558 |   created_at: string</w:t>
      </w:r>
    </w:p>
    <w:p w14:paraId="33F29C0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003559 |   completed_at?: string</w:t>
      </w:r>
    </w:p>
    <w:p w14:paraId="2A27BA7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003560 | }</w:t>
      </w:r>
    </w:p>
    <w:p w14:paraId="0DC1F41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003561 | # ===== FILE: frontend/src/vite-env.d.ts =====</w:t>
      </w:r>
    </w:p>
    <w:p w14:paraId="6872156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003562 | /// &lt;reference types="vite/client" /&gt;</w:t>
      </w:r>
    </w:p>
    <w:p w14:paraId="356B419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003563 | </w:t>
      </w:r>
    </w:p>
    <w:p w14:paraId="51FCFCC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003564 | interface ImportMetaEnv {</w:t>
      </w:r>
    </w:p>
    <w:p w14:paraId="75D01D5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003565 |   readonly VITE_API_BASE?: string</w:t>
      </w:r>
    </w:p>
    <w:p w14:paraId="2B3B7AB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003566 |   readonly VITE_API_TIMEOUT_MS?: string</w:t>
      </w:r>
    </w:p>
    <w:p w14:paraId="5E03867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003567 | }</w:t>
      </w:r>
    </w:p>
    <w:p w14:paraId="03264B9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003568 | </w:t>
      </w:r>
    </w:p>
    <w:p w14:paraId="6900837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003569 | interface ImportMeta {</w:t>
      </w:r>
    </w:p>
    <w:p w14:paraId="3DAB34F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003570 |   readonly env: ImportMetaEnv</w:t>
      </w:r>
    </w:p>
    <w:p w14:paraId="2E61642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003571 | }</w:t>
      </w:r>
    </w:p>
    <w:p w14:paraId="7541750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003572 | # ===== FILE: frontend/src/App.vue =====</w:t>
      </w:r>
    </w:p>
    <w:p w14:paraId="69576C1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003573 | ﻿&lt;template&gt;</w:t>
      </w:r>
    </w:p>
    <w:p w14:paraId="37CBFE1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003574 |   &lt;div class="app-shell"&gt;</w:t>
      </w:r>
    </w:p>
    <w:p w14:paraId="4F148FD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003575 |     &lt;template v-if="!isBareLayout"&gt;</w:t>
      </w:r>
    </w:p>
    <w:p w14:paraId="4DC9888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003576 |       &lt;header class="topbar"&gt;</w:t>
      </w:r>
    </w:p>
    <w:p w14:paraId="1D190C7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003577 |         &lt;div class="topbar-inner"&gt;</w:t>
      </w:r>
    </w:p>
    <w:p w14:paraId="37D67F1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003578 |           &lt;div class="brand"&gt;</w:t>
      </w:r>
    </w:p>
    <w:p w14:paraId="71D47B1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003579 |             &lt;div class="brand-mark" aria-hidden="true"&gt;</w:t>
      </w:r>
    </w:p>
    <w:p w14:paraId="71B1085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003580 |               &lt;svg viewBox="-2 -4 77 71" width="36" height="32"&gt;</w:t>
      </w:r>
    </w:p>
    <w:p w14:paraId="1DAF81D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003581 |                 &lt;rect x="0" y="0" width="32" height="32" rx="1.5" ry="1.5" fill="#0B1D33"/&gt;</w:t>
      </w:r>
    </w:p>
    <w:p w14:paraId="56BD9E3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003582 |                 &lt;g transform="rotate(6 54.585 14.415)"&gt;&lt;rect x="38.585" y="-1.585" width="32" height="32" rx="1.5" ry="1.5" fill="#1A6DFF"/&gt;&lt;/g&gt;</w:t>
      </w:r>
    </w:p>
    <w:p w14:paraId="245E9FF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003583 |                 &lt;rect x="0" y="35" width="32" height="32" rx="1.5" ry="1.5" fill="#0B1D33"/&gt;</w:t>
      </w:r>
    </w:p>
    <w:p w14:paraId="0FEEB77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003584 |                 &lt;rect x="37" y="35" width="32" height="32" rx="1.5" ry="1.5" fill="#6B7280"/&gt;</w:t>
      </w:r>
    </w:p>
    <w:p w14:paraId="4307578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003585 |               &lt;/svg&gt;</w:t>
      </w:r>
    </w:p>
    <w:p w14:paraId="36E7D07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003586 |             &lt;/div&gt;</w:t>
      </w:r>
    </w:p>
    <w:p w14:paraId="5577E12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003587 |             &lt;div class="brand-text"&gt;</w:t>
      </w:r>
    </w:p>
    <w:p w14:paraId="464D739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003588 |               &lt;span class="brand-title"&gt;ZIKOI&lt;/span&gt;</w:t>
      </w:r>
    </w:p>
    <w:p w14:paraId="4078F54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003589 |               &lt;span class="brand-sub"&gt;{{ currentMachineName }}&lt;/span&gt;</w:t>
      </w:r>
    </w:p>
    <w:p w14:paraId="3FAC7F3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003590 |             &lt;/div&gt;</w:t>
      </w:r>
    </w:p>
    <w:p w14:paraId="1FD2C1F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003591 |           &lt;/div&gt;</w:t>
      </w:r>
    </w:p>
    <w:p w14:paraId="3BFA1B4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003592 | </w:t>
      </w:r>
    </w:p>
    <w:p w14:paraId="2FCA0E0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003593 |           &lt;nav class="primary-nav"&gt;</w:t>
      </w:r>
    </w:p>
    <w:p w14:paraId="5115DA3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003594 |             &lt;router-link</w:t>
      </w:r>
    </w:p>
    <w:p w14:paraId="45A4224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003595 |               v-for="item in menuItems"</w:t>
      </w:r>
    </w:p>
    <w:p w14:paraId="30E9F19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003596 |               :key="item.key"</w:t>
      </w:r>
    </w:p>
    <w:p w14:paraId="2368985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003597 |               :to="item.path"</w:t>
      </w:r>
    </w:p>
    <w:p w14:paraId="35C1515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003598 |               :class="['nav-chip', { active: $route.name === item.key }]"</w:t>
      </w:r>
    </w:p>
    <w:p w14:paraId="6A7C108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003599 |             &gt;</w:t>
      </w:r>
    </w:p>
    <w:p w14:paraId="16D73A0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003600 |               &lt;span class="chip-icon" v-html="item.icon"&gt;&lt;/span&gt;</w:t>
      </w:r>
      <w:r>
        <w:rPr>
          <w:rFonts w:ascii="Consolas" w:hAnsi="Consolas" w:eastAsia="Consolas"/>
          <w:sz w:val="17"/>
        </w:rPr>
        <w:br w:type="page"/>
      </w:r>
    </w:p>
    <w:p w14:paraId="401C175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003601 |               &lt;span class="chip-label"&gt;{{ item.label }}&lt;/span&gt;</w:t>
      </w:r>
    </w:p>
    <w:p w14:paraId="01CDBC8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003602 |             &lt;/router-link&gt;</w:t>
      </w:r>
    </w:p>
    <w:p w14:paraId="5AE938B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003603 |           &lt;/nav&gt;</w:t>
      </w:r>
    </w:p>
    <w:p w14:paraId="6D44F69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003604 | </w:t>
      </w:r>
    </w:p>
    <w:p w14:paraId="5270203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003605 |           &lt;div class="account-panel"&gt;</w:t>
      </w:r>
    </w:p>
    <w:p w14:paraId="7D038F4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003606 |             &lt;span v-if="userRole" class="role-badge" :class="userRole"&gt;{{ roleLabel }}&lt;/span&gt;</w:t>
      </w:r>
    </w:p>
    <w:p w14:paraId="7BCB6E9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003607 |             &lt;span class="account-name"&gt;{{ displayName }}&lt;/span&gt;</w:t>
      </w:r>
    </w:p>
    <w:p w14:paraId="40688EA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003608 | </w:t>
      </w:r>
    </w:p>
    <w:p w14:paraId="41F47C0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003609 |             &lt;button</w:t>
      </w:r>
    </w:p>
    <w:p w14:paraId="7D7574C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003610 |               v-if="!isMachineLogin &amp;&amp; isLoggedIn"</w:t>
      </w:r>
    </w:p>
    <w:p w14:paraId="27D8CB2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003611 |               class="icon-btn switch-btn"</w:t>
      </w:r>
    </w:p>
    <w:p w14:paraId="451FE2A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003612 |               @click="switchMachine"</w:t>
      </w:r>
    </w:p>
    <w:p w14:paraId="2BA0EAD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003613 |               title="Switch machine"</w:t>
      </w:r>
    </w:p>
    <w:p w14:paraId="135A993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003614 |             &gt;</w:t>
      </w:r>
    </w:p>
    <w:p w14:paraId="53C7FBD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003615 |               &lt;svg viewBox="0 0 24 24" fill="none" stroke="currentColor" stroke-width="2"&gt;</w:t>
      </w:r>
    </w:p>
    <w:p w14:paraId="24E173A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003616 |                 &lt;path d="M4 4h16c1.1 0 2 .9 2 2v12c0 1.1-.9 2-2 2H4c-1.1 0-2-.9-2-2V6c0-1.1.9-2 2-2z"/&gt;</w:t>
      </w:r>
    </w:p>
    <w:p w14:paraId="562DC8D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003617 |                 &lt;polyline points="22,6 12,13 2,6"/&gt;</w:t>
      </w:r>
    </w:p>
    <w:p w14:paraId="2DD9081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003618 |               &lt;/svg&gt;</w:t>
      </w:r>
    </w:p>
    <w:p w14:paraId="2787330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003619 |             &lt;/button&gt;</w:t>
      </w:r>
    </w:p>
    <w:p w14:paraId="62FD06C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003620 | </w:t>
      </w:r>
    </w:p>
    <w:p w14:paraId="4807900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003621 |             &lt;button class="icon-btn danger logout-btn" @click="handleLogout" title="Logout"&gt;</w:t>
      </w:r>
    </w:p>
    <w:p w14:paraId="25D6DA2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003622 |               &lt;svg viewBox="0 0 24 24" fill="none" stroke="currentColor" stroke-width="2"&gt;</w:t>
      </w:r>
    </w:p>
    <w:p w14:paraId="1EB68C1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003623 |                 &lt;path d="M9 21H5a2 2 0 0 1-2-2V5a2 2 0 0 1 2-2h4"/&gt;</w:t>
      </w:r>
    </w:p>
    <w:p w14:paraId="0B56724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003624 |                 &lt;polyline points="16 17 21 12 16 7"/&gt;</w:t>
      </w:r>
    </w:p>
    <w:p w14:paraId="7CE5ED8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003625 |                 &lt;line x1="21" y1="12" x2="9" y2="12"/&gt;</w:t>
      </w:r>
    </w:p>
    <w:p w14:paraId="4D8109B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003626 |               &lt;/svg&gt;</w:t>
      </w:r>
    </w:p>
    <w:p w14:paraId="2DD7911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003627 |             &lt;/button&gt;</w:t>
      </w:r>
    </w:p>
    <w:p w14:paraId="14BE424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003628 |           &lt;/div&gt;</w:t>
      </w:r>
    </w:p>
    <w:p w14:paraId="71047BD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003629 |         &lt;/div&gt;</w:t>
      </w:r>
    </w:p>
    <w:p w14:paraId="6011A32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003630 |       &lt;/header&gt;</w:t>
      </w:r>
    </w:p>
    <w:p w14:paraId="4750CD7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003631 | </w:t>
      </w:r>
    </w:p>
    <w:p w14:paraId="09BDD45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003632 |       &lt;main class="app-main"&gt;</w:t>
      </w:r>
    </w:p>
    <w:p w14:paraId="74E1A89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003633 |         &lt;router-view /&gt;</w:t>
      </w:r>
    </w:p>
    <w:p w14:paraId="70A540F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003634 |       &lt;/main&gt;</w:t>
      </w:r>
    </w:p>
    <w:p w14:paraId="67A6D7B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003635 | </w:t>
      </w:r>
    </w:p>
    <w:p w14:paraId="13A10F7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003636 |       &lt;footer class="status-footer"&gt;</w:t>
      </w:r>
    </w:p>
    <w:p w14:paraId="6775FC6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003637 |         &lt;div class="status-inner"&gt;</w:t>
      </w:r>
    </w:p>
    <w:p w14:paraId="03EE8F1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003638 |           &lt;div class="status-left"&gt;</w:t>
      </w:r>
    </w:p>
    <w:p w14:paraId="384CED7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003639 |             &lt;span class="status-pulse"&gt;&lt;/span&gt;</w:t>
      </w:r>
    </w:p>
    <w:p w14:paraId="04FAF0F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003640 |             &lt;span&gt;System Online&lt;/span&gt;</w:t>
      </w:r>
    </w:p>
    <w:p w14:paraId="403D289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003641 |           &lt;/div&gt;</w:t>
      </w:r>
    </w:p>
    <w:p w14:paraId="3D17498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003642 |           &lt;div class="status-center"&gt;Prototype v2.1 | Multi-Machine Mode&lt;/div&gt;</w:t>
      </w:r>
    </w:p>
    <w:p w14:paraId="10DC5BA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003643 |           &lt;div class="status-right"&gt;{{ authMode }}&lt;/div&gt;</w:t>
      </w:r>
    </w:p>
    <w:p w14:paraId="59BD0D3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003644 |         &lt;/div&gt;</w:t>
      </w:r>
    </w:p>
    <w:p w14:paraId="39747BF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003645 |       &lt;/footer&gt;</w:t>
      </w:r>
    </w:p>
    <w:p w14:paraId="1A99F36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003646 |     &lt;/template&gt;</w:t>
      </w:r>
    </w:p>
    <w:p w14:paraId="53358A0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003647 | </w:t>
      </w:r>
    </w:p>
    <w:p w14:paraId="73F976F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003648 |     &lt;template v-else&gt;</w:t>
      </w:r>
    </w:p>
    <w:p w14:paraId="66DB556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003649 |       &lt;router-view /&gt;</w:t>
      </w:r>
    </w:p>
    <w:p w14:paraId="5BFDC33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003650 |     &lt;/template&gt;</w:t>
      </w:r>
      <w:r>
        <w:rPr>
          <w:rFonts w:ascii="Consolas" w:hAnsi="Consolas" w:eastAsia="Consolas"/>
          <w:sz w:val="17"/>
        </w:rPr>
        <w:br w:type="page"/>
      </w:r>
    </w:p>
    <w:p w14:paraId="27A5212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003651 | </w:t>
      </w:r>
    </w:p>
    <w:p w14:paraId="6DED773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003652 |     &lt;ToastContainer /&gt;</w:t>
      </w:r>
    </w:p>
    <w:p w14:paraId="793E10A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003653 |   &lt;/div&gt;</w:t>
      </w:r>
    </w:p>
    <w:p w14:paraId="3BB4AC1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003654 | &lt;/template&gt;</w:t>
      </w:r>
    </w:p>
    <w:p w14:paraId="7F7C8D3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003655 | </w:t>
      </w:r>
    </w:p>
    <w:p w14:paraId="2BB2C2D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003656 | &lt;script setup lang="ts"&gt;</w:t>
      </w:r>
    </w:p>
    <w:p w14:paraId="1720B97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003657 | import { computed } from 'vue'</w:t>
      </w:r>
    </w:p>
    <w:p w14:paraId="47E69EB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003658 | import { useRoute, useRouter } from 'vue-router'</w:t>
      </w:r>
    </w:p>
    <w:p w14:paraId="38B816C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003659 | import { useAuthStore } from './stores/auth'</w:t>
      </w:r>
    </w:p>
    <w:p w14:paraId="748AE77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003660 | import ToastContainer from './components/ToastContainer.vue'</w:t>
      </w:r>
    </w:p>
    <w:p w14:paraId="458EF8E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003661 | </w:t>
      </w:r>
    </w:p>
    <w:p w14:paraId="78C3C54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003662 | const route = useRoute()</w:t>
      </w:r>
    </w:p>
    <w:p w14:paraId="7D38AB5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003663 | const router = useRouter()</w:t>
      </w:r>
    </w:p>
    <w:p w14:paraId="447B245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003664 | const authStore = useAuthStore()</w:t>
      </w:r>
    </w:p>
    <w:p w14:paraId="49192D3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003665 | </w:t>
      </w:r>
    </w:p>
    <w:p w14:paraId="2375E1B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003666 | const isBareLayout = computed(() =&gt; route.name === 'login' || !!route.meta.bareLayout)</w:t>
      </w:r>
    </w:p>
    <w:p w14:paraId="3336AEE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003667 | const isLoggedIn = computed(() =&gt; authStore.isLoggedIn)</w:t>
      </w:r>
    </w:p>
    <w:p w14:paraId="53BC510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003668 | const isMachineLogin = computed(() =&gt; authStore.isMachineLogin)</w:t>
      </w:r>
    </w:p>
    <w:p w14:paraId="12C2C37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003669 | const userRole = computed(() =&gt; authStore.userRole)</w:t>
      </w:r>
    </w:p>
    <w:p w14:paraId="012DE24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003670 | const displayName = computed(() =&gt; authStore.displayName)</w:t>
      </w:r>
    </w:p>
    <w:p w14:paraId="3649426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003671 | </w:t>
      </w:r>
    </w:p>
    <w:p w14:paraId="4F1C810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003672 | const currentMachineName = computed(() =&gt; authStore.currentMachine?.name || 'Industrial Control Interface')</w:t>
      </w:r>
    </w:p>
    <w:p w14:paraId="6DB7C9F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003673 | </w:t>
      </w:r>
    </w:p>
    <w:p w14:paraId="684ACDE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003674 | const roleLabel = computed(() =&gt; {</w:t>
      </w:r>
    </w:p>
    <w:p w14:paraId="5CD0B32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003675 |   const labels: Record&lt;string, string&gt; = {</w:t>
      </w:r>
    </w:p>
    <w:p w14:paraId="6E1A343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003676 |     admin: 'ADMIN',</w:t>
      </w:r>
    </w:p>
    <w:p w14:paraId="517665A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003677 |     maintenance: 'MAINT',</w:t>
      </w:r>
    </w:p>
    <w:p w14:paraId="1A4BCA9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003678 |     operator: 'OP',</w:t>
      </w:r>
    </w:p>
    <w:p w14:paraId="1F8FB7A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003679 |     machine: 'MACHINE',</w:t>
      </w:r>
    </w:p>
    <w:p w14:paraId="69CE155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003680 |   }</w:t>
      </w:r>
    </w:p>
    <w:p w14:paraId="6D46FD8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003681 |   return labels[userRole.value || ''] || 'USER'</w:t>
      </w:r>
    </w:p>
    <w:p w14:paraId="74799AC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003682 | })</w:t>
      </w:r>
    </w:p>
    <w:p w14:paraId="5856635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003683 | </w:t>
      </w:r>
    </w:p>
    <w:p w14:paraId="5273169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003684 | const authMode = computed(() =&gt; (isMachineLogin.value ? 'Machine Login' : 'User Login'))</w:t>
      </w:r>
    </w:p>
    <w:p w14:paraId="1D8DB06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003685 | </w:t>
      </w:r>
    </w:p>
    <w:p w14:paraId="6C7A039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003686 | const menuItems = computed(() =&gt; {</w:t>
      </w:r>
    </w:p>
    <w:p w14:paraId="2C6F31B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003687 |   const items = [</w:t>
      </w:r>
    </w:p>
    <w:p w14:paraId="25E0BC5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003688 |     {</w:t>
      </w:r>
    </w:p>
    <w:p w14:paraId="1324EE8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003689 |       key: 'dashboard',</w:t>
      </w:r>
    </w:p>
    <w:p w14:paraId="2B8A53D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003690 |       label: 'Dashboard',</w:t>
      </w:r>
    </w:p>
    <w:p w14:paraId="4FF5EA9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003691 |       path: '/',</w:t>
      </w:r>
    </w:p>
    <w:p w14:paraId="771B36F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003692 |       icon: '&lt;svg viewBox="0 0 24 24" fill="none" stroke="currentColor" stroke-width="2"&gt;&lt;rect x="3" y="3" width="7" height="7"/&gt;&lt;rect x="14" y="3" width="7" height="7"/&gt;&lt;rect x="14" y="14" width="7" height="7"/&gt;&lt;rect x="3" y="14" width="7" height="7"/&gt;&lt;/svg&gt;',</w:t>
      </w:r>
    </w:p>
    <w:p w14:paraId="6566185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003693 |     },</w:t>
      </w:r>
    </w:p>
    <w:p w14:paraId="7AA5383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003694 |     {</w:t>
      </w:r>
    </w:p>
    <w:p w14:paraId="0A88CC8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003695 |       key: 'device',</w:t>
      </w:r>
    </w:p>
    <w:p w14:paraId="7BA0505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003696 |       label: 'Device',</w:t>
      </w:r>
    </w:p>
    <w:p w14:paraId="35DA5CA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003697 |       path: '/device',</w:t>
      </w:r>
    </w:p>
    <w:p w14:paraId="17C3F2C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003698 |       icon: '&lt;svg viewBox="0 0 24 24" fill="none" stroke="currentColor" stroke-width="2"&gt;&lt;path d="M12 2v4M12 18v4M4.93 4.93l2.83 2.83M16.24 16.24l2.83 2.83M2 12h4M18 12h4M4.93 19.07l2.83-2.83M16.24 7.76l2.83-2.83"/&gt;&lt;/svg&gt;',</w:t>
      </w:r>
    </w:p>
    <w:p w14:paraId="4E924C5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003699 |     },</w:t>
      </w:r>
    </w:p>
    <w:p w14:paraId="3221272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003700 |     {</w:t>
      </w:r>
      <w:r>
        <w:rPr>
          <w:rFonts w:ascii="Consolas" w:hAnsi="Consolas" w:eastAsia="Consolas"/>
          <w:sz w:val="17"/>
        </w:rPr>
        <w:br w:type="page"/>
      </w:r>
    </w:p>
    <w:p w14:paraId="38CFB80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003701 |       key: 'history',</w:t>
      </w:r>
    </w:p>
    <w:p w14:paraId="00AFDDE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003702 |       label: 'History',</w:t>
      </w:r>
    </w:p>
    <w:p w14:paraId="5F4AD0A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003703 |       path: '/history',</w:t>
      </w:r>
    </w:p>
    <w:p w14:paraId="3C2FA82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003704 |       icon: '&lt;svg viewBox="0 0 24 24" fill="none" stroke="currentColor" stroke-width="2"&gt;&lt;circle cx="12" cy="12" r="10"/&gt;&lt;polyline points="12 6 12 12 16 14"/&gt;&lt;/svg&gt;',</w:t>
      </w:r>
    </w:p>
    <w:p w14:paraId="4551E33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003705 |     },</w:t>
      </w:r>
    </w:p>
    <w:p w14:paraId="6129984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003706 |   ]</w:t>
      </w:r>
    </w:p>
    <w:p w14:paraId="07719D6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003707 |   if (authStore.userRole === 'admin') {</w:t>
      </w:r>
    </w:p>
    <w:p w14:paraId="3205C85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003708 |     items.push({</w:t>
      </w:r>
    </w:p>
    <w:p w14:paraId="04872A6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003709 |       key: 'users',</w:t>
      </w:r>
    </w:p>
    <w:p w14:paraId="766E753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003710 |       label: 'Users',</w:t>
      </w:r>
    </w:p>
    <w:p w14:paraId="5A9C587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003711 |       path: '/users',</w:t>
      </w:r>
    </w:p>
    <w:p w14:paraId="5D15D78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003712 |       icon: '&lt;svg viewBox="0 0 24 24" fill="none" stroke="currentColor" stroke-width="2"&gt;&lt;path d="M17 21v-2a4 4 0 0 0-4-4H5a4 4 0 0 0-4 4v2"/&gt;&lt;circle cx="9" cy="7" r="4"/&gt;&lt;path d="M23 21v-2a4 4 0 0 0-3-3.87"/&gt;&lt;path d="M16 3.13a4 4 0 0 1 0 7.75"/&gt;&lt;/svg&gt;',</w:t>
      </w:r>
    </w:p>
    <w:p w14:paraId="2BCC6FC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003713 |     })</w:t>
      </w:r>
    </w:p>
    <w:p w14:paraId="2CF65F2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003714 |     items.push({</w:t>
      </w:r>
    </w:p>
    <w:p w14:paraId="3585C69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003715 |       key: 'logs',</w:t>
      </w:r>
    </w:p>
    <w:p w14:paraId="1288B7D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003716 |       label: 'Logs',</w:t>
      </w:r>
    </w:p>
    <w:p w14:paraId="6C1ED69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003717 |       path: '/logs',</w:t>
      </w:r>
    </w:p>
    <w:p w14:paraId="39807BE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003718 |       icon: '&lt;svg viewBox="0 0 24 24" fill="none" stroke="currentColor" stroke-width="2"&gt;&lt;path d="M14 2H6a2 2 0 0 0-2 2v16a2 2 0 0 0 2 2h12a2 2 0 0 0 2-2V8z"/&gt;&lt;polyline points="14 2 14 8 20 8"/&gt;&lt;line x1="16" y1="13" x2="8" y2="13"/&gt;&lt;line x1="16" y1="17" x2="8" y2="17"/&gt;&lt;polyline points="10 9 9 9 8 9"/&gt;&lt;/svg&gt;',</w:t>
      </w:r>
    </w:p>
    <w:p w14:paraId="34F948A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003719 |     })</w:t>
      </w:r>
    </w:p>
    <w:p w14:paraId="3A50C9D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003720 |   }</w:t>
      </w:r>
    </w:p>
    <w:p w14:paraId="5D32D27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003721 |   return items</w:t>
      </w:r>
    </w:p>
    <w:p w14:paraId="5ECAF50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003722 | })</w:t>
      </w:r>
    </w:p>
    <w:p w14:paraId="0F00836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003723 | </w:t>
      </w:r>
    </w:p>
    <w:p w14:paraId="3D3FBD9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003724 | function switchMachine() {</w:t>
      </w:r>
    </w:p>
    <w:p w14:paraId="42D1354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003725 |   router.push('/machines')</w:t>
      </w:r>
    </w:p>
    <w:p w14:paraId="1312720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003726 | }</w:t>
      </w:r>
    </w:p>
    <w:p w14:paraId="6961CB2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003727 | </w:t>
      </w:r>
    </w:p>
    <w:p w14:paraId="7BA3886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003728 | function handleLogout() {</w:t>
      </w:r>
    </w:p>
    <w:p w14:paraId="5C0A7E5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003729 |   authStore.logout()</w:t>
      </w:r>
    </w:p>
    <w:p w14:paraId="5B6F29B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003730 |   router.push('/login')</w:t>
      </w:r>
    </w:p>
    <w:p w14:paraId="03DEA23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003731 | }</w:t>
      </w:r>
    </w:p>
    <w:p w14:paraId="4BB735C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003732 | &lt;/script&gt;</w:t>
      </w:r>
    </w:p>
    <w:p w14:paraId="0C5536B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003733 | </w:t>
      </w:r>
    </w:p>
    <w:p w14:paraId="240641C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003734 | &lt;style&gt;</w:t>
      </w:r>
    </w:p>
    <w:p w14:paraId="549877D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003735 | :root {</w:t>
      </w:r>
    </w:p>
    <w:p w14:paraId="2E88B37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003736 |   --industrial-bg: #F4F3EE;</w:t>
      </w:r>
    </w:p>
    <w:p w14:paraId="19FAB48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003737 |   --industrial-bg-secondary: #ffffff;</w:t>
      </w:r>
    </w:p>
    <w:p w14:paraId="03344C6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003738 |   --industrial-bg-card: #ffffff;</w:t>
      </w:r>
    </w:p>
    <w:p w14:paraId="4CF66B4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003739 | </w:t>
      </w:r>
    </w:p>
    <w:p w14:paraId="063C9E4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003740 |   --metal-dark: #E8E6DD;</w:t>
      </w:r>
    </w:p>
    <w:p w14:paraId="0AFC1CC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003741 |   --metal-mid: #D8D6CB;</w:t>
      </w:r>
    </w:p>
    <w:p w14:paraId="5776D65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003742 |   --metal-light: #D8D6CB;</w:t>
      </w:r>
    </w:p>
    <w:p w14:paraId="10DE63E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003743 |   --metal-bright: #9CA3AF;</w:t>
      </w:r>
    </w:p>
    <w:p w14:paraId="7A76975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003744 | </w:t>
      </w:r>
    </w:p>
    <w:p w14:paraId="2C719E0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003745 |   --industrial-yellow: #1A6DFF;</w:t>
      </w:r>
    </w:p>
    <w:p w14:paraId="237FBE3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003746 |   --industrial-yellow-glow: rgba(26, 109, 255, 0.28);</w:t>
      </w:r>
    </w:p>
    <w:p w14:paraId="695052B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003747 |   --industrial-orange: #1A6DFF;</w:t>
      </w:r>
    </w:p>
    <w:p w14:paraId="4A8F50F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003748 |   --industrial-red: #dc2626;</w:t>
      </w:r>
    </w:p>
    <w:p w14:paraId="7A37AD4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003749 |   --industrial-green: #16a34a;</w:t>
      </w:r>
    </w:p>
    <w:p w14:paraId="583E083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003750 |   --industrial-green-glow: rgba(22, 163, 74, 0.3);</w:t>
      </w:r>
      <w:r>
        <w:rPr>
          <w:rFonts w:ascii="Consolas" w:hAnsi="Consolas" w:eastAsia="Consolas"/>
          <w:sz w:val="17"/>
        </w:rPr>
        <w:br w:type="page"/>
      </w:r>
    </w:p>
    <w:p w14:paraId="6F69037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003751 |   --industrial-blue: #1A6DFF;</w:t>
      </w:r>
    </w:p>
    <w:p w14:paraId="0C6949B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003752 |   --industrial-blue-glow: rgba(26, 109, 255, 0.28);</w:t>
      </w:r>
    </w:p>
    <w:p w14:paraId="13A4BC7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003753 | </w:t>
      </w:r>
    </w:p>
    <w:p w14:paraId="378768B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003754 |   --text-primary: #0B1D33;</w:t>
      </w:r>
    </w:p>
    <w:p w14:paraId="08B249E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003755 |   --text-secondary: #142845;</w:t>
      </w:r>
    </w:p>
    <w:p w14:paraId="4755149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003756 |   --text-muted: #6B7280;</w:t>
      </w:r>
    </w:p>
    <w:p w14:paraId="4B05F21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003757 | </w:t>
      </w:r>
    </w:p>
    <w:p w14:paraId="0649210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003758 |   --border-color: rgba(11, 29, 51, 0.12);</w:t>
      </w:r>
    </w:p>
    <w:p w14:paraId="4AA59B0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003759 |   --border-bright: rgba(11, 29, 51, 0.25);</w:t>
      </w:r>
    </w:p>
    <w:p w14:paraId="092904C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003760 | </w:t>
      </w:r>
    </w:p>
    <w:p w14:paraId="44B06B7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003761 |   --font-display: 'JetBrains Mono', 'Consolas', 'Monaco', monospace;</w:t>
      </w:r>
    </w:p>
    <w:p w14:paraId="6D6C791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003762 |   --font-body: 'Inter Tight', 'Segoe UI', 'PingFang SC', 'Microsoft YaHei', sans-serif;</w:t>
      </w:r>
    </w:p>
    <w:p w14:paraId="7669641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003763 | }</w:t>
      </w:r>
    </w:p>
    <w:p w14:paraId="612ACD4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003764 | </w:t>
      </w:r>
    </w:p>
    <w:p w14:paraId="4540000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003765 | * {</w:t>
      </w:r>
    </w:p>
    <w:p w14:paraId="03AEA74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003766 |   margin: 0;</w:t>
      </w:r>
    </w:p>
    <w:p w14:paraId="4361233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003767 |   padding: 0;</w:t>
      </w:r>
    </w:p>
    <w:p w14:paraId="34EDD1E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003768 |   box-sizing: border-box;</w:t>
      </w:r>
    </w:p>
    <w:p w14:paraId="1AB0E65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003769 | }</w:t>
      </w:r>
    </w:p>
    <w:p w14:paraId="31A3D38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003770 | </w:t>
      </w:r>
    </w:p>
    <w:p w14:paraId="160BB71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003771 | body {</w:t>
      </w:r>
    </w:p>
    <w:p w14:paraId="1CEBACC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003772 |   font-family: var(--font-body);</w:t>
      </w:r>
    </w:p>
    <w:p w14:paraId="49D3F7C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003773 |   color: var(--text-primary);</w:t>
      </w:r>
    </w:p>
    <w:p w14:paraId="42A7638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003774 |   background:</w:t>
      </w:r>
    </w:p>
    <w:p w14:paraId="27F042B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003775 |     radial-gradient(circle at 10% 10%, rgba(26, 109, 255, 0.08), transparent 40%),</w:t>
      </w:r>
    </w:p>
    <w:p w14:paraId="1E833E1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003776 |     radial-gradient(circle at 90% 10%, rgba(11, 29, 51, 0.04), transparent 45%),</w:t>
      </w:r>
    </w:p>
    <w:p w14:paraId="6E3569C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003777 |     linear-gradient(180deg, #F4F3EE 0%, #E8E6DD 100%);</w:t>
      </w:r>
    </w:p>
    <w:p w14:paraId="4E5B6B8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003778 |   min-height: 100vh;</w:t>
      </w:r>
    </w:p>
    <w:p w14:paraId="104A2D4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003779 | }</w:t>
      </w:r>
    </w:p>
    <w:p w14:paraId="17377E8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003780 | </w:t>
      </w:r>
    </w:p>
    <w:p w14:paraId="1E846AB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003781 | .app-shell {</w:t>
      </w:r>
    </w:p>
    <w:p w14:paraId="756AF6B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003782 |   min-height: 100vh;</w:t>
      </w:r>
    </w:p>
    <w:p w14:paraId="633D544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003783 |   display: flex;</w:t>
      </w:r>
    </w:p>
    <w:p w14:paraId="15E34A7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003784 |   flex-direction: column;</w:t>
      </w:r>
    </w:p>
    <w:p w14:paraId="31F32CE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003785 | }</w:t>
      </w:r>
    </w:p>
    <w:p w14:paraId="468566D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003786 | </w:t>
      </w:r>
    </w:p>
    <w:p w14:paraId="113D619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003787 | .topbar {</w:t>
      </w:r>
    </w:p>
    <w:p w14:paraId="6D8DD8B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003788 |   position: sticky;</w:t>
      </w:r>
    </w:p>
    <w:p w14:paraId="74F75DB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003789 |   top: 0;</w:t>
      </w:r>
    </w:p>
    <w:p w14:paraId="69FEA3D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003790 |   z-index: 100;</w:t>
      </w:r>
    </w:p>
    <w:p w14:paraId="35D2DFC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003791 |   background: rgba(255, 255, 255, 0.82);</w:t>
      </w:r>
    </w:p>
    <w:p w14:paraId="133A01C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003792 |   backdrop-filter: blur(14px);</w:t>
      </w:r>
    </w:p>
    <w:p w14:paraId="6DE46A5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003793 |   border-bottom: 1px solid rgba(11, 29, 51, 0.12);</w:t>
      </w:r>
    </w:p>
    <w:p w14:paraId="6367350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003794 | }</w:t>
      </w:r>
    </w:p>
    <w:p w14:paraId="62DB0E0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003795 | </w:t>
      </w:r>
    </w:p>
    <w:p w14:paraId="41A8C48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003796 | .topbar-inner {</w:t>
      </w:r>
    </w:p>
    <w:p w14:paraId="505366F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003797 |   max-width: 1440px;</w:t>
      </w:r>
    </w:p>
    <w:p w14:paraId="7A8326E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003798 |   margin: 0 auto;</w:t>
      </w:r>
    </w:p>
    <w:p w14:paraId="1EFAFF3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003799 |   padding: 12px 24px;</w:t>
      </w:r>
    </w:p>
    <w:p w14:paraId="059359D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003800 |   display: grid;</w:t>
      </w:r>
      <w:r>
        <w:rPr>
          <w:rFonts w:ascii="Consolas" w:hAnsi="Consolas" w:eastAsia="Consolas"/>
          <w:sz w:val="17"/>
        </w:rPr>
        <w:br w:type="page"/>
      </w:r>
    </w:p>
    <w:p w14:paraId="0C72FDB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003801 |   grid-template-columns: 1.2fr 1fr 1fr;</w:t>
      </w:r>
    </w:p>
    <w:p w14:paraId="30D38E5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003802 |   gap: 12px;</w:t>
      </w:r>
    </w:p>
    <w:p w14:paraId="2E72E28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003803 |   align-items: center;</w:t>
      </w:r>
    </w:p>
    <w:p w14:paraId="29FBCD5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003804 | }</w:t>
      </w:r>
    </w:p>
    <w:p w14:paraId="76FED3E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003805 | </w:t>
      </w:r>
    </w:p>
    <w:p w14:paraId="3F9544C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003806 | .brand {</w:t>
      </w:r>
    </w:p>
    <w:p w14:paraId="65DB0EE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003807 |   display: flex;</w:t>
      </w:r>
    </w:p>
    <w:p w14:paraId="49FD3B9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003808 |   align-items: center;</w:t>
      </w:r>
    </w:p>
    <w:p w14:paraId="5B66B40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003809 |   gap: 12px;</w:t>
      </w:r>
    </w:p>
    <w:p w14:paraId="6DCE734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003810 | }</w:t>
      </w:r>
    </w:p>
    <w:p w14:paraId="0AFB041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003811 | </w:t>
      </w:r>
    </w:p>
    <w:p w14:paraId="0443E46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003812 | .brand-mark {</w:t>
      </w:r>
    </w:p>
    <w:p w14:paraId="5CC666E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003813 |   width: 42px;</w:t>
      </w:r>
    </w:p>
    <w:p w14:paraId="1F157D5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003814 |   height: 42px;</w:t>
      </w:r>
    </w:p>
    <w:p w14:paraId="16161A1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003815 |   border-radius: 12px;</w:t>
      </w:r>
    </w:p>
    <w:p w14:paraId="198631C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003816 |   display: flex;</w:t>
      </w:r>
    </w:p>
    <w:p w14:paraId="1D4F132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003817 |   align-items: center;</w:t>
      </w:r>
    </w:p>
    <w:p w14:paraId="3D2DAA3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003818 |   justify-content: center;</w:t>
      </w:r>
    </w:p>
    <w:p w14:paraId="29DA84B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003819 |   color: #fff;</w:t>
      </w:r>
    </w:p>
    <w:p w14:paraId="204F660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003820 |   background: linear-gradient(135deg, #1A6DFF 0%, #0B1D33 100%);</w:t>
      </w:r>
    </w:p>
    <w:p w14:paraId="3D89C14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003821 |   box-shadow: 0 10px 24px rgba(26, 109, 255, 0.3);</w:t>
      </w:r>
    </w:p>
    <w:p w14:paraId="3BB5DD1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003822 | }</w:t>
      </w:r>
    </w:p>
    <w:p w14:paraId="0DDA173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003823 | </w:t>
      </w:r>
    </w:p>
    <w:p w14:paraId="41C7172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003824 | .brand-mark svg {</w:t>
      </w:r>
    </w:p>
    <w:p w14:paraId="21FCA16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003825 |   width: 24px;</w:t>
      </w:r>
    </w:p>
    <w:p w14:paraId="275F0F5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003826 |   height: 24px;</w:t>
      </w:r>
    </w:p>
    <w:p w14:paraId="671EDCD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003827 | }</w:t>
      </w:r>
    </w:p>
    <w:p w14:paraId="76B947E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003828 | </w:t>
      </w:r>
    </w:p>
    <w:p w14:paraId="118439B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003829 | .brand-text {</w:t>
      </w:r>
    </w:p>
    <w:p w14:paraId="27A6210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003830 |   display: flex;</w:t>
      </w:r>
    </w:p>
    <w:p w14:paraId="68B4C3E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003831 |   flex-direction: column;</w:t>
      </w:r>
    </w:p>
    <w:p w14:paraId="219BB5D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003832 |   gap: 2px;</w:t>
      </w:r>
    </w:p>
    <w:p w14:paraId="5FFB36E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003833 | }</w:t>
      </w:r>
    </w:p>
    <w:p w14:paraId="501719D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003834 | </w:t>
      </w:r>
    </w:p>
    <w:p w14:paraId="70E5CC9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003835 | .brand-title {</w:t>
      </w:r>
    </w:p>
    <w:p w14:paraId="6865A1A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003836 |   font-size: 16px;</w:t>
      </w:r>
    </w:p>
    <w:p w14:paraId="7B6D3B4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003837 |   font-weight: 700;</w:t>
      </w:r>
    </w:p>
    <w:p w14:paraId="06CCB30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003838 |   letter-spacing: 0.2px;</w:t>
      </w:r>
    </w:p>
    <w:p w14:paraId="78E1360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003839 | }</w:t>
      </w:r>
    </w:p>
    <w:p w14:paraId="4F8335F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003840 | </w:t>
      </w:r>
    </w:p>
    <w:p w14:paraId="06E6F96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003841 | .brand-sub {</w:t>
      </w:r>
    </w:p>
    <w:p w14:paraId="2670134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003842 |   font-size: 11px;</w:t>
      </w:r>
    </w:p>
    <w:p w14:paraId="33D8548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003843 |   color: var(--text-muted);</w:t>
      </w:r>
    </w:p>
    <w:p w14:paraId="279DAD9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003844 |   font-family: var(--font-display);</w:t>
      </w:r>
    </w:p>
    <w:p w14:paraId="24EFFCF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003845 | }</w:t>
      </w:r>
    </w:p>
    <w:p w14:paraId="1D5D346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003846 | </w:t>
      </w:r>
    </w:p>
    <w:p w14:paraId="101147B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003847 | .primary-nav {</w:t>
      </w:r>
    </w:p>
    <w:p w14:paraId="167EFD9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003848 |   display: flex;</w:t>
      </w:r>
    </w:p>
    <w:p w14:paraId="469C6C5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003849 |   justify-content: center;</w:t>
      </w:r>
    </w:p>
    <w:p w14:paraId="0A726FF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003850 |   gap: 8px;</w:t>
      </w:r>
      <w:r>
        <w:rPr>
          <w:rFonts w:ascii="Consolas" w:hAnsi="Consolas" w:eastAsia="Consolas"/>
          <w:sz w:val="17"/>
        </w:rPr>
        <w:br w:type="page"/>
      </w:r>
    </w:p>
    <w:p w14:paraId="400B3F2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003851 | }</w:t>
      </w:r>
    </w:p>
    <w:p w14:paraId="0FB16A5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003852 | </w:t>
      </w:r>
    </w:p>
    <w:p w14:paraId="4F8830E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003853 | .nav-chip {</w:t>
      </w:r>
    </w:p>
    <w:p w14:paraId="1FA808D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003854 |   display: flex;</w:t>
      </w:r>
    </w:p>
    <w:p w14:paraId="4217899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003855 |   align-items: center;</w:t>
      </w:r>
    </w:p>
    <w:p w14:paraId="1579CEC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003856 |   gap: 8px;</w:t>
      </w:r>
    </w:p>
    <w:p w14:paraId="7D8E706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003857 |   padding: 8px 12px;</w:t>
      </w:r>
    </w:p>
    <w:p w14:paraId="776322A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003858 |   border-radius: 999px;</w:t>
      </w:r>
    </w:p>
    <w:p w14:paraId="0B630A5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003859 |   text-decoration: none;</w:t>
      </w:r>
    </w:p>
    <w:p w14:paraId="3E07113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003860 |   color: var(--text-secondary);</w:t>
      </w:r>
    </w:p>
    <w:p w14:paraId="31D2A3B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003861 |   border: 1px solid transparent;</w:t>
      </w:r>
    </w:p>
    <w:p w14:paraId="766DC5B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003862 |   transition: 0.22s ease;</w:t>
      </w:r>
    </w:p>
    <w:p w14:paraId="42DA934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003863 | }</w:t>
      </w:r>
    </w:p>
    <w:p w14:paraId="278D048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003864 | </w:t>
      </w:r>
    </w:p>
    <w:p w14:paraId="7905162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003865 | .nav-chip:hover {</w:t>
      </w:r>
    </w:p>
    <w:p w14:paraId="303015E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003866 |   background: rgba(26, 109, 255, 0.1);</w:t>
      </w:r>
    </w:p>
    <w:p w14:paraId="6322017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003867 |   color: #0B1D33;</w:t>
      </w:r>
    </w:p>
    <w:p w14:paraId="538920D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003868 | }</w:t>
      </w:r>
    </w:p>
    <w:p w14:paraId="336F21D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003869 | </w:t>
      </w:r>
    </w:p>
    <w:p w14:paraId="0A5BE5F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003870 | .nav-chip.active {</w:t>
      </w:r>
    </w:p>
    <w:p w14:paraId="4130FD2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003871 |   background: linear-gradient(135deg, #1A6DFF 0%, #1A6DFF 100%);</w:t>
      </w:r>
    </w:p>
    <w:p w14:paraId="77D71BF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003872 |   color: #fff;</w:t>
      </w:r>
    </w:p>
    <w:p w14:paraId="6C2A885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003873 |   border-color: transparent;</w:t>
      </w:r>
    </w:p>
    <w:p w14:paraId="6CCA7D8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003874 |   box-shadow: 0 10px 20px rgba(26, 109, 255, 0.25);</w:t>
      </w:r>
    </w:p>
    <w:p w14:paraId="32A7174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003875 | }</w:t>
      </w:r>
    </w:p>
    <w:p w14:paraId="524AA97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003876 | </w:t>
      </w:r>
    </w:p>
    <w:p w14:paraId="37AF2C2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003877 | .chip-icon {</w:t>
      </w:r>
    </w:p>
    <w:p w14:paraId="76E540F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003878 |   width: 16px;</w:t>
      </w:r>
    </w:p>
    <w:p w14:paraId="544E5DC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003879 |   height: 16px;</w:t>
      </w:r>
    </w:p>
    <w:p w14:paraId="415CE9E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003880 |   display: flex;</w:t>
      </w:r>
    </w:p>
    <w:p w14:paraId="0C3FDC0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003881 |   align-items: center;</w:t>
      </w:r>
    </w:p>
    <w:p w14:paraId="143A359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003882 |   justify-content: center;</w:t>
      </w:r>
    </w:p>
    <w:p w14:paraId="5AE0588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003883 | }</w:t>
      </w:r>
    </w:p>
    <w:p w14:paraId="68D4FE8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003884 | </w:t>
      </w:r>
    </w:p>
    <w:p w14:paraId="17159F8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003885 | .chip-icon svg {</w:t>
      </w:r>
    </w:p>
    <w:p w14:paraId="6E4D71B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003886 |   width: 100%;</w:t>
      </w:r>
    </w:p>
    <w:p w14:paraId="59D651E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003887 |   height: 100%;</w:t>
      </w:r>
    </w:p>
    <w:p w14:paraId="3B86260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003888 | }</w:t>
      </w:r>
    </w:p>
    <w:p w14:paraId="7EB6090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003889 | </w:t>
      </w:r>
    </w:p>
    <w:p w14:paraId="4FA55A7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003890 | .chip-label {</w:t>
      </w:r>
    </w:p>
    <w:p w14:paraId="2DA8D70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003891 |   font-size: 13px;</w:t>
      </w:r>
    </w:p>
    <w:p w14:paraId="7FFAF3F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003892 |   font-weight: 600;</w:t>
      </w:r>
    </w:p>
    <w:p w14:paraId="3BC3B4E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003893 | }</w:t>
      </w:r>
    </w:p>
    <w:p w14:paraId="2156C45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003894 | </w:t>
      </w:r>
    </w:p>
    <w:p w14:paraId="3F76C9D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003895 | .account-panel {</w:t>
      </w:r>
    </w:p>
    <w:p w14:paraId="72EACC4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003896 |   display: flex;</w:t>
      </w:r>
    </w:p>
    <w:p w14:paraId="1A55317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003897 |   justify-content: flex-end;</w:t>
      </w:r>
    </w:p>
    <w:p w14:paraId="38F0368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003898 |   align-items: center;</w:t>
      </w:r>
    </w:p>
    <w:p w14:paraId="094276B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003899 |   gap: 10px;</w:t>
      </w:r>
    </w:p>
    <w:p w14:paraId="658659E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003900 | }</w:t>
      </w:r>
      <w:r>
        <w:rPr>
          <w:rFonts w:ascii="Consolas" w:hAnsi="Consolas" w:eastAsia="Consolas"/>
          <w:sz w:val="17"/>
        </w:rPr>
        <w:br w:type="page"/>
      </w:r>
    </w:p>
    <w:p w14:paraId="2835A70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003901 | </w:t>
      </w:r>
    </w:p>
    <w:p w14:paraId="4D1B77D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003902 | .role-badge {</w:t>
      </w:r>
    </w:p>
    <w:p w14:paraId="3346B93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003903 |   border-radius: 999px;</w:t>
      </w:r>
    </w:p>
    <w:p w14:paraId="015497B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003904 |   padding: 3px 9px;</w:t>
      </w:r>
    </w:p>
    <w:p w14:paraId="481E7FC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003905 |   font-size: 11px;</w:t>
      </w:r>
    </w:p>
    <w:p w14:paraId="0A457C5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003906 |   font-weight: 700;</w:t>
      </w:r>
    </w:p>
    <w:p w14:paraId="72F1233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003907 |   letter-spacing: 0.6px;</w:t>
      </w:r>
    </w:p>
    <w:p w14:paraId="704E8A6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003908 | }</w:t>
      </w:r>
    </w:p>
    <w:p w14:paraId="3BF11B5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003909 | </w:t>
      </w:r>
    </w:p>
    <w:p w14:paraId="5905987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003910 | .role-badge.admin {</w:t>
      </w:r>
    </w:p>
    <w:p w14:paraId="44ECF3D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003911 |   background: rgba(26, 109, 255, 0.14);</w:t>
      </w:r>
    </w:p>
    <w:p w14:paraId="7007089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003912 |   color: #0B1D33;</w:t>
      </w:r>
    </w:p>
    <w:p w14:paraId="0BE0329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003913 | }</w:t>
      </w:r>
    </w:p>
    <w:p w14:paraId="4F15300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003914 | </w:t>
      </w:r>
    </w:p>
    <w:p w14:paraId="1E6C889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003915 | .role-badge.maintenance {</w:t>
      </w:r>
    </w:p>
    <w:p w14:paraId="5D25723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003916 |   background: rgba(26, 109, 255, 0.12);</w:t>
      </w:r>
    </w:p>
    <w:p w14:paraId="67DB6A8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003917 |   color: #0B1D33;</w:t>
      </w:r>
    </w:p>
    <w:p w14:paraId="40D493A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003918 | }</w:t>
      </w:r>
    </w:p>
    <w:p w14:paraId="091D28B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003919 | </w:t>
      </w:r>
    </w:p>
    <w:p w14:paraId="2890E14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003920 | .role-badge.operator {</w:t>
      </w:r>
    </w:p>
    <w:p w14:paraId="7AAFC8E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003921 |   background: rgba(22, 163, 74, 0.12);</w:t>
      </w:r>
    </w:p>
    <w:p w14:paraId="729EDB1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003922 |   color: #166534;</w:t>
      </w:r>
    </w:p>
    <w:p w14:paraId="790F0CA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003923 | }</w:t>
      </w:r>
    </w:p>
    <w:p w14:paraId="14427ED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003924 | </w:t>
      </w:r>
    </w:p>
    <w:p w14:paraId="3BCCD25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003925 | .role-badge.machine {</w:t>
      </w:r>
    </w:p>
    <w:p w14:paraId="1D52F8F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003926 |   background: rgba(51, 65, 85, 0.12);</w:t>
      </w:r>
    </w:p>
    <w:p w14:paraId="0CC9A8A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003927 |   color: #142845;</w:t>
      </w:r>
    </w:p>
    <w:p w14:paraId="35E9604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003928 | }</w:t>
      </w:r>
    </w:p>
    <w:p w14:paraId="6E0E5F6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003929 | </w:t>
      </w:r>
    </w:p>
    <w:p w14:paraId="1DDD1E6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003930 | .account-name {</w:t>
      </w:r>
    </w:p>
    <w:p w14:paraId="0BB8801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003931 |   font-size: 13px;</w:t>
      </w:r>
    </w:p>
    <w:p w14:paraId="77D4893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003932 |   font-weight: 600;</w:t>
      </w:r>
    </w:p>
    <w:p w14:paraId="77B45E4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003933 |   color: var(--text-secondary);</w:t>
      </w:r>
    </w:p>
    <w:p w14:paraId="70AF4B3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003934 | }</w:t>
      </w:r>
    </w:p>
    <w:p w14:paraId="668F327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003935 | </w:t>
      </w:r>
    </w:p>
    <w:p w14:paraId="38F0ADB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003936 | .icon-btn {</w:t>
      </w:r>
    </w:p>
    <w:p w14:paraId="372B424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003937 |   width: 34px;</w:t>
      </w:r>
    </w:p>
    <w:p w14:paraId="537BC83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003938 |   height: 34px;</w:t>
      </w:r>
    </w:p>
    <w:p w14:paraId="017A405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003939 |   border-radius: 10px;</w:t>
      </w:r>
    </w:p>
    <w:p w14:paraId="3FC0278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003940 |   border: 1px solid var(--border-color);</w:t>
      </w:r>
    </w:p>
    <w:p w14:paraId="1B54B77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003941 |   background: #fff;</w:t>
      </w:r>
    </w:p>
    <w:p w14:paraId="69D740F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003942 |   color: var(--text-secondary);</w:t>
      </w:r>
    </w:p>
    <w:p w14:paraId="1A36B12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003943 |   display: flex;</w:t>
      </w:r>
    </w:p>
    <w:p w14:paraId="1E4C1F9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003944 |   align-items: center;</w:t>
      </w:r>
    </w:p>
    <w:p w14:paraId="1219AD0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003945 |   justify-content: center;</w:t>
      </w:r>
    </w:p>
    <w:p w14:paraId="1C79CAB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003946 |   cursor: pointer;</w:t>
      </w:r>
    </w:p>
    <w:p w14:paraId="1FE90FD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003947 |   transition: 0.24s ease;</w:t>
      </w:r>
    </w:p>
    <w:p w14:paraId="7B4ADBD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003948 |   box-shadow: 0 6px 14px rgba(15, 23, 42, 0.06);</w:t>
      </w:r>
    </w:p>
    <w:p w14:paraId="50633E2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003949 |   color: #1f2937;</w:t>
      </w:r>
    </w:p>
    <w:p w14:paraId="2E826E5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003950 | }</w:t>
      </w:r>
      <w:r>
        <w:rPr>
          <w:rFonts w:ascii="Consolas" w:hAnsi="Consolas" w:eastAsia="Consolas"/>
          <w:sz w:val="17"/>
        </w:rPr>
        <w:br w:type="page"/>
      </w:r>
    </w:p>
    <w:p w14:paraId="344AFBF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003951 | </w:t>
      </w:r>
    </w:p>
    <w:p w14:paraId="7206333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003952 | .icon-btn:hover {</w:t>
      </w:r>
    </w:p>
    <w:p w14:paraId="605C68A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003953 |   border-color: #7dd3fc;</w:t>
      </w:r>
    </w:p>
    <w:p w14:paraId="3A4E26B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003954 |   color: #0B1D33;</w:t>
      </w:r>
    </w:p>
    <w:p w14:paraId="34E6F08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003955 |   transform: translateY(-2px) scale(1.02);</w:t>
      </w:r>
    </w:p>
    <w:p w14:paraId="7E629E7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003956 |   box-shadow: 0 12px 22px rgba(14, 165, 233, 0.2);</w:t>
      </w:r>
    </w:p>
    <w:p w14:paraId="07EEDB1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003957 | }</w:t>
      </w:r>
    </w:p>
    <w:p w14:paraId="4D2B886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003958 | </w:t>
      </w:r>
    </w:p>
    <w:p w14:paraId="5C4EE2B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003959 | .icon-btn.danger:hover {</w:t>
      </w:r>
    </w:p>
    <w:p w14:paraId="37BBF27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003960 |   border-color: #fca5a5;</w:t>
      </w:r>
    </w:p>
    <w:p w14:paraId="29DC9E9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003961 |   color: #b91c1c;</w:t>
      </w:r>
    </w:p>
    <w:p w14:paraId="2483AE7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003962 |   box-shadow: 0 12px 20px rgba(220, 38, 38, 0.18);</w:t>
      </w:r>
    </w:p>
    <w:p w14:paraId="736ADA8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003963 | }</w:t>
      </w:r>
    </w:p>
    <w:p w14:paraId="5E7656B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003964 | </w:t>
      </w:r>
    </w:p>
    <w:p w14:paraId="315ADAE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003965 | .icon-btn svg {</w:t>
      </w:r>
    </w:p>
    <w:p w14:paraId="25E1C87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003966 |   width: 16px;</w:t>
      </w:r>
    </w:p>
    <w:p w14:paraId="6612428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003967 |   height: 16px;</w:t>
      </w:r>
    </w:p>
    <w:p w14:paraId="147469D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003968 |   stroke: currentColor;</w:t>
      </w:r>
    </w:p>
    <w:p w14:paraId="07B1402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003969 |   fill: none;</w:t>
      </w:r>
    </w:p>
    <w:p w14:paraId="391AF7E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003970 |   stroke-width: 2.2;</w:t>
      </w:r>
    </w:p>
    <w:p w14:paraId="4734B06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003971 |   stroke-linecap: round;</w:t>
      </w:r>
    </w:p>
    <w:p w14:paraId="21D7782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003972 |   stroke-linejoin: round;</w:t>
      </w:r>
    </w:p>
    <w:p w14:paraId="40B1FC1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003973 |   position: relative;</w:t>
      </w:r>
    </w:p>
    <w:p w14:paraId="3EBA130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003974 |   z-index: 1;</w:t>
      </w:r>
    </w:p>
    <w:p w14:paraId="0096365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003975 |   opacity: 0.35;</w:t>
      </w:r>
    </w:p>
    <w:p w14:paraId="3E30A0C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003976 | }</w:t>
      </w:r>
    </w:p>
    <w:p w14:paraId="65687F7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003977 | </w:t>
      </w:r>
    </w:p>
    <w:p w14:paraId="78939BF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003978 | .switch-btn::after,</w:t>
      </w:r>
    </w:p>
    <w:p w14:paraId="5147AF6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003979 | .logout-btn::after {</w:t>
      </w:r>
    </w:p>
    <w:p w14:paraId="0852408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003980 |   position: absolute;</w:t>
      </w:r>
    </w:p>
    <w:p w14:paraId="1DA87D6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003981 |   inset: 0;</w:t>
      </w:r>
    </w:p>
    <w:p w14:paraId="1ED8797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003982 |   display: flex;</w:t>
      </w:r>
    </w:p>
    <w:p w14:paraId="3E12263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003983 |   align-items: center;</w:t>
      </w:r>
    </w:p>
    <w:p w14:paraId="0B54001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003984 |   justify-content: center;</w:t>
      </w:r>
    </w:p>
    <w:p w14:paraId="21A695F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003985 |   font-size: 14px;</w:t>
      </w:r>
    </w:p>
    <w:p w14:paraId="643521A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003986 |   font-weight: 800;</w:t>
      </w:r>
    </w:p>
    <w:p w14:paraId="6AFE29B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003987 |   line-height: 1;</w:t>
      </w:r>
    </w:p>
    <w:p w14:paraId="0896EB7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003988 |   z-index: 2;</w:t>
      </w:r>
    </w:p>
    <w:p w14:paraId="1C58875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003989 |   pointer-events: none;</w:t>
      </w:r>
    </w:p>
    <w:p w14:paraId="3E8415D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003990 | }</w:t>
      </w:r>
    </w:p>
    <w:p w14:paraId="4F99435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003991 | </w:t>
      </w:r>
    </w:p>
    <w:p w14:paraId="0340052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003992 | .switch-btn::after {</w:t>
      </w:r>
    </w:p>
    <w:p w14:paraId="1F18813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003993 |   content: '⇄';</w:t>
      </w:r>
    </w:p>
    <w:p w14:paraId="060195C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003994 |   color: #0B1D33;</w:t>
      </w:r>
    </w:p>
    <w:p w14:paraId="27EAD98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003995 | }</w:t>
      </w:r>
    </w:p>
    <w:p w14:paraId="711435B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003996 | </w:t>
      </w:r>
    </w:p>
    <w:p w14:paraId="6CFCD1C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003997 | .logout-btn::after {</w:t>
      </w:r>
    </w:p>
    <w:p w14:paraId="5F7154A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003998 |   content: '⎋';</w:t>
      </w:r>
    </w:p>
    <w:p w14:paraId="3C6FA1E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003999 |   color: #b91c1c;</w:t>
      </w:r>
    </w:p>
    <w:p w14:paraId="1D461B6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004000 | }</w:t>
      </w:r>
      <w:r>
        <w:rPr>
          <w:rFonts w:ascii="Consolas" w:hAnsi="Consolas" w:eastAsia="Consolas"/>
          <w:sz w:val="17"/>
        </w:rPr>
        <w:br w:type="page"/>
      </w:r>
    </w:p>
    <w:p w14:paraId="3ED968F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004001 | </w:t>
      </w:r>
    </w:p>
    <w:p w14:paraId="29DC3DA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004002 | .icon-btn.danger {</w:t>
      </w:r>
    </w:p>
    <w:p w14:paraId="0678A3E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004003 |   border-color: #fecaca;</w:t>
      </w:r>
    </w:p>
    <w:p w14:paraId="06D8862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004004 |   color: #b91c1c;</w:t>
      </w:r>
    </w:p>
    <w:p w14:paraId="75EDE90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004005 |   background: linear-gradient(180deg, #fff 0%, #fff5f5 100%);</w:t>
      </w:r>
    </w:p>
    <w:p w14:paraId="5CA0C44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004006 | }</w:t>
      </w:r>
    </w:p>
    <w:p w14:paraId="5A6CAC2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004007 | </w:t>
      </w:r>
    </w:p>
    <w:p w14:paraId="510CE33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004008 | .icon-btn.danger:hover {</w:t>
      </w:r>
    </w:p>
    <w:p w14:paraId="627C1C3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004009 |   background: linear-gradient(180deg, #fff 0%, #ffe8e8 100%);</w:t>
      </w:r>
    </w:p>
    <w:p w14:paraId="7D210C1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004010 | }</w:t>
      </w:r>
    </w:p>
    <w:p w14:paraId="442AF74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004011 | </w:t>
      </w:r>
    </w:p>
    <w:p w14:paraId="4DCCEBB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004012 | .app-main {</w:t>
      </w:r>
    </w:p>
    <w:p w14:paraId="3FFB473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004013 |   flex: 1;</w:t>
      </w:r>
    </w:p>
    <w:p w14:paraId="15514EF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004014 |   width: 100%;</w:t>
      </w:r>
    </w:p>
    <w:p w14:paraId="2A51396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004015 |   max-width: 1440px;</w:t>
      </w:r>
    </w:p>
    <w:p w14:paraId="5179FBE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004016 |   margin: 0 auto;</w:t>
      </w:r>
    </w:p>
    <w:p w14:paraId="600C26D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004017 |   padding: 24px;</w:t>
      </w:r>
    </w:p>
    <w:p w14:paraId="7A6C1C4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004018 | }</w:t>
      </w:r>
    </w:p>
    <w:p w14:paraId="4706D12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004019 | </w:t>
      </w:r>
    </w:p>
    <w:p w14:paraId="279C498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004020 | .status-footer {</w:t>
      </w:r>
    </w:p>
    <w:p w14:paraId="6A80CF0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004021 |   border-top: 1px solid rgba(11, 29, 51, 0.12);</w:t>
      </w:r>
    </w:p>
    <w:p w14:paraId="31CBC43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004022 |   background: rgba(255, 255, 255, 0.75);</w:t>
      </w:r>
    </w:p>
    <w:p w14:paraId="3075B60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004023 |   backdrop-filter: blur(10px);</w:t>
      </w:r>
    </w:p>
    <w:p w14:paraId="4329B6C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004024 | }</w:t>
      </w:r>
    </w:p>
    <w:p w14:paraId="5154546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004025 | </w:t>
      </w:r>
    </w:p>
    <w:p w14:paraId="71FC7B7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004026 | .status-inner {</w:t>
      </w:r>
    </w:p>
    <w:p w14:paraId="6848E93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004027 |   max-width: 1440px;</w:t>
      </w:r>
    </w:p>
    <w:p w14:paraId="65119CE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004028 |   margin: 0 auto;</w:t>
      </w:r>
    </w:p>
    <w:p w14:paraId="1B69D69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004029 |   padding: 10px 24px;</w:t>
      </w:r>
    </w:p>
    <w:p w14:paraId="230CA2D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004030 |   display: flex;</w:t>
      </w:r>
    </w:p>
    <w:p w14:paraId="16B64D3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004031 |   justify-content: space-between;</w:t>
      </w:r>
    </w:p>
    <w:p w14:paraId="3610EDB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004032 |   align-items: center;</w:t>
      </w:r>
    </w:p>
    <w:p w14:paraId="35DB6BB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004033 |   color: var(--text-muted);</w:t>
      </w:r>
    </w:p>
    <w:p w14:paraId="58BF1BE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004034 |   font-family: var(--font-display);</w:t>
      </w:r>
    </w:p>
    <w:p w14:paraId="571568B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004035 |   font-size: 11px;</w:t>
      </w:r>
    </w:p>
    <w:p w14:paraId="06D3AFA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004036 | }</w:t>
      </w:r>
    </w:p>
    <w:p w14:paraId="5789F1C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004037 | </w:t>
      </w:r>
    </w:p>
    <w:p w14:paraId="77AA63E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004038 | .status-left {</w:t>
      </w:r>
    </w:p>
    <w:p w14:paraId="29CC791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004039 |   display: flex;</w:t>
      </w:r>
    </w:p>
    <w:p w14:paraId="536C624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004040 |   align-items: center;</w:t>
      </w:r>
    </w:p>
    <w:p w14:paraId="5307051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004041 |   gap: 8px;</w:t>
      </w:r>
    </w:p>
    <w:p w14:paraId="323E254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004042 |   color: #166534;</w:t>
      </w:r>
    </w:p>
    <w:p w14:paraId="24908D9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004043 | }</w:t>
      </w:r>
    </w:p>
    <w:p w14:paraId="49F9A8D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004044 | </w:t>
      </w:r>
    </w:p>
    <w:p w14:paraId="42008D1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004045 | .status-pulse {</w:t>
      </w:r>
    </w:p>
    <w:p w14:paraId="571A10C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004046 |   width: 8px;</w:t>
      </w:r>
    </w:p>
    <w:p w14:paraId="7B10E9C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004047 |   height: 8px;</w:t>
      </w:r>
    </w:p>
    <w:p w14:paraId="31B7DF8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004048 |   border-radius: 50%;</w:t>
      </w:r>
    </w:p>
    <w:p w14:paraId="0F80642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004049 |   background: #22c55e;</w:t>
      </w:r>
    </w:p>
    <w:p w14:paraId="2B41597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004050 |   box-shadow: 0 0 0 0 rgba(34, 197, 94, 0.4);</w:t>
      </w:r>
      <w:r>
        <w:rPr>
          <w:rFonts w:ascii="Consolas" w:hAnsi="Consolas" w:eastAsia="Consolas"/>
          <w:sz w:val="17"/>
        </w:rPr>
        <w:br w:type="page"/>
      </w:r>
    </w:p>
    <w:p w14:paraId="642A517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004051 |   animation: pulse 1.8s infinite;</w:t>
      </w:r>
    </w:p>
    <w:p w14:paraId="25B47A1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004052 | }</w:t>
      </w:r>
    </w:p>
    <w:p w14:paraId="52B07FC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004053 | </w:t>
      </w:r>
    </w:p>
    <w:p w14:paraId="7095E95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004054 | @keyframes pulse {</w:t>
      </w:r>
    </w:p>
    <w:p w14:paraId="1D9F2F9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004055 |   0% {</w:t>
      </w:r>
    </w:p>
    <w:p w14:paraId="0F3330A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004056 |     box-shadow: 0 0 0 0 rgba(34, 197, 94, 0.35);</w:t>
      </w:r>
    </w:p>
    <w:p w14:paraId="0373F56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004057 |   }</w:t>
      </w:r>
    </w:p>
    <w:p w14:paraId="63AF1BF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004058 |   70% {</w:t>
      </w:r>
    </w:p>
    <w:p w14:paraId="2B55980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004059 |     box-shadow: 0 0 0 10px rgba(34, 197, 94, 0);</w:t>
      </w:r>
    </w:p>
    <w:p w14:paraId="6A2CD20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004060 |   }</w:t>
      </w:r>
    </w:p>
    <w:p w14:paraId="7C2B00B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004061 |   100% {</w:t>
      </w:r>
    </w:p>
    <w:p w14:paraId="439B3DA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004062 |     box-shadow: 0 0 0 0 rgba(34, 197, 94, 0);</w:t>
      </w:r>
    </w:p>
    <w:p w14:paraId="37F3885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004063 |   }</w:t>
      </w:r>
    </w:p>
    <w:p w14:paraId="2E0E367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004064 | }</w:t>
      </w:r>
    </w:p>
    <w:p w14:paraId="3676E3B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004065 | </w:t>
      </w:r>
    </w:p>
    <w:p w14:paraId="064BACF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004066 | .card {</w:t>
      </w:r>
    </w:p>
    <w:p w14:paraId="4346E92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004067 |   background: linear-gradient(180deg, rgba(255, 255, 255, 0.95), rgba(255, 255, 255, 0.9));</w:t>
      </w:r>
    </w:p>
    <w:p w14:paraId="0D8136D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004068 |   border: 1px solid rgba(185, 197, 212, 0.72);</w:t>
      </w:r>
    </w:p>
    <w:p w14:paraId="33A009F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004069 |   border-radius: 18px;</w:t>
      </w:r>
    </w:p>
    <w:p w14:paraId="11E7773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004070 |   padding: 22px;</w:t>
      </w:r>
    </w:p>
    <w:p w14:paraId="604D731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004071 |   box-shadow: 0 18px 40px rgba(15, 23, 42, 0.07);</w:t>
      </w:r>
    </w:p>
    <w:p w14:paraId="08A9405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004072 |   position: relative;</w:t>
      </w:r>
    </w:p>
    <w:p w14:paraId="722338C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004073 |   transition: transform 0.26s ease, box-shadow 0.26s ease;</w:t>
      </w:r>
    </w:p>
    <w:p w14:paraId="7E58E16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004074 | }</w:t>
      </w:r>
    </w:p>
    <w:p w14:paraId="20FB13E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004075 | </w:t>
      </w:r>
    </w:p>
    <w:p w14:paraId="1155F72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004076 | .card::before {</w:t>
      </w:r>
    </w:p>
    <w:p w14:paraId="5391EB4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004077 |   content: '';</w:t>
      </w:r>
    </w:p>
    <w:p w14:paraId="0B75D86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004078 |   position: absolute;</w:t>
      </w:r>
    </w:p>
    <w:p w14:paraId="76FD103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004079 |   inset: 0;</w:t>
      </w:r>
    </w:p>
    <w:p w14:paraId="10970AA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004080 |   border-radius: 18px;</w:t>
      </w:r>
    </w:p>
    <w:p w14:paraId="220DEB4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004081 |   padding: 1px;</w:t>
      </w:r>
    </w:p>
    <w:p w14:paraId="753EA6F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004082 |   background: linear-gradient(135deg, rgba(14, 165, 233, 0.18), rgba(245, 158, 11, 0.18));</w:t>
      </w:r>
    </w:p>
    <w:p w14:paraId="0AA4DD7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004083 |   -webkit-mask: linear-gradient(#fff 0 0) content-box, linear-gradient(#fff 0 0);</w:t>
      </w:r>
    </w:p>
    <w:p w14:paraId="4D71F08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004084 |   -webkit-mask-composite: xor;</w:t>
      </w:r>
    </w:p>
    <w:p w14:paraId="23CBE22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004085 |   mask-composite: exclude;</w:t>
      </w:r>
    </w:p>
    <w:p w14:paraId="48DD4E1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004086 |   pointer-events: none;</w:t>
      </w:r>
    </w:p>
    <w:p w14:paraId="54BEEF9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004087 | }</w:t>
      </w:r>
    </w:p>
    <w:p w14:paraId="272A749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004088 | </w:t>
      </w:r>
    </w:p>
    <w:p w14:paraId="0BF8FA1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004089 | .card h3 {</w:t>
      </w:r>
    </w:p>
    <w:p w14:paraId="312C98C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004090 |   margin-bottom: 14px;</w:t>
      </w:r>
    </w:p>
    <w:p w14:paraId="02BD6D7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004091 |   font-size: 14px;</w:t>
      </w:r>
    </w:p>
    <w:p w14:paraId="33F2BC0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004092 |   font-weight: 700;</w:t>
      </w:r>
    </w:p>
    <w:p w14:paraId="01ED85B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004093 |   letter-spacing: 0.6px;</w:t>
      </w:r>
    </w:p>
    <w:p w14:paraId="6B0CB66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004094 |   color: #0B1D33;</w:t>
      </w:r>
    </w:p>
    <w:p w14:paraId="5811F27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004095 |   text-transform: uppercase;</w:t>
      </w:r>
    </w:p>
    <w:p w14:paraId="1FC5EF8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004096 | }</w:t>
      </w:r>
    </w:p>
    <w:p w14:paraId="00ED3B3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004097 | </w:t>
      </w:r>
    </w:p>
    <w:p w14:paraId="3C0068E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004098 | .card:hover {</w:t>
      </w:r>
    </w:p>
    <w:p w14:paraId="5E4617E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004099 |   transform: translateY(-3px);</w:t>
      </w:r>
    </w:p>
    <w:p w14:paraId="0E395D2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004100 |   box-shadow: 0 22px 42px rgba(15, 23, 42, 0.1);</w:t>
      </w:r>
      <w:r>
        <w:rPr>
          <w:rFonts w:ascii="Consolas" w:hAnsi="Consolas" w:eastAsia="Consolas"/>
          <w:sz w:val="17"/>
        </w:rPr>
        <w:br w:type="page"/>
      </w:r>
    </w:p>
    <w:p w14:paraId="14E6278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004101 | }</w:t>
      </w:r>
    </w:p>
    <w:p w14:paraId="386B950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004102 | </w:t>
      </w:r>
    </w:p>
    <w:p w14:paraId="317C167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004103 | .form-item label {</w:t>
      </w:r>
    </w:p>
    <w:p w14:paraId="36B190A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004104 |   color: #475569;</w:t>
      </w:r>
    </w:p>
    <w:p w14:paraId="671819E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004105 |   font-size: 12px;</w:t>
      </w:r>
    </w:p>
    <w:p w14:paraId="601017B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004106 |   font-weight: 600;</w:t>
      </w:r>
    </w:p>
    <w:p w14:paraId="1631517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004107 |   margin-bottom: 7px;</w:t>
      </w:r>
    </w:p>
    <w:p w14:paraId="76C84E3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004108 | }</w:t>
      </w:r>
    </w:p>
    <w:p w14:paraId="2245CAD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004109 | </w:t>
      </w:r>
    </w:p>
    <w:p w14:paraId="1321509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004110 | .form-item input,</w:t>
      </w:r>
    </w:p>
    <w:p w14:paraId="2BCAA15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004111 | .form-item select {</w:t>
      </w:r>
    </w:p>
    <w:p w14:paraId="763A897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004112 |   width: 100%;</w:t>
      </w:r>
    </w:p>
    <w:p w14:paraId="4F8509D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004113 |   background: #fff;</w:t>
      </w:r>
    </w:p>
    <w:p w14:paraId="57B9EB5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004114 |   border: 1px solid #d7e0ea;</w:t>
      </w:r>
    </w:p>
    <w:p w14:paraId="4A23803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004115 |   border-radius: 12px;</w:t>
      </w:r>
    </w:p>
    <w:p w14:paraId="4B563B0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004116 |   color: #0B1D33;</w:t>
      </w:r>
    </w:p>
    <w:p w14:paraId="09E8B53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004117 |   padding: 11px 12px;</w:t>
      </w:r>
    </w:p>
    <w:p w14:paraId="0ECB958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004118 |   transition: 0.2s ease;</w:t>
      </w:r>
    </w:p>
    <w:p w14:paraId="767E369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004119 | }</w:t>
      </w:r>
    </w:p>
    <w:p w14:paraId="4B3A35B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004120 | </w:t>
      </w:r>
    </w:p>
    <w:p w14:paraId="39187B3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004121 | .form-item input:focus,</w:t>
      </w:r>
    </w:p>
    <w:p w14:paraId="7A9AA97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004122 | .form-item select:focus {</w:t>
      </w:r>
    </w:p>
    <w:p w14:paraId="0BFD398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004123 |   outline: none;</w:t>
      </w:r>
    </w:p>
    <w:p w14:paraId="74FE3B3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004124 |   border-color: #38bdf8;</w:t>
      </w:r>
    </w:p>
    <w:p w14:paraId="5147CFB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004125 |   box-shadow: 0 0 0 4px rgba(56, 189, 248, 0.18);</w:t>
      </w:r>
    </w:p>
    <w:p w14:paraId="497AC01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004126 | }</w:t>
      </w:r>
    </w:p>
    <w:p w14:paraId="772F35F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004127 | </w:t>
      </w:r>
    </w:p>
    <w:p w14:paraId="0D4788D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004128 | button {</w:t>
      </w:r>
    </w:p>
    <w:p w14:paraId="55D58C0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004129 |   border-radius: 12px;</w:t>
      </w:r>
    </w:p>
    <w:p w14:paraId="621509A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004130 |   border: 1px solid #d7e0ea;</w:t>
      </w:r>
    </w:p>
    <w:p w14:paraId="5C53617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004131 |   background: #fff;</w:t>
      </w:r>
    </w:p>
    <w:p w14:paraId="7C0F277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004132 |   color: #1e293b;</w:t>
      </w:r>
    </w:p>
    <w:p w14:paraId="5332B91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004133 |   font-weight: 600;</w:t>
      </w:r>
    </w:p>
    <w:p w14:paraId="7164F33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004134 |   padding: 10px 16px;</w:t>
      </w:r>
    </w:p>
    <w:p w14:paraId="4D2B227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004135 |   transition: transform 0.22s ease, box-shadow 0.22s ease, filter 0.22s ease;</w:t>
      </w:r>
    </w:p>
    <w:p w14:paraId="38EAE4E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004136 |   position: relative;</w:t>
      </w:r>
    </w:p>
    <w:p w14:paraId="33C2D4D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004137 |   overflow: hidden;</w:t>
      </w:r>
    </w:p>
    <w:p w14:paraId="31E10EC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004138 | }</w:t>
      </w:r>
    </w:p>
    <w:p w14:paraId="3049E45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004139 | </w:t>
      </w:r>
    </w:p>
    <w:p w14:paraId="35A8C01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004140 | button:hover:not(:disabled) {</w:t>
      </w:r>
    </w:p>
    <w:p w14:paraId="108A70E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004141 |   transform: translateY(-1px);</w:t>
      </w:r>
    </w:p>
    <w:p w14:paraId="13FBCF0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004142 |   box-shadow: 0 8px 18px rgba(15, 23, 42, 0.09);</w:t>
      </w:r>
    </w:p>
    <w:p w14:paraId="4D064BF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004143 |   filter: saturate(1.08);</w:t>
      </w:r>
    </w:p>
    <w:p w14:paraId="7C81DAD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004144 | }</w:t>
      </w:r>
    </w:p>
    <w:p w14:paraId="292007E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004145 | </w:t>
      </w:r>
    </w:p>
    <w:p w14:paraId="38080AF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004146 | button:active:not(:disabled) {</w:t>
      </w:r>
    </w:p>
    <w:p w14:paraId="0FA9310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004147 |   transform: translateY(0);</w:t>
      </w:r>
    </w:p>
    <w:p w14:paraId="36FDBA1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004148 | }</w:t>
      </w:r>
    </w:p>
    <w:p w14:paraId="2A0DF4E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004149 | </w:t>
      </w:r>
    </w:p>
    <w:p w14:paraId="0C80862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004150 | button:focus-visible {</w:t>
      </w:r>
      <w:r>
        <w:rPr>
          <w:rFonts w:ascii="Consolas" w:hAnsi="Consolas" w:eastAsia="Consolas"/>
          <w:sz w:val="17"/>
        </w:rPr>
        <w:br w:type="page"/>
      </w:r>
    </w:p>
    <w:p w14:paraId="070CF7B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004151 |   outline: 0;</w:t>
      </w:r>
    </w:p>
    <w:p w14:paraId="29EF325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004152 |   box-shadow: 0 0 0 4px rgba(14, 165, 233, 0.2);</w:t>
      </w:r>
    </w:p>
    <w:p w14:paraId="36BCD44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004153 | }</w:t>
      </w:r>
    </w:p>
    <w:p w14:paraId="62B35D0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004154 | </w:t>
      </w:r>
    </w:p>
    <w:p w14:paraId="3F8940B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004155 | .btn-primary {</w:t>
      </w:r>
    </w:p>
    <w:p w14:paraId="5E83476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004156 |   border: 0;</w:t>
      </w:r>
    </w:p>
    <w:p w14:paraId="0BF1F58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004157 |   color: #fff;</w:t>
      </w:r>
    </w:p>
    <w:p w14:paraId="3716F43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004158 |   background: linear-gradient(135deg, #1A6DFF 0%, #1A6DFF 100%);</w:t>
      </w:r>
    </w:p>
    <w:p w14:paraId="072E68C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004159 | }</w:t>
      </w:r>
    </w:p>
    <w:p w14:paraId="0054922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004160 | </w:t>
      </w:r>
    </w:p>
    <w:p w14:paraId="56E82E4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004161 | .btn-primary:hover:not(:disabled) {</w:t>
      </w:r>
    </w:p>
    <w:p w14:paraId="2D823B8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004162 |   box-shadow: 0 12px 26px rgba(14, 165, 233, 0.35);</w:t>
      </w:r>
    </w:p>
    <w:p w14:paraId="130AB13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004163 | }</w:t>
      </w:r>
    </w:p>
    <w:p w14:paraId="4454553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004164 | </w:t>
      </w:r>
    </w:p>
    <w:p w14:paraId="55BA564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004165 | .btn-primary::before,</w:t>
      </w:r>
    </w:p>
    <w:p w14:paraId="1EC9BD5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004166 | .btn-danger::before {</w:t>
      </w:r>
    </w:p>
    <w:p w14:paraId="7F8CF39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004167 |   content: '';</w:t>
      </w:r>
    </w:p>
    <w:p w14:paraId="282A5B4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004168 |   position: absolute;</w:t>
      </w:r>
    </w:p>
    <w:p w14:paraId="3F46679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004169 |   inset: 0;</w:t>
      </w:r>
    </w:p>
    <w:p w14:paraId="2301724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004170 |   background: linear-gradient(112deg, transparent 0%, rgba(255,255,255,0.34) 50%, transparent 100%);</w:t>
      </w:r>
    </w:p>
    <w:p w14:paraId="7A5AF62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004171 |   transform: translateX(-130%);</w:t>
      </w:r>
    </w:p>
    <w:p w14:paraId="2E71068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004172 |   transition: transform 0.45s ease;</w:t>
      </w:r>
    </w:p>
    <w:p w14:paraId="2FB6753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004173 | }</w:t>
      </w:r>
    </w:p>
    <w:p w14:paraId="0917844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004174 | </w:t>
      </w:r>
    </w:p>
    <w:p w14:paraId="35346E8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004175 | .btn-primary:hover::before,</w:t>
      </w:r>
    </w:p>
    <w:p w14:paraId="0F8D85F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004176 | .btn-danger:hover::before {</w:t>
      </w:r>
    </w:p>
    <w:p w14:paraId="52E53E6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004177 |   transform: translateX(130%);</w:t>
      </w:r>
    </w:p>
    <w:p w14:paraId="0E56487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004178 | }</w:t>
      </w:r>
    </w:p>
    <w:p w14:paraId="68B89EB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004179 | </w:t>
      </w:r>
    </w:p>
    <w:p w14:paraId="21C75CD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004180 | .btn-danger {</w:t>
      </w:r>
    </w:p>
    <w:p w14:paraId="3AE546A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004181 |   background: #fff;</w:t>
      </w:r>
    </w:p>
    <w:p w14:paraId="216B0A4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004182 |   border-color: #fecaca;</w:t>
      </w:r>
    </w:p>
    <w:p w14:paraId="312AA38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004183 |   color: #b91c1c;</w:t>
      </w:r>
    </w:p>
    <w:p w14:paraId="27A3A7D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004184 | }</w:t>
      </w:r>
    </w:p>
    <w:p w14:paraId="1F35356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004185 | </w:t>
      </w:r>
    </w:p>
    <w:p w14:paraId="5EE73BC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004186 | .btn-icon {</w:t>
      </w:r>
    </w:p>
    <w:p w14:paraId="789E4E6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004187 |   display: inline-flex;</w:t>
      </w:r>
    </w:p>
    <w:p w14:paraId="6AC6F47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004188 |   align-items: center;</w:t>
      </w:r>
    </w:p>
    <w:p w14:paraId="0BA05E6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004189 |   justify-content: center;</w:t>
      </w:r>
    </w:p>
    <w:p w14:paraId="16FD357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004190 | }</w:t>
      </w:r>
    </w:p>
    <w:p w14:paraId="4F056F6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004191 | </w:t>
      </w:r>
    </w:p>
    <w:p w14:paraId="5477565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004192 | .btn-icon svg,</w:t>
      </w:r>
    </w:p>
    <w:p w14:paraId="1334DD4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004193 | .title-icon svg,</w:t>
      </w:r>
    </w:p>
    <w:p w14:paraId="00B31FB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004194 | .chip-icon svg {</w:t>
      </w:r>
    </w:p>
    <w:p w14:paraId="5DE281B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004195 |   stroke-linecap: round;</w:t>
      </w:r>
    </w:p>
    <w:p w14:paraId="6B04E00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004196 |   stroke-linejoin: round;</w:t>
      </w:r>
    </w:p>
    <w:p w14:paraId="301A6D4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004197 | }</w:t>
      </w:r>
    </w:p>
    <w:p w14:paraId="7B49D54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004198 | </w:t>
      </w:r>
    </w:p>
    <w:p w14:paraId="5A5B0D8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004199 | .tag {</w:t>
      </w:r>
    </w:p>
    <w:p w14:paraId="32FF4BF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004200 |   border-radius: 999px;</w:t>
      </w:r>
      <w:r>
        <w:rPr>
          <w:rFonts w:ascii="Consolas" w:hAnsi="Consolas" w:eastAsia="Consolas"/>
          <w:sz w:val="17"/>
        </w:rPr>
        <w:br w:type="page"/>
      </w:r>
    </w:p>
    <w:p w14:paraId="16D5121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004201 |   padding: 4px 10px;</w:t>
      </w:r>
    </w:p>
    <w:p w14:paraId="0429170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004202 |   font-size: 11px;</w:t>
      </w:r>
    </w:p>
    <w:p w14:paraId="2CD2D69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004203 |   font-weight: 700;</w:t>
      </w:r>
    </w:p>
    <w:p w14:paraId="57A060A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004204 | }</w:t>
      </w:r>
    </w:p>
    <w:p w14:paraId="0450D60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004205 | </w:t>
      </w:r>
    </w:p>
    <w:p w14:paraId="68C9331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004206 | @media (max-width: 1200px) {</w:t>
      </w:r>
    </w:p>
    <w:p w14:paraId="79C37C8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004207 |   .topbar-inner {</w:t>
      </w:r>
    </w:p>
    <w:p w14:paraId="7AD0ED2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004208 |     grid-template-columns: 1fr;</w:t>
      </w:r>
    </w:p>
    <w:p w14:paraId="2F40F9F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004209 |     gap: 10px;</w:t>
      </w:r>
    </w:p>
    <w:p w14:paraId="146048E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004210 |   }</w:t>
      </w:r>
    </w:p>
    <w:p w14:paraId="714BB8D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004211 | </w:t>
      </w:r>
    </w:p>
    <w:p w14:paraId="4BC02FA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004212 |   .primary-nav {</w:t>
      </w:r>
    </w:p>
    <w:p w14:paraId="5671527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004213 |     justify-content: flex-start;</w:t>
      </w:r>
    </w:p>
    <w:p w14:paraId="56EFB60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004214 |     flex-wrap: wrap;</w:t>
      </w:r>
    </w:p>
    <w:p w14:paraId="2291AE7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004215 |   }</w:t>
      </w:r>
    </w:p>
    <w:p w14:paraId="269B7D4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004216 | </w:t>
      </w:r>
    </w:p>
    <w:p w14:paraId="4D996F2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004217 |   .account-panel {</w:t>
      </w:r>
    </w:p>
    <w:p w14:paraId="4E0AA1C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004218 |     justify-content: flex-start;</w:t>
      </w:r>
    </w:p>
    <w:p w14:paraId="7E2E13C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004219 |   }</w:t>
      </w:r>
    </w:p>
    <w:p w14:paraId="223A417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004220 | }</w:t>
      </w:r>
    </w:p>
    <w:p w14:paraId="7056464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004221 | </w:t>
      </w:r>
    </w:p>
    <w:p w14:paraId="1166174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004222 | @media (max-width: 768px) {</w:t>
      </w:r>
    </w:p>
    <w:p w14:paraId="4979151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004223 |   .app-main {</w:t>
      </w:r>
    </w:p>
    <w:p w14:paraId="2ADF10A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004224 |     padding: 16px;</w:t>
      </w:r>
    </w:p>
    <w:p w14:paraId="57181B8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004225 |   }</w:t>
      </w:r>
    </w:p>
    <w:p w14:paraId="1BF5011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004226 | </w:t>
      </w:r>
    </w:p>
    <w:p w14:paraId="1ADA903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004227 |   .chip-label,</w:t>
      </w:r>
    </w:p>
    <w:p w14:paraId="4374438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004228 |   .account-name,</w:t>
      </w:r>
    </w:p>
    <w:p w14:paraId="33B1F28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004229 |   .status-center {</w:t>
      </w:r>
    </w:p>
    <w:p w14:paraId="0F44F90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004230 |     display: none;</w:t>
      </w:r>
    </w:p>
    <w:p w14:paraId="7321D58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004231 |   }</w:t>
      </w:r>
    </w:p>
    <w:p w14:paraId="1AC665B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004232 | </w:t>
      </w:r>
    </w:p>
    <w:p w14:paraId="113CA05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004233 |   .primary-nav {</w:t>
      </w:r>
    </w:p>
    <w:p w14:paraId="5F391F6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004234 |     gap: 6px;</w:t>
      </w:r>
    </w:p>
    <w:p w14:paraId="5750CBA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004235 |   }</w:t>
      </w:r>
    </w:p>
    <w:p w14:paraId="46900E2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004236 | </w:t>
      </w:r>
    </w:p>
    <w:p w14:paraId="08C58EA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004237 |   .nav-chip {</w:t>
      </w:r>
    </w:p>
    <w:p w14:paraId="3D7A19E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004238 |     padding: 8px;</w:t>
      </w:r>
    </w:p>
    <w:p w14:paraId="1D970F9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004239 |   }</w:t>
      </w:r>
    </w:p>
    <w:p w14:paraId="4277E39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004240 | </w:t>
      </w:r>
    </w:p>
    <w:p w14:paraId="59BEF7B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004241 |   .status-inner {</w:t>
      </w:r>
    </w:p>
    <w:p w14:paraId="26A92CE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004242 |     justify-content: space-between;</w:t>
      </w:r>
    </w:p>
    <w:p w14:paraId="145EB76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004243 |   }</w:t>
      </w:r>
    </w:p>
    <w:p w14:paraId="1A1BA9A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004244 | }</w:t>
      </w:r>
    </w:p>
    <w:p w14:paraId="3E034F3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004245 | &lt;/style&gt;</w:t>
      </w:r>
    </w:p>
    <w:p w14:paraId="0CE8ECA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004246 | # ===== FILE: frontend/src/components/ToastContainer.vue =====</w:t>
      </w:r>
    </w:p>
    <w:p w14:paraId="059DC37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004247 | &lt;template&gt;</w:t>
      </w:r>
    </w:p>
    <w:p w14:paraId="4D25B0A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004248 |   &lt;Teleport to="body"&gt;</w:t>
      </w:r>
    </w:p>
    <w:p w14:paraId="3F08012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004249 |     &lt;div class="toast-container"&gt;</w:t>
      </w:r>
    </w:p>
    <w:p w14:paraId="7228F80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004250 |       &lt;TransitionGroup name="toast"&gt;</w:t>
      </w:r>
      <w:r>
        <w:rPr>
          <w:rFonts w:ascii="Consolas" w:hAnsi="Consolas" w:eastAsia="Consolas"/>
          <w:sz w:val="17"/>
        </w:rPr>
        <w:br w:type="page"/>
      </w:r>
    </w:p>
    <w:p w14:paraId="2BEC83B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004251 |         &lt;div</w:t>
      </w:r>
    </w:p>
    <w:p w14:paraId="3442BEB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004252 |           v-for="toast in toastStore.toasts"</w:t>
      </w:r>
    </w:p>
    <w:p w14:paraId="5F41607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004253 |           :key="toast.id"</w:t>
      </w:r>
    </w:p>
    <w:p w14:paraId="7473B13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004254 |           :class="['toast', toast.type]"</w:t>
      </w:r>
    </w:p>
    <w:p w14:paraId="645808E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004255 |         &gt;</w:t>
      </w:r>
    </w:p>
    <w:p w14:paraId="09333A0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004256 |           &lt;span class="toast-icon" v-html="iconFor(toast.type)" /&gt;</w:t>
      </w:r>
    </w:p>
    <w:p w14:paraId="49A8BD2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004257 |           &lt;span class="toast-message"&gt;{{ toast.message }}&lt;/span&gt;</w:t>
      </w:r>
    </w:p>
    <w:p w14:paraId="4C45BEF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004258 |           &lt;button class="toast-close" @click="toastStore.remove(toast.id)"&gt;</w:t>
      </w:r>
    </w:p>
    <w:p w14:paraId="36CA35D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004259 |             &lt;svg viewBox="0 0 24 24" fill="none" stroke="currentColor" stroke-width="2.5"&gt;</w:t>
      </w:r>
    </w:p>
    <w:p w14:paraId="5FC6B06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004260 |               &lt;line x1="18" y1="6" x2="6" y2="18" /&gt;</w:t>
      </w:r>
    </w:p>
    <w:p w14:paraId="38E03C3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004261 |               &lt;line x1="6" y1="6" x2="18" y2="18" /&gt;</w:t>
      </w:r>
    </w:p>
    <w:p w14:paraId="39D3B54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004262 |             &lt;/svg&gt;</w:t>
      </w:r>
    </w:p>
    <w:p w14:paraId="092280C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004263 |           &lt;/button&gt;</w:t>
      </w:r>
    </w:p>
    <w:p w14:paraId="7CCF32E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004264 |         &lt;/div&gt;</w:t>
      </w:r>
    </w:p>
    <w:p w14:paraId="78DE0F5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004265 |       &lt;/TransitionGroup&gt;</w:t>
      </w:r>
    </w:p>
    <w:p w14:paraId="25C305D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004266 |     &lt;/div&gt;</w:t>
      </w:r>
    </w:p>
    <w:p w14:paraId="2D9640C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004267 |   &lt;/Teleport&gt;</w:t>
      </w:r>
    </w:p>
    <w:p w14:paraId="62B93F3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004268 | &lt;/template&gt;</w:t>
      </w:r>
    </w:p>
    <w:p w14:paraId="7DEF2AE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004269 | </w:t>
      </w:r>
    </w:p>
    <w:p w14:paraId="704C127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004270 | &lt;script setup lang="ts"&gt;</w:t>
      </w:r>
    </w:p>
    <w:p w14:paraId="578A7FE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004271 | import { useToastStore, type ToastType } from '../stores/toast'</w:t>
      </w:r>
    </w:p>
    <w:p w14:paraId="68C7894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004272 | </w:t>
      </w:r>
    </w:p>
    <w:p w14:paraId="651AD4A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004273 | const toastStore = useToastStore()</w:t>
      </w:r>
    </w:p>
    <w:p w14:paraId="3DD78DE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004274 | </w:t>
      </w:r>
    </w:p>
    <w:p w14:paraId="56453B5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004275 | function iconFor(type: ToastType): string {</w:t>
      </w:r>
    </w:p>
    <w:p w14:paraId="64D9C22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004276 |   const icons: Record&lt;ToastType, string&gt; = {</w:t>
      </w:r>
    </w:p>
    <w:p w14:paraId="76BE0B9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004277 |     success: '&lt;svg viewBox="0 0 24 24" fill="none" stroke="currentColor" stroke-width="2.5"&gt;&lt;path d="M22 11.08V12a10 10 0 1 1-5.93-9.14"/&gt;&lt;polyline points="22 4 12 14.01 9 11.01"/&gt;&lt;/svg&gt;',</w:t>
      </w:r>
    </w:p>
    <w:p w14:paraId="7E25846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004278 |     error: '&lt;svg viewBox="0 0 24 24" fill="none" stroke="currentColor" stroke-width="2.5"&gt;&lt;circle cx="12" cy="12" r="10"/&gt;&lt;line x1="15" y1="9" x2="9" y2="15"/&gt;&lt;line x1="9" y1="9" x2="15" y2="15"/&gt;&lt;/svg&gt;',</w:t>
      </w:r>
    </w:p>
    <w:p w14:paraId="5F73812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004279 |     warning: '&lt;svg viewBox="0 0 24 24" fill="none" stroke="currentColor" stroke-width="2.5"&gt;&lt;path d="M10.29 3.86L1.82 18a2 2 0 0 0 1.71 3h16.94a2 2 0 0 0 1.71-3L13.71 3.86a2 2 0 0 0-3.42 0z"/&gt;&lt;line x1="12" y1="9" x2="12" y2="13"/&gt;&lt;line x1="12" y1="17" x2="12.01" y2="17"/&gt;&lt;/svg&gt;',</w:t>
      </w:r>
    </w:p>
    <w:p w14:paraId="122DA17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004280 |     info: '&lt;svg viewBox="0 0 24 24" fill="none" stroke="currentColor" stroke-width="2.5"&gt;&lt;circle cx="12" cy="12" r="10"/&gt;&lt;line x1="12" y1="16" x2="12" y2="12"/&gt;&lt;line x1="12" y1="8" x2="12.01" y2="8"/&gt;&lt;/svg&gt;',</w:t>
      </w:r>
    </w:p>
    <w:p w14:paraId="3A35A1D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004281 |   }</w:t>
      </w:r>
    </w:p>
    <w:p w14:paraId="293CD9E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004282 |   return icons[type]</w:t>
      </w:r>
    </w:p>
    <w:p w14:paraId="005F181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004283 | }</w:t>
      </w:r>
    </w:p>
    <w:p w14:paraId="5AFF0FC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004284 | &lt;/script&gt;</w:t>
      </w:r>
    </w:p>
    <w:p w14:paraId="591CAF7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004285 | </w:t>
      </w:r>
    </w:p>
    <w:p w14:paraId="208A17B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004286 | &lt;style scoped&gt;</w:t>
      </w:r>
    </w:p>
    <w:p w14:paraId="08892A8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004287 | .toast-container {</w:t>
      </w:r>
    </w:p>
    <w:p w14:paraId="6CFD002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004288 |   position: fixed;</w:t>
      </w:r>
    </w:p>
    <w:p w14:paraId="6488B70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004289 |   top: 20px;</w:t>
      </w:r>
    </w:p>
    <w:p w14:paraId="4677D5E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004290 |   right: 20px;</w:t>
      </w:r>
    </w:p>
    <w:p w14:paraId="7011C7B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004291 |   z-index: 9999;</w:t>
      </w:r>
    </w:p>
    <w:p w14:paraId="2E6C824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004292 |   display: flex;</w:t>
      </w:r>
    </w:p>
    <w:p w14:paraId="7E34FCD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004293 |   flex-direction: column;</w:t>
      </w:r>
    </w:p>
    <w:p w14:paraId="37122E8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004294 |   gap: 10px;</w:t>
      </w:r>
    </w:p>
    <w:p w14:paraId="76B3D97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004295 |   pointer-events: none;</w:t>
      </w:r>
    </w:p>
    <w:p w14:paraId="545CFF9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004296 | }</w:t>
      </w:r>
    </w:p>
    <w:p w14:paraId="6AE331F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004297 | </w:t>
      </w:r>
    </w:p>
    <w:p w14:paraId="3084DAD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004298 | .toast {</w:t>
      </w:r>
    </w:p>
    <w:p w14:paraId="74022FD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004299 |   pointer-events: auto;</w:t>
      </w:r>
    </w:p>
    <w:p w14:paraId="30FF5B2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004300 |   display: flex;</w:t>
      </w:r>
      <w:r>
        <w:rPr>
          <w:rFonts w:ascii="Consolas" w:hAnsi="Consolas" w:eastAsia="Consolas"/>
          <w:sz w:val="17"/>
        </w:rPr>
        <w:br w:type="page"/>
      </w:r>
    </w:p>
    <w:p w14:paraId="06DF332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004301 |   align-items: center;</w:t>
      </w:r>
    </w:p>
    <w:p w14:paraId="54D0E71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004302 |   gap: 12px;</w:t>
      </w:r>
    </w:p>
    <w:p w14:paraId="6835D9A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004303 |   padding: 14px 18px;</w:t>
      </w:r>
    </w:p>
    <w:p w14:paraId="0FA5236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004304 |   background: #fff;</w:t>
      </w:r>
    </w:p>
    <w:p w14:paraId="1FCD39E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004305 |   border: 1px solid var(--border-color);</w:t>
      </w:r>
    </w:p>
    <w:p w14:paraId="7D8E1FA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004306 |   border-radius: 14px;</w:t>
      </w:r>
    </w:p>
    <w:p w14:paraId="4380E80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004307 |   box-shadow: 0 12px 32px rgba(11, 29, 51, 0.12);</w:t>
      </w:r>
    </w:p>
    <w:p w14:paraId="0B6044C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004308 |   min-width: 280px;</w:t>
      </w:r>
    </w:p>
    <w:p w14:paraId="6E7B87E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004309 |   max-width: 400px;</w:t>
      </w:r>
    </w:p>
    <w:p w14:paraId="736E0B9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004310 | }</w:t>
      </w:r>
    </w:p>
    <w:p w14:paraId="2E3F33D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004311 | </w:t>
      </w:r>
    </w:p>
    <w:p w14:paraId="4432BDE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004312 | .toast.success {</w:t>
      </w:r>
    </w:p>
    <w:p w14:paraId="72421DB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004313 |   border-color: rgba(34, 197, 94, 0.3);</w:t>
      </w:r>
    </w:p>
    <w:p w14:paraId="4F6015D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004314 |   background: linear-gradient(135deg, rgba(34, 197, 94, 0.06), #fff);</w:t>
      </w:r>
    </w:p>
    <w:p w14:paraId="3212622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004315 | }</w:t>
      </w:r>
    </w:p>
    <w:p w14:paraId="2CBECF4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004316 | </w:t>
      </w:r>
    </w:p>
    <w:p w14:paraId="4E8A780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004317 | .toast.error {</w:t>
      </w:r>
    </w:p>
    <w:p w14:paraId="788C8FA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004318 |   border-color: rgba(220, 38, 38, 0.3);</w:t>
      </w:r>
    </w:p>
    <w:p w14:paraId="6C0B0D6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004319 |   background: linear-gradient(135deg, rgba(220, 38, 38, 0.06), #fff);</w:t>
      </w:r>
    </w:p>
    <w:p w14:paraId="72C8190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004320 | }</w:t>
      </w:r>
    </w:p>
    <w:p w14:paraId="7671D22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004321 | </w:t>
      </w:r>
    </w:p>
    <w:p w14:paraId="12E3D64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004322 | .toast.warning {</w:t>
      </w:r>
    </w:p>
    <w:p w14:paraId="2954323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004323 |   border-color: rgba(245, 158, 11, 0.3);</w:t>
      </w:r>
    </w:p>
    <w:p w14:paraId="464D8C6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004324 |   background: linear-gradient(135deg, rgba(245, 158, 11, 0.06), #fff);</w:t>
      </w:r>
    </w:p>
    <w:p w14:paraId="6B0F523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004325 | }</w:t>
      </w:r>
    </w:p>
    <w:p w14:paraId="2DBA1EC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004326 | </w:t>
      </w:r>
    </w:p>
    <w:p w14:paraId="6B4DC2D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004327 | .toast.info {</w:t>
      </w:r>
    </w:p>
    <w:p w14:paraId="740DD5E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004328 |   border-color: rgba(26, 109, 255, 0.3);</w:t>
      </w:r>
    </w:p>
    <w:p w14:paraId="4A7EF19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004329 |   background: linear-gradient(135deg, rgba(26, 109, 255, 0.06), #fff);</w:t>
      </w:r>
    </w:p>
    <w:p w14:paraId="4AAD87C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004330 | }</w:t>
      </w:r>
    </w:p>
    <w:p w14:paraId="2A3C18A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004331 | </w:t>
      </w:r>
    </w:p>
    <w:p w14:paraId="4655C8E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004332 | .toast-icon {</w:t>
      </w:r>
    </w:p>
    <w:p w14:paraId="629DFDF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004333 |   width: 20px;</w:t>
      </w:r>
    </w:p>
    <w:p w14:paraId="72C7709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004334 |   height: 20px;</w:t>
      </w:r>
    </w:p>
    <w:p w14:paraId="5DAA5F1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004335 |   flex-shrink: 0;</w:t>
      </w:r>
    </w:p>
    <w:p w14:paraId="0E97637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004336 |   display: flex;</w:t>
      </w:r>
    </w:p>
    <w:p w14:paraId="235E33C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004337 |   align-items: center;</w:t>
      </w:r>
    </w:p>
    <w:p w14:paraId="4BB4355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004338 |   justify-content: center;</w:t>
      </w:r>
    </w:p>
    <w:p w14:paraId="48A1C7E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004339 | }</w:t>
      </w:r>
    </w:p>
    <w:p w14:paraId="18EFFFC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004340 | </w:t>
      </w:r>
    </w:p>
    <w:p w14:paraId="0C471C3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004341 | .toast-icon svg {</w:t>
      </w:r>
    </w:p>
    <w:p w14:paraId="4098EE1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004342 |   width: 100%;</w:t>
      </w:r>
    </w:p>
    <w:p w14:paraId="778A825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004343 |   height: 100%;</w:t>
      </w:r>
    </w:p>
    <w:p w14:paraId="6EF5105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004344 | }</w:t>
      </w:r>
    </w:p>
    <w:p w14:paraId="3313E52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004345 | </w:t>
      </w:r>
    </w:p>
    <w:p w14:paraId="1893111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004346 | .toast.success .toast-icon { color: var(--industrial-green); }</w:t>
      </w:r>
    </w:p>
    <w:p w14:paraId="2652750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004347 | .toast.error .toast-icon { color: var(--industrial-red); }</w:t>
      </w:r>
    </w:p>
    <w:p w14:paraId="7F51696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004348 | .toast.warning .toast-icon { color: var(--industrial-yellow); }</w:t>
      </w:r>
    </w:p>
    <w:p w14:paraId="79F9FA4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004349 | .toast.info .toast-icon { color: var(--industrial-blue); }</w:t>
      </w:r>
    </w:p>
    <w:p w14:paraId="71D82BB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004350 | </w:t>
      </w:r>
      <w:r>
        <w:rPr>
          <w:rFonts w:ascii="Consolas" w:hAnsi="Consolas" w:eastAsia="Consolas"/>
          <w:sz w:val="17"/>
        </w:rPr>
        <w:br w:type="page"/>
      </w:r>
    </w:p>
    <w:p w14:paraId="2B82E85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004351 | .toast-message {</w:t>
      </w:r>
    </w:p>
    <w:p w14:paraId="4D488E2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004352 |   flex: 1;</w:t>
      </w:r>
    </w:p>
    <w:p w14:paraId="7A4DDEB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004353 |   font-size: 13px;</w:t>
      </w:r>
    </w:p>
    <w:p w14:paraId="729658D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004354 |   font-weight: 500;</w:t>
      </w:r>
    </w:p>
    <w:p w14:paraId="12288E7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004355 |   color: var(--text-primary);</w:t>
      </w:r>
    </w:p>
    <w:p w14:paraId="3D65F9E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004356 |   line-height: 1.4;</w:t>
      </w:r>
    </w:p>
    <w:p w14:paraId="0705C1C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004357 | }</w:t>
      </w:r>
    </w:p>
    <w:p w14:paraId="1C1EC83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004358 | </w:t>
      </w:r>
    </w:p>
    <w:p w14:paraId="3F76245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004359 | .toast-close {</w:t>
      </w:r>
    </w:p>
    <w:p w14:paraId="70AD90F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004360 |   width: 24px;</w:t>
      </w:r>
    </w:p>
    <w:p w14:paraId="53A42C1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004361 |   height: 24px;</w:t>
      </w:r>
    </w:p>
    <w:p w14:paraId="003DAB9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004362 |   border: none;</w:t>
      </w:r>
    </w:p>
    <w:p w14:paraId="58FFAC4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004363 |   background: transparent;</w:t>
      </w:r>
    </w:p>
    <w:p w14:paraId="78D6C5B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004364 |   color: var(--text-muted);</w:t>
      </w:r>
    </w:p>
    <w:p w14:paraId="646E08F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004365 |   cursor: pointer;</w:t>
      </w:r>
    </w:p>
    <w:p w14:paraId="7D95EFE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004366 |   display: flex;</w:t>
      </w:r>
    </w:p>
    <w:p w14:paraId="48B453F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004367 |   align-items: center;</w:t>
      </w:r>
    </w:p>
    <w:p w14:paraId="571C62A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004368 |   justify-content: center;</w:t>
      </w:r>
    </w:p>
    <w:p w14:paraId="41A67D4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004369 |   padding: 0;</w:t>
      </w:r>
    </w:p>
    <w:p w14:paraId="0CC89AE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004370 |   border-radius: 6px;</w:t>
      </w:r>
    </w:p>
    <w:p w14:paraId="234C568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004371 |   transition: all 0.2s ease;</w:t>
      </w:r>
    </w:p>
    <w:p w14:paraId="2B9D829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004372 |   flex-shrink: 0;</w:t>
      </w:r>
    </w:p>
    <w:p w14:paraId="439CE1B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004373 | }</w:t>
      </w:r>
    </w:p>
    <w:p w14:paraId="1E5D1D1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004374 | </w:t>
      </w:r>
    </w:p>
    <w:p w14:paraId="4556A8A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004375 | .toast-close:hover {</w:t>
      </w:r>
    </w:p>
    <w:p w14:paraId="35850A0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004376 |   background: var(--metal-dark);</w:t>
      </w:r>
    </w:p>
    <w:p w14:paraId="1F1B112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004377 |   color: var(--text-primary);</w:t>
      </w:r>
    </w:p>
    <w:p w14:paraId="4947DB8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004378 | }</w:t>
      </w:r>
    </w:p>
    <w:p w14:paraId="3B22013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004379 | </w:t>
      </w:r>
    </w:p>
    <w:p w14:paraId="54B323F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004380 | .toast-close svg {</w:t>
      </w:r>
    </w:p>
    <w:p w14:paraId="017018C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004381 |   width: 14px;</w:t>
      </w:r>
    </w:p>
    <w:p w14:paraId="5F9C5A7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004382 |   height: 14px;</w:t>
      </w:r>
    </w:p>
    <w:p w14:paraId="3383028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004383 | }</w:t>
      </w:r>
    </w:p>
    <w:p w14:paraId="1D2AC73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004384 | </w:t>
      </w:r>
    </w:p>
    <w:p w14:paraId="4BC2784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004385 | /* Transitions */</w:t>
      </w:r>
    </w:p>
    <w:p w14:paraId="3796CC9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004386 | .toast-enter-active,</w:t>
      </w:r>
    </w:p>
    <w:p w14:paraId="6396C65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004387 | .toast-leave-active {</w:t>
      </w:r>
    </w:p>
    <w:p w14:paraId="04F6FDC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004388 |   transition: all 0.35s cubic-bezier(0.34, 1.56, 0.64, 1);</w:t>
      </w:r>
    </w:p>
    <w:p w14:paraId="5EC9538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004389 | }</w:t>
      </w:r>
    </w:p>
    <w:p w14:paraId="58053D5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004390 | </w:t>
      </w:r>
    </w:p>
    <w:p w14:paraId="3CBC468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004391 | .toast-enter-from {</w:t>
      </w:r>
    </w:p>
    <w:p w14:paraId="3828428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004392 |   opacity: 0;</w:t>
      </w:r>
    </w:p>
    <w:p w14:paraId="01FA337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004393 |   transform: translateX(40px) scale(0.95);</w:t>
      </w:r>
    </w:p>
    <w:p w14:paraId="5D039A8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004394 | }</w:t>
      </w:r>
    </w:p>
    <w:p w14:paraId="1AFF15D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004395 | </w:t>
      </w:r>
    </w:p>
    <w:p w14:paraId="4A903CC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004396 | .toast-leave-to {</w:t>
      </w:r>
    </w:p>
    <w:p w14:paraId="7056A26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004397 |   opacity: 0;</w:t>
      </w:r>
    </w:p>
    <w:p w14:paraId="39B2B95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004398 |   transform: translateX(40px) scale(0.9);</w:t>
      </w:r>
    </w:p>
    <w:p w14:paraId="12A5BF3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004399 | }</w:t>
      </w:r>
    </w:p>
    <w:p w14:paraId="18F60E0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004400 | &lt;/style&gt;</w:t>
      </w:r>
      <w:r>
        <w:rPr>
          <w:rFonts w:ascii="Consolas" w:hAnsi="Consolas" w:eastAsia="Consolas"/>
          <w:sz w:val="17"/>
        </w:rPr>
        <w:br w:type="page"/>
      </w:r>
    </w:p>
    <w:p w14:paraId="00C2FE2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004401 | # ===== FILE: frontend/src/views/DashboardView.vue =====</w:t>
      </w:r>
    </w:p>
    <w:p w14:paraId="660577C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004402 | &lt;template&gt;</w:t>
      </w:r>
    </w:p>
    <w:p w14:paraId="0F7D761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004403 |   &lt;div class="dashboard"&gt;</w:t>
      </w:r>
    </w:p>
    <w:p w14:paraId="142DF9E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004404 |     &lt;div class="page-header"&gt;</w:t>
      </w:r>
    </w:p>
    <w:p w14:paraId="1DBDFCF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004405 |       &lt;h2 class="page-title"&gt;</w:t>
      </w:r>
    </w:p>
    <w:p w14:paraId="38BFB42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004406 |         &lt;span class="title-icon"&gt;</w:t>
      </w:r>
    </w:p>
    <w:p w14:paraId="1C92120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004407 |           &lt;svg viewBox="0 0 24 24" fill="none" stroke="currentColor" stroke-width="2"&gt;</w:t>
      </w:r>
    </w:p>
    <w:p w14:paraId="6788C4D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004408 |             &lt;path d="M12 2L2 7l10 5 10-5-10-5zM2 17l10 5 10-5M2 12l10 5 10-5"/&gt;</w:t>
      </w:r>
    </w:p>
    <w:p w14:paraId="4250402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004409 |           &lt;/svg&gt;</w:t>
      </w:r>
    </w:p>
    <w:p w14:paraId="1606808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004410 |         &lt;/span&gt;</w:t>
      </w:r>
    </w:p>
    <w:p w14:paraId="5C86EEF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004411 |         参数推荐</w:t>
      </w:r>
    </w:p>
    <w:p w14:paraId="2C18931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004412 |       &lt;/h2&gt;</w:t>
      </w:r>
    </w:p>
    <w:p w14:paraId="56BB1E7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004413 |       &lt;span class="page-subtitle"&gt;PARAMETER RECOMMENDATION&lt;/span&gt;</w:t>
      </w:r>
    </w:p>
    <w:p w14:paraId="3F86B87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004414 |     &lt;/div&gt;</w:t>
      </w:r>
    </w:p>
    <w:p w14:paraId="59CAA60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004415 |     </w:t>
      </w:r>
    </w:p>
    <w:p w14:paraId="001C341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004416 |     &lt;div class="container"&gt;</w:t>
      </w:r>
    </w:p>
    <w:p w14:paraId="4A7D904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004417 |       &lt;!-- 左侧：参数输入 --&gt;</w:t>
      </w:r>
    </w:p>
    <w:p w14:paraId="6C09B87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004418 |       &lt;div class="card input-card"&gt;</w:t>
      </w:r>
    </w:p>
    <w:p w14:paraId="63CD563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004419 |         &lt;h3&gt;参数输入&lt;/h3&gt;</w:t>
      </w:r>
    </w:p>
    <w:p w14:paraId="55CC2CC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004420 |         &lt;form @submit.prevent="handleRecommend"&gt;</w:t>
      </w:r>
    </w:p>
    <w:p w14:paraId="0698E10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004421 |           &lt;div class="form-row"&gt;</w:t>
      </w:r>
    </w:p>
    <w:p w14:paraId="405725C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004422 |             &lt;div class="form-item"&gt;</w:t>
      </w:r>
    </w:p>
    <w:p w14:paraId="23E4C23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004423 |               &lt;label&gt;</w:t>
      </w:r>
    </w:p>
    <w:p w14:paraId="62EBED3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004424 |                 &lt;span class="label-icon"&gt;⌀&lt;/span&gt;</w:t>
      </w:r>
    </w:p>
    <w:p w14:paraId="06A5B55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004425 |                 管径 (mm)</w:t>
      </w:r>
    </w:p>
    <w:p w14:paraId="6986E3F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004426 |               &lt;/label&gt;</w:t>
      </w:r>
    </w:p>
    <w:p w14:paraId="77016D2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004427 |               &lt;div class="input-with-unit"&gt;</w:t>
      </w:r>
    </w:p>
    <w:p w14:paraId="545D37C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004428 |                 &lt;input </w:t>
      </w:r>
    </w:p>
    <w:p w14:paraId="1B91CAF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004429 |                   v-model.number="formData.diameter" </w:t>
      </w:r>
    </w:p>
    <w:p w14:paraId="0B9C031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004430 |                   type="number" </w:t>
      </w:r>
    </w:p>
    <w:p w14:paraId="38AED40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004431 |                   min="10" </w:t>
      </w:r>
    </w:p>
    <w:p w14:paraId="3EDB371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004432 |                   max="500" </w:t>
      </w:r>
    </w:p>
    <w:p w14:paraId="028B8FB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004433 |                   required </w:t>
      </w:r>
    </w:p>
    <w:p w14:paraId="272D5E3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004434 |                   class="digital-input"</w:t>
      </w:r>
    </w:p>
    <w:p w14:paraId="5EB1D97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004435 |                 /&gt;</w:t>
      </w:r>
    </w:p>
    <w:p w14:paraId="361AAFF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004436 |                 &lt;span class="unit"&gt;mm&lt;/span&gt;</w:t>
      </w:r>
    </w:p>
    <w:p w14:paraId="29A0D09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004437 |               &lt;/div&gt;</w:t>
      </w:r>
    </w:p>
    <w:p w14:paraId="3A42E1D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004438 |             &lt;/div&gt;</w:t>
      </w:r>
    </w:p>
    <w:p w14:paraId="60E8730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004439 |             </w:t>
      </w:r>
    </w:p>
    <w:p w14:paraId="43B7AF8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004440 |             &lt;div class="form-item"&gt;</w:t>
      </w:r>
    </w:p>
    <w:p w14:paraId="7FE7BC0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004441 |               &lt;label&gt;</w:t>
      </w:r>
    </w:p>
    <w:p w14:paraId="26D415F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004442 |                 &lt;span class="label-icon"&gt;━&lt;/span&gt;</w:t>
      </w:r>
    </w:p>
    <w:p w14:paraId="594DBB9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004443 |                 壁厚 (mm)</w:t>
      </w:r>
    </w:p>
    <w:p w14:paraId="2C15340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004444 |               &lt;/label&gt;</w:t>
      </w:r>
    </w:p>
    <w:p w14:paraId="20655D4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004445 |               &lt;div class="input-with-unit"&gt;</w:t>
      </w:r>
    </w:p>
    <w:p w14:paraId="28427B6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004446 |                 &lt;input </w:t>
      </w:r>
    </w:p>
    <w:p w14:paraId="5293786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004447 |                   v-model.number="formData.thickness" </w:t>
      </w:r>
    </w:p>
    <w:p w14:paraId="5776AB3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004448 |                   type="number" </w:t>
      </w:r>
    </w:p>
    <w:p w14:paraId="6BF0DA2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004449 |                   min="1" </w:t>
      </w:r>
    </w:p>
    <w:p w14:paraId="453C107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004450 |                   max="50" </w:t>
      </w:r>
      <w:r>
        <w:rPr>
          <w:rFonts w:ascii="Consolas" w:hAnsi="Consolas" w:eastAsia="Consolas"/>
          <w:sz w:val="17"/>
        </w:rPr>
        <w:br w:type="page"/>
      </w:r>
    </w:p>
    <w:p w14:paraId="2AD31FE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004451 |                   required </w:t>
      </w:r>
    </w:p>
    <w:p w14:paraId="3FB05F6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004452 |                   class="digital-input"</w:t>
      </w:r>
    </w:p>
    <w:p w14:paraId="5CA1848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004453 |                 /&gt;</w:t>
      </w:r>
    </w:p>
    <w:p w14:paraId="595601E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004454 |                 &lt;span class="unit"&gt;mm&lt;/span&gt;</w:t>
      </w:r>
    </w:p>
    <w:p w14:paraId="20F1B95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004455 |               &lt;/div&gt;</w:t>
      </w:r>
    </w:p>
    <w:p w14:paraId="35FF85F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004456 |             &lt;/div&gt;</w:t>
      </w:r>
    </w:p>
    <w:p w14:paraId="1EEA796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004457 |           &lt;/div&gt;</w:t>
      </w:r>
    </w:p>
    <w:p w14:paraId="49E15F4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004458 |           </w:t>
      </w:r>
    </w:p>
    <w:p w14:paraId="55DC908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004459 |           &lt;div class="form-row"&gt;</w:t>
      </w:r>
    </w:p>
    <w:p w14:paraId="79B3F60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004460 |             &lt;div class="form-item"&gt;</w:t>
      </w:r>
    </w:p>
    <w:p w14:paraId="052D479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004461 |               &lt;label&gt;</w:t>
      </w:r>
    </w:p>
    <w:p w14:paraId="5E200C9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004462 |                 &lt;span class="label-icon"&gt;◈&lt;/span&gt;</w:t>
      </w:r>
    </w:p>
    <w:p w14:paraId="5AC2086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004463 |                 材质</w:t>
      </w:r>
    </w:p>
    <w:p w14:paraId="00D84BF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004464 |               &lt;/label&gt;</w:t>
      </w:r>
    </w:p>
    <w:p w14:paraId="6AC4ADD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004465 |               &lt;select v-model="formData.material" required&gt;</w:t>
      </w:r>
    </w:p>
    <w:p w14:paraId="40177B4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004466 |                 &lt;option value="普通钢"&gt;普通钢&lt;/option&gt;</w:t>
      </w:r>
    </w:p>
    <w:p w14:paraId="5A5CC75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004467 |                 &lt;option value="高强钢"&gt;高强钢&lt;/option&gt;</w:t>
      </w:r>
    </w:p>
    <w:p w14:paraId="36A200A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004468 |                 &lt;option value="不锈钢"&gt;不锈钢&lt;/option&gt;</w:t>
      </w:r>
    </w:p>
    <w:p w14:paraId="5B56827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004469 |                 &lt;option value="铝合金"&gt;铝合金&lt;/option&gt;</w:t>
      </w:r>
    </w:p>
    <w:p w14:paraId="5D75918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004470 |               &lt;/select&gt;</w:t>
      </w:r>
    </w:p>
    <w:p w14:paraId="2797AA7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004471 |             &lt;/div&gt;</w:t>
      </w:r>
    </w:p>
    <w:p w14:paraId="326D35B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004472 |             </w:t>
      </w:r>
    </w:p>
    <w:p w14:paraId="0EFD694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004473 |             &lt;div class="form-item"&gt;</w:t>
      </w:r>
    </w:p>
    <w:p w14:paraId="2DF4FB4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004474 |               &lt;label&gt;</w:t>
      </w:r>
    </w:p>
    <w:p w14:paraId="1ED842D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004475 |                 &lt;span class="label-icon"&gt;∠&lt;/span&gt;</w:t>
      </w:r>
    </w:p>
    <w:p w14:paraId="7A16475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004476 |                 目标角度 (°)</w:t>
      </w:r>
    </w:p>
    <w:p w14:paraId="1494906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004477 |               &lt;/label&gt;</w:t>
      </w:r>
    </w:p>
    <w:p w14:paraId="642F341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004478 |               &lt;div class="input-with-unit"&gt;</w:t>
      </w:r>
    </w:p>
    <w:p w14:paraId="79F026C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004479 |                 &lt;input </w:t>
      </w:r>
    </w:p>
    <w:p w14:paraId="4587974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004480 |                   v-model.number="formData.target_angle" </w:t>
      </w:r>
    </w:p>
    <w:p w14:paraId="05399FA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004481 |                   type="number" </w:t>
      </w:r>
    </w:p>
    <w:p w14:paraId="273259E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004482 |                   min="0" </w:t>
      </w:r>
    </w:p>
    <w:p w14:paraId="535047A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004483 |                   max="180" </w:t>
      </w:r>
    </w:p>
    <w:p w14:paraId="3CC19F7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004484 |                   required </w:t>
      </w:r>
    </w:p>
    <w:p w14:paraId="0B42994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004485 |                   class="digital-input"</w:t>
      </w:r>
    </w:p>
    <w:p w14:paraId="04C5098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004486 |                 /&gt;</w:t>
      </w:r>
    </w:p>
    <w:p w14:paraId="37A06F5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004487 |                 &lt;span class="unit"&gt;°&lt;/span&gt;</w:t>
      </w:r>
    </w:p>
    <w:p w14:paraId="6579638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004488 |               &lt;/div&gt;</w:t>
      </w:r>
    </w:p>
    <w:p w14:paraId="4C0F227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004489 |             &lt;/div&gt;</w:t>
      </w:r>
    </w:p>
    <w:p w14:paraId="17AC8E3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004490 |           &lt;/div&gt;</w:t>
      </w:r>
    </w:p>
    <w:p w14:paraId="232A41A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004491 |           </w:t>
      </w:r>
    </w:p>
    <w:p w14:paraId="3838CB9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004492 |           &lt;div class="form-actions"&gt;</w:t>
      </w:r>
    </w:p>
    <w:p w14:paraId="6587EB8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004493 |             &lt;button type="button" @click="handleReset" class="btn-secondary"&gt;</w:t>
      </w:r>
    </w:p>
    <w:p w14:paraId="2B14E98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004494 |               &lt;span class="btn-icon"&gt;↺&lt;/span&gt;</w:t>
      </w:r>
    </w:p>
    <w:p w14:paraId="2DB8857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004495 |               重置</w:t>
      </w:r>
    </w:p>
    <w:p w14:paraId="3B7C789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004496 |             &lt;/button&gt;</w:t>
      </w:r>
    </w:p>
    <w:p w14:paraId="365FC43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004497 |             &lt;button type="submit" class="btn-primary" :disabled="recommendLoading"&gt;</w:t>
      </w:r>
    </w:p>
    <w:p w14:paraId="2DE833A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004498 |               &lt;span class="btn-icon"&gt;⚡&lt;/span&gt;</w:t>
      </w:r>
    </w:p>
    <w:p w14:paraId="12E85FD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004499 |               {{ recommendLoading ? '计算中...' : '获取推荐参数' }}</w:t>
      </w:r>
    </w:p>
    <w:p w14:paraId="1FB3B8E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004500 |             &lt;/button&gt;</w:t>
      </w:r>
      <w:r>
        <w:rPr>
          <w:rFonts w:ascii="Consolas" w:hAnsi="Consolas" w:eastAsia="Consolas"/>
          <w:sz w:val="17"/>
        </w:rPr>
        <w:br w:type="page"/>
      </w:r>
    </w:p>
    <w:p w14:paraId="4E48AC0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004501 |           &lt;/div&gt;</w:t>
      </w:r>
    </w:p>
    <w:p w14:paraId="1E476E1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004502 |         &lt;/form&gt;</w:t>
      </w:r>
    </w:p>
    <w:p w14:paraId="79B7C25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004503 |       &lt;/div&gt;</w:t>
      </w:r>
    </w:p>
    <w:p w14:paraId="0F41099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004504 | </w:t>
      </w:r>
    </w:p>
    <w:p w14:paraId="04D7D6F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004505 |       &lt;!-- 右侧：推荐结果 --&gt;</w:t>
      </w:r>
    </w:p>
    <w:p w14:paraId="7FDB945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004506 |       &lt;div class="card result-card"&gt;</w:t>
      </w:r>
    </w:p>
    <w:p w14:paraId="56A227A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004507 |         &lt;h3&gt;推荐结果&lt;/h3&gt;</w:t>
      </w:r>
    </w:p>
    <w:p w14:paraId="279646B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004508 |         &lt;div v-if="!recommendResult" class="empty-state"&gt;</w:t>
      </w:r>
    </w:p>
    <w:p w14:paraId="31AE82A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004509 |           &lt;div class="empty-icon"&gt;</w:t>
      </w:r>
    </w:p>
    <w:p w14:paraId="004212A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004510 |             &lt;svg viewBox="0 0 24 24" fill="none" stroke="currentColor" stroke-width="1.5"&gt;</w:t>
      </w:r>
    </w:p>
    <w:p w14:paraId="1E27498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004511 |               &lt;circle cx="12" cy="12" r="10"/&gt;</w:t>
      </w:r>
    </w:p>
    <w:p w14:paraId="286B298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004512 |               &lt;path d="M12 16v-4M12 8h.01"/&gt;</w:t>
      </w:r>
    </w:p>
    <w:p w14:paraId="431F7D7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004513 |             &lt;/svg&gt;</w:t>
      </w:r>
    </w:p>
    <w:p w14:paraId="0FE6715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004514 |           &lt;/div&gt;</w:t>
      </w:r>
    </w:p>
    <w:p w14:paraId="455C193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004515 |           &lt;p&gt;请先输入参数并获取推荐&lt;/p&gt;</w:t>
      </w:r>
    </w:p>
    <w:p w14:paraId="300202E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004516 |           &lt;span class="empty-hint"&gt;WAITING FOR INPUT...&lt;/span&gt;</w:t>
      </w:r>
    </w:p>
    <w:p w14:paraId="191E2E0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004517 |         &lt;/div&gt;</w:t>
      </w:r>
    </w:p>
    <w:p w14:paraId="78D0105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004518 |         &lt;div v-else class="result-content"&gt;</w:t>
      </w:r>
    </w:p>
    <w:p w14:paraId="4EEB6A8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004519 |           &lt;div class="result-highlight"&gt;</w:t>
      </w:r>
    </w:p>
    <w:p w14:paraId="5204100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004520 |             &lt;div class="highlight-label"&gt;推荐角度&lt;/div&gt;</w:t>
      </w:r>
    </w:p>
    <w:p w14:paraId="093CEBD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004521 |             &lt;div class="highlight-value digital-display"&gt;</w:t>
      </w:r>
    </w:p>
    <w:p w14:paraId="677E593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004522 |               {{ recommendResult.recommended_angle.toFixed(2) }}°</w:t>
      </w:r>
    </w:p>
    <w:p w14:paraId="3428795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004523 |             &lt;/div&gt;</w:t>
      </w:r>
    </w:p>
    <w:p w14:paraId="53AFA09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004524 |             &lt;div class="compensation-badge" :class="recommendResult.recommended_offset &gt;= 0 ? 'positive' : 'negative'"&gt;</w:t>
      </w:r>
    </w:p>
    <w:p w14:paraId="3686DDC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004525 |               {{ recommendResult.recommended_offset &gt;= 0 ? '▲' : '▼' }}</w:t>
      </w:r>
    </w:p>
    <w:p w14:paraId="7F7B82C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004526 |               {{ Math.abs(recommendResult.recommended_offset).toFixed(2) }}°</w:t>
      </w:r>
    </w:p>
    <w:p w14:paraId="448A3A9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004527 |             &lt;/div&gt;</w:t>
      </w:r>
    </w:p>
    <w:p w14:paraId="38D562D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004528 |           &lt;/div&gt;</w:t>
      </w:r>
    </w:p>
    <w:p w14:paraId="1D9F6EF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004529 |           </w:t>
      </w:r>
    </w:p>
    <w:p w14:paraId="244AA3B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004530 |           &lt;div class="explanation-box"&gt;</w:t>
      </w:r>
    </w:p>
    <w:p w14:paraId="42D4322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004531 |             &lt;div class="box-header"&gt;</w:t>
      </w:r>
    </w:p>
    <w:p w14:paraId="01536FF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004532 |               &lt;span class="box-icon"&gt;ℹ&lt;/span&gt;</w:t>
      </w:r>
    </w:p>
    <w:p w14:paraId="0A39780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004533 |               补偿说明</w:t>
      </w:r>
    </w:p>
    <w:p w14:paraId="400DFF1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004534 |             &lt;/div&gt;</w:t>
      </w:r>
    </w:p>
    <w:p w14:paraId="428E8DB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004535 |             &lt;p&gt;{{ recommendResult.explanation }}&lt;/p&gt;</w:t>
      </w:r>
    </w:p>
    <w:p w14:paraId="5E9B389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004536 |           &lt;/div&gt;</w:t>
      </w:r>
    </w:p>
    <w:p w14:paraId="47ADBE4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004537 |           </w:t>
      </w:r>
    </w:p>
    <w:p w14:paraId="10A22D7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004538 |           &lt;div class="params-panel"&gt;</w:t>
      </w:r>
    </w:p>
    <w:p w14:paraId="41E19CF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004539 |             &lt;div class="panel-header"&gt;</w:t>
      </w:r>
    </w:p>
    <w:p w14:paraId="5BB98F0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004540 |               &lt;span class="panel-icon"&gt;📊&lt;/span&gt;</w:t>
      </w:r>
    </w:p>
    <w:p w14:paraId="1DC9B95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004541 |               输入参数确认</w:t>
      </w:r>
    </w:p>
    <w:p w14:paraId="4984762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004542 |             &lt;/div&gt;</w:t>
      </w:r>
    </w:p>
    <w:p w14:paraId="2878FBB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004543 |             &lt;div class="panel-grid"&gt;</w:t>
      </w:r>
    </w:p>
    <w:p w14:paraId="10B83F6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004544 |               &lt;div class="panel-item"&gt;</w:t>
      </w:r>
    </w:p>
    <w:p w14:paraId="70ECA30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004545 |                 &lt;span class="item-label"&gt;管径&lt;/span&gt;</w:t>
      </w:r>
    </w:p>
    <w:p w14:paraId="5339362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004546 |                 &lt;span class="item-value digital-display"&gt;{{ formData.diameter }} mm&lt;/span&gt;</w:t>
      </w:r>
    </w:p>
    <w:p w14:paraId="227F245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004547 |               &lt;/div&gt;</w:t>
      </w:r>
    </w:p>
    <w:p w14:paraId="699EC8A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004548 |               &lt;div class="panel-item"&gt;</w:t>
      </w:r>
    </w:p>
    <w:p w14:paraId="20C3C68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004549 |                 &lt;span class="item-label"&gt;壁厚&lt;/span&gt;</w:t>
      </w:r>
    </w:p>
    <w:p w14:paraId="0BE69DB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004550 |                 &lt;span class="item-value digital-display"&gt;{{ formData.thickness }} mm&lt;/span&gt;</w:t>
      </w:r>
      <w:r>
        <w:rPr>
          <w:rFonts w:ascii="Consolas" w:hAnsi="Consolas" w:eastAsia="Consolas"/>
          <w:sz w:val="17"/>
        </w:rPr>
        <w:br w:type="page"/>
      </w:r>
    </w:p>
    <w:p w14:paraId="40A0B53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004551 |               &lt;/div&gt;</w:t>
      </w:r>
    </w:p>
    <w:p w14:paraId="6A40DB1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004552 |               &lt;div class="panel-item"&gt;</w:t>
      </w:r>
    </w:p>
    <w:p w14:paraId="4CD6FD8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004553 |                 &lt;span class="item-label"&gt;材质&lt;/span&gt;</w:t>
      </w:r>
    </w:p>
    <w:p w14:paraId="42E2082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004554 |                 &lt;span class="item-value"&gt;{{ formData.material }}&lt;/span&gt;</w:t>
      </w:r>
    </w:p>
    <w:p w14:paraId="395CD68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004555 |               &lt;/div&gt;</w:t>
      </w:r>
    </w:p>
    <w:p w14:paraId="1132501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004556 |               &lt;div class="panel-item"&gt;</w:t>
      </w:r>
    </w:p>
    <w:p w14:paraId="5027AE5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004557 |                 &lt;span class="item-label"&gt;目标&lt;/span&gt;</w:t>
      </w:r>
    </w:p>
    <w:p w14:paraId="6BA7264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004558 |                 &lt;span class="item-value digital-display"&gt;{{ formData.target_angle }}°&lt;/span&gt;</w:t>
      </w:r>
    </w:p>
    <w:p w14:paraId="5DFE5B5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004559 |               &lt;/div&gt;</w:t>
      </w:r>
    </w:p>
    <w:p w14:paraId="04027D7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004560 |             &lt;/div&gt;</w:t>
      </w:r>
    </w:p>
    <w:p w14:paraId="6886130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004561 |           &lt;/div&gt;</w:t>
      </w:r>
    </w:p>
    <w:p w14:paraId="26A579D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004562 |           </w:t>
      </w:r>
    </w:p>
    <w:p w14:paraId="6BD982D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004563 |           &lt;button </w:t>
      </w:r>
    </w:p>
    <w:p w14:paraId="36A8633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004564 |             class="btn-primary btn-submit" </w:t>
      </w:r>
    </w:p>
    <w:p w14:paraId="28F7FB2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004565 |             :disabled="submitLoading || !canSubmit"</w:t>
      </w:r>
    </w:p>
    <w:p w14:paraId="53A58CF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004566 |             @click="handleSubmit"</w:t>
      </w:r>
    </w:p>
    <w:p w14:paraId="64428F3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004567 |           &gt;</w:t>
      </w:r>
    </w:p>
    <w:p w14:paraId="0680C42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004568 |             &lt;span class="btn-icon"&gt;▶&lt;/span&gt;</w:t>
      </w:r>
    </w:p>
    <w:p w14:paraId="0FBE1A3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004569 |             {{ submitLoading ? '提交中...' : '提交任务到设备' }}</w:t>
      </w:r>
    </w:p>
    <w:p w14:paraId="6B47FCD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004570 |           &lt;/button&gt;</w:t>
      </w:r>
    </w:p>
    <w:p w14:paraId="0A6B1B0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004571 |           </w:t>
      </w:r>
    </w:p>
    <w:p w14:paraId="048BA50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004572 |           &lt;div v-if="!canSubmit &amp;&amp; recommendResult" class="warning-hint"&gt;</w:t>
      </w:r>
    </w:p>
    <w:p w14:paraId="48FD714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004573 |             &lt;span class="warning-icon"&gt;⚠&lt;/span&gt;</w:t>
      </w:r>
    </w:p>
    <w:p w14:paraId="5AFA7EA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004574 |             设备离线或忙碌中，无法提交任务</w:t>
      </w:r>
    </w:p>
    <w:p w14:paraId="5E810E4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004575 |           &lt;/div&gt;</w:t>
      </w:r>
    </w:p>
    <w:p w14:paraId="58B1317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004576 |         &lt;/div&gt;</w:t>
      </w:r>
    </w:p>
    <w:p w14:paraId="713E432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004577 |       &lt;/div&gt;</w:t>
      </w:r>
    </w:p>
    <w:p w14:paraId="024CBC0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004578 |     &lt;/div&gt;</w:t>
      </w:r>
    </w:p>
    <w:p w14:paraId="374B11B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004579 |   &lt;/div&gt;</w:t>
      </w:r>
    </w:p>
    <w:p w14:paraId="79D9620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004580 | &lt;/template&gt;</w:t>
      </w:r>
    </w:p>
    <w:p w14:paraId="79D2667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004581 | </w:t>
      </w:r>
    </w:p>
    <w:p w14:paraId="061B9AF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004582 | &lt;script setup lang="ts"&gt;</w:t>
      </w:r>
    </w:p>
    <w:p w14:paraId="66D459C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004583 | import { ref, reactive, computed } from 'vue'</w:t>
      </w:r>
    </w:p>
    <w:p w14:paraId="777E5FF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004584 | import type { RecommendParams, RecommendResult, TaskSubmitParams } from '../types'</w:t>
      </w:r>
    </w:p>
    <w:p w14:paraId="6EFE67D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004585 | import { getRecommend, submitTask } from '../api'</w:t>
      </w:r>
    </w:p>
    <w:p w14:paraId="17BB597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004586 | import { useDeviceStore } from '../stores/device'</w:t>
      </w:r>
    </w:p>
    <w:p w14:paraId="6443F30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004587 | import { useAuthStore } from '../stores/auth'</w:t>
      </w:r>
    </w:p>
    <w:p w14:paraId="7477A20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004588 | import { useToastStore } from '../stores/toast'</w:t>
      </w:r>
    </w:p>
    <w:p w14:paraId="1D62911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004589 | </w:t>
      </w:r>
    </w:p>
    <w:p w14:paraId="2688603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004590 | const deviceStore = useDeviceStore()</w:t>
      </w:r>
    </w:p>
    <w:p w14:paraId="0284352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004591 | const authStore = useAuthStore()</w:t>
      </w:r>
    </w:p>
    <w:p w14:paraId="42B89F9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004592 | const toast = useToastStore()</w:t>
      </w:r>
    </w:p>
    <w:p w14:paraId="525DAC7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004593 | </w:t>
      </w:r>
    </w:p>
    <w:p w14:paraId="4A09662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004594 | // 表单数据</w:t>
      </w:r>
    </w:p>
    <w:p w14:paraId="2B2D7E6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004595 | const formData = reactive&lt;RecommendParams&gt;({</w:t>
      </w:r>
    </w:p>
    <w:p w14:paraId="5C3BF32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004596 |   diameter: 50,</w:t>
      </w:r>
    </w:p>
    <w:p w14:paraId="69521F9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004597 |   thickness: 5,</w:t>
      </w:r>
    </w:p>
    <w:p w14:paraId="2743C75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004598 |   material: '普通钢',</w:t>
      </w:r>
    </w:p>
    <w:p w14:paraId="45CC80F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004599 |   target_angle: 90,</w:t>
      </w:r>
    </w:p>
    <w:p w14:paraId="55B68A7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004600 | })</w:t>
      </w:r>
      <w:r>
        <w:rPr>
          <w:rFonts w:ascii="Consolas" w:hAnsi="Consolas" w:eastAsia="Consolas"/>
          <w:sz w:val="17"/>
        </w:rPr>
        <w:br w:type="page"/>
      </w:r>
    </w:p>
    <w:p w14:paraId="44E5B10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004601 | </w:t>
      </w:r>
    </w:p>
    <w:p w14:paraId="296AD1C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004602 | // 推荐结果</w:t>
      </w:r>
    </w:p>
    <w:p w14:paraId="4FBCA05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004603 | const recommendLoading = ref(false)</w:t>
      </w:r>
    </w:p>
    <w:p w14:paraId="785DD0B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004604 | const recommendResult = ref&lt;RecommendResult | null&gt;(null)</w:t>
      </w:r>
    </w:p>
    <w:p w14:paraId="564E371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004605 | </w:t>
      </w:r>
    </w:p>
    <w:p w14:paraId="14C865C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004606 | // 提交状态</w:t>
      </w:r>
    </w:p>
    <w:p w14:paraId="6648C05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004607 | const submitLoading = ref(false)</w:t>
      </w:r>
    </w:p>
    <w:p w14:paraId="07A989E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004608 | </w:t>
      </w:r>
    </w:p>
    <w:p w14:paraId="68D9561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004609 | const canSubmit = computed(() =&gt; {</w:t>
      </w:r>
    </w:p>
    <w:p w14:paraId="0890C2D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004610 |   return recommendResult.value !== null &amp;&amp; </w:t>
      </w:r>
    </w:p>
    <w:p w14:paraId="45F7387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004611 |          deviceStore.isOnline &amp;&amp; </w:t>
      </w:r>
    </w:p>
    <w:p w14:paraId="459BBB9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004612 |          (deviceStore.currentStatus === 'idle' || deviceStore.currentStatus === 'completed')</w:t>
      </w:r>
    </w:p>
    <w:p w14:paraId="063C3A0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004613 | })</w:t>
      </w:r>
    </w:p>
    <w:p w14:paraId="2D11479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004614 | </w:t>
      </w:r>
    </w:p>
    <w:p w14:paraId="35B70D6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004615 | async function handleRecommend() {</w:t>
      </w:r>
    </w:p>
    <w:p w14:paraId="4BBA2E9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004616 |   recommendLoading.value = true</w:t>
      </w:r>
    </w:p>
    <w:p w14:paraId="68BB17C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004617 |   try {</w:t>
      </w:r>
    </w:p>
    <w:p w14:paraId="6CE8364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004618 |     const res = await getRecommend({ ...formData })</w:t>
      </w:r>
    </w:p>
    <w:p w14:paraId="637F266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004619 |     if (res.code === 0) {</w:t>
      </w:r>
    </w:p>
    <w:p w14:paraId="7BE0517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004620 |       recommendResult.value = res.data</w:t>
      </w:r>
    </w:p>
    <w:p w14:paraId="3F9A1C8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004621 |       toast.show('获取推荐参数成功！', 'success')</w:t>
      </w:r>
    </w:p>
    <w:p w14:paraId="78DBF55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004622 |     } else {</w:t>
      </w:r>
    </w:p>
    <w:p w14:paraId="38F4305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004623 |       toast.show('获取推荐失败: ' + res.message, 'error')</w:t>
      </w:r>
    </w:p>
    <w:p w14:paraId="1DD6777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004624 |     }</w:t>
      </w:r>
    </w:p>
    <w:p w14:paraId="6FA11E9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004625 |   } catch (err) {</w:t>
      </w:r>
    </w:p>
    <w:p w14:paraId="54E596A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004626 |     toast.show('获取推荐参数失败: ' + (err instanceof Error ? err.message : '未知错误'), 'error')</w:t>
      </w:r>
    </w:p>
    <w:p w14:paraId="2AB1C56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004627 |   } finally {</w:t>
      </w:r>
    </w:p>
    <w:p w14:paraId="47823D5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004628 |     recommendLoading.value = false</w:t>
      </w:r>
    </w:p>
    <w:p w14:paraId="0D3C775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004629 |   }</w:t>
      </w:r>
    </w:p>
    <w:p w14:paraId="7CC7ADD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004630 | }</w:t>
      </w:r>
    </w:p>
    <w:p w14:paraId="668EE3D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004631 | </w:t>
      </w:r>
    </w:p>
    <w:p w14:paraId="7EEE3DA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004632 | function handleReset() {</w:t>
      </w:r>
    </w:p>
    <w:p w14:paraId="59CDC13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004633 |   formData.diameter = 50</w:t>
      </w:r>
    </w:p>
    <w:p w14:paraId="4A755CF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004634 |   formData.thickness = 5</w:t>
      </w:r>
    </w:p>
    <w:p w14:paraId="4AC19E1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004635 |   formData.material = '普通钢'</w:t>
      </w:r>
    </w:p>
    <w:p w14:paraId="23A2CBB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004636 |   formData.target_angle = 90</w:t>
      </w:r>
    </w:p>
    <w:p w14:paraId="7728D5D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004637 |   recommendResult.value = null</w:t>
      </w:r>
    </w:p>
    <w:p w14:paraId="263F75F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004638 | }</w:t>
      </w:r>
    </w:p>
    <w:p w14:paraId="6CB97B3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004639 | </w:t>
      </w:r>
    </w:p>
    <w:p w14:paraId="1243CFE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004640 | async function handleSubmit() {</w:t>
      </w:r>
    </w:p>
    <w:p w14:paraId="6AB3445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004641 |   if (!recommendResult.value) return</w:t>
      </w:r>
    </w:p>
    <w:p w14:paraId="3899106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004642 |   </w:t>
      </w:r>
    </w:p>
    <w:p w14:paraId="2069669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004643 |   submitLoading.value = true</w:t>
      </w:r>
    </w:p>
    <w:p w14:paraId="00EDB98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004644 |   const params: TaskSubmitParams = {</w:t>
      </w:r>
    </w:p>
    <w:p w14:paraId="22CEF03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004645 |     diameter: formData.diameter,</w:t>
      </w:r>
    </w:p>
    <w:p w14:paraId="0593322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004646 |     thickness: formData.thickness,</w:t>
      </w:r>
    </w:p>
    <w:p w14:paraId="2695756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004647 |     material: formData.material,</w:t>
      </w:r>
    </w:p>
    <w:p w14:paraId="5D5BD18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004648 |     target_angle: formData.target_angle,</w:t>
      </w:r>
    </w:p>
    <w:p w14:paraId="2938F0F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004649 |     recommended_angle: recommendResult.value.recommended_angle,</w:t>
      </w:r>
    </w:p>
    <w:p w14:paraId="038CAFB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004650 |     recommended_offset: recommendResult.value.recommended_offset,</w:t>
      </w:r>
      <w:r>
        <w:rPr>
          <w:rFonts w:ascii="Consolas" w:hAnsi="Consolas" w:eastAsia="Consolas"/>
          <w:sz w:val="17"/>
        </w:rPr>
        <w:br w:type="page"/>
      </w:r>
    </w:p>
    <w:p w14:paraId="6EC9508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004651 |   }</w:t>
      </w:r>
    </w:p>
    <w:p w14:paraId="797D37C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004652 |   </w:t>
      </w:r>
    </w:p>
    <w:p w14:paraId="67AE25B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004653 |   try {</w:t>
      </w:r>
    </w:p>
    <w:p w14:paraId="1230F25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004654 |     // 获取当前机器ID</w:t>
      </w:r>
    </w:p>
    <w:p w14:paraId="0DD05C5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004655 |     const machineId = authStore.currentMachine?.id</w:t>
      </w:r>
    </w:p>
    <w:p w14:paraId="3674A82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004656 |     const res = await submitTask(params, machineId)</w:t>
      </w:r>
    </w:p>
    <w:p w14:paraId="469AD38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004657 |     if (res.code === 0) {</w:t>
      </w:r>
    </w:p>
    <w:p w14:paraId="4C9D2F1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004658 |       toast.show(`任务提交成功: ${res.data.task_id}`, 'success')</w:t>
      </w:r>
    </w:p>
    <w:p w14:paraId="2F4CFE1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004659 |       recommendResult.value = null</w:t>
      </w:r>
    </w:p>
    <w:p w14:paraId="115151B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004660 |     } else {</w:t>
      </w:r>
    </w:p>
    <w:p w14:paraId="377B8C2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004661 |       toast.show('提交任务失败: ' + res.message, 'error')</w:t>
      </w:r>
    </w:p>
    <w:p w14:paraId="5078C90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004662 |     }</w:t>
      </w:r>
    </w:p>
    <w:p w14:paraId="1FCB8AF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004663 |   } catch (err) {</w:t>
      </w:r>
    </w:p>
    <w:p w14:paraId="7403BB3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004664 |     toast.show('提交任务失败: ' + (err instanceof Error ? err.message : '未知错误'), 'error')</w:t>
      </w:r>
    </w:p>
    <w:p w14:paraId="1A4E063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004665 |   } finally {</w:t>
      </w:r>
    </w:p>
    <w:p w14:paraId="616B2A7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004666 |     submitLoading.value = false</w:t>
      </w:r>
    </w:p>
    <w:p w14:paraId="4F9D991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004667 |   }</w:t>
      </w:r>
    </w:p>
    <w:p w14:paraId="4DF41A7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004668 | }</w:t>
      </w:r>
    </w:p>
    <w:p w14:paraId="391F97A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004669 | &lt;/script&gt;</w:t>
      </w:r>
    </w:p>
    <w:p w14:paraId="52D7ACD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004670 | </w:t>
      </w:r>
    </w:p>
    <w:p w14:paraId="6683D09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004671 | &lt;style scoped&gt;</w:t>
      </w:r>
    </w:p>
    <w:p w14:paraId="42E9D18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004672 | .dashboard {</w:t>
      </w:r>
    </w:p>
    <w:p w14:paraId="7B95D1E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004673 |   max-width: 1400px;</w:t>
      </w:r>
    </w:p>
    <w:p w14:paraId="2529B18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004674 |   margin: 0 auto;</w:t>
      </w:r>
    </w:p>
    <w:p w14:paraId="074F741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004675 | }</w:t>
      </w:r>
    </w:p>
    <w:p w14:paraId="59E2704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004676 | </w:t>
      </w:r>
    </w:p>
    <w:p w14:paraId="5828FE1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004677 | .page-header {</w:t>
      </w:r>
    </w:p>
    <w:p w14:paraId="5D8C985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004678 |   display: flex;</w:t>
      </w:r>
    </w:p>
    <w:p w14:paraId="3C948A8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004679 |   align-items: center;</w:t>
      </w:r>
    </w:p>
    <w:p w14:paraId="33F4539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004680 |   justify-content: space-between;</w:t>
      </w:r>
    </w:p>
    <w:p w14:paraId="09E0421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004681 |   margin-bottom: 24px;</w:t>
      </w:r>
    </w:p>
    <w:p w14:paraId="7294393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004682 |   padding-bottom: 16px;</w:t>
      </w:r>
    </w:p>
    <w:p w14:paraId="0447F53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004683 |   border-bottom: 1px solid var(--border-color);</w:t>
      </w:r>
    </w:p>
    <w:p w14:paraId="255928D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004684 | }</w:t>
      </w:r>
    </w:p>
    <w:p w14:paraId="646B2FA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004685 | </w:t>
      </w:r>
    </w:p>
    <w:p w14:paraId="1B9B0B8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004686 | .page-title {</w:t>
      </w:r>
    </w:p>
    <w:p w14:paraId="5A90374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004687 |   display: flex;</w:t>
      </w:r>
    </w:p>
    <w:p w14:paraId="5C3AD07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004688 |   align-items: center;</w:t>
      </w:r>
    </w:p>
    <w:p w14:paraId="440CF76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004689 |   gap: 12px;</w:t>
      </w:r>
    </w:p>
    <w:p w14:paraId="3F2C668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004690 |   font-size: 20px;</w:t>
      </w:r>
    </w:p>
    <w:p w14:paraId="0F7C987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004691 |   font-weight: 600;</w:t>
      </w:r>
    </w:p>
    <w:p w14:paraId="781456E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004692 |   color: var(--text-primary);</w:t>
      </w:r>
    </w:p>
    <w:p w14:paraId="156AF51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004693 |   margin: 0;</w:t>
      </w:r>
    </w:p>
    <w:p w14:paraId="533E27A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004694 | }</w:t>
      </w:r>
    </w:p>
    <w:p w14:paraId="2573180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004695 | </w:t>
      </w:r>
    </w:p>
    <w:p w14:paraId="0C55A08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004696 | .title-icon {</w:t>
      </w:r>
    </w:p>
    <w:p w14:paraId="099E4A6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004697 |   width: 32px;</w:t>
      </w:r>
    </w:p>
    <w:p w14:paraId="4C76F77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004698 |   height: 32px;</w:t>
      </w:r>
    </w:p>
    <w:p w14:paraId="3E802A1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004699 |   background: linear-gradient(135deg, var(--industrial-yellow) 0%, var(--industrial-blue) 100%);</w:t>
      </w:r>
    </w:p>
    <w:p w14:paraId="1050936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004700 |   border-radius: 4px;</w:t>
      </w:r>
      <w:r>
        <w:rPr>
          <w:rFonts w:ascii="Consolas" w:hAnsi="Consolas" w:eastAsia="Consolas"/>
          <w:sz w:val="17"/>
        </w:rPr>
        <w:br w:type="page"/>
      </w:r>
    </w:p>
    <w:p w14:paraId="1879663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004701 |   display: flex;</w:t>
      </w:r>
    </w:p>
    <w:p w14:paraId="067EB7E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004702 |   align-items: center;</w:t>
      </w:r>
    </w:p>
    <w:p w14:paraId="5B98051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004703 |   justify-content: center;</w:t>
      </w:r>
    </w:p>
    <w:p w14:paraId="6333CF5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004704 |   color: #000;</w:t>
      </w:r>
    </w:p>
    <w:p w14:paraId="63DDEEA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004705 | }</w:t>
      </w:r>
    </w:p>
    <w:p w14:paraId="2D9D4FD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004706 | </w:t>
      </w:r>
    </w:p>
    <w:p w14:paraId="298C308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004707 | .title-icon svg {</w:t>
      </w:r>
    </w:p>
    <w:p w14:paraId="7E182A2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004708 |   width: 20px;</w:t>
      </w:r>
    </w:p>
    <w:p w14:paraId="1A5B212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004709 |   height: 20px;</w:t>
      </w:r>
    </w:p>
    <w:p w14:paraId="4964402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004710 | }</w:t>
      </w:r>
    </w:p>
    <w:p w14:paraId="0FD2AAA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004711 | </w:t>
      </w:r>
    </w:p>
    <w:p w14:paraId="4D75216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004712 | .page-subtitle {</w:t>
      </w:r>
    </w:p>
    <w:p w14:paraId="13A1ABE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004713 |   font-family: var(--font-display);</w:t>
      </w:r>
    </w:p>
    <w:p w14:paraId="0016ED4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004714 |   font-size: 12px;</w:t>
      </w:r>
    </w:p>
    <w:p w14:paraId="2A2F0E6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004715 |   color: var(--text-muted);</w:t>
      </w:r>
    </w:p>
    <w:p w14:paraId="0004FB1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004716 |   letter-spacing: 2px;</w:t>
      </w:r>
    </w:p>
    <w:p w14:paraId="49608B7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004717 | }</w:t>
      </w:r>
    </w:p>
    <w:p w14:paraId="38D6D2E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004718 | </w:t>
      </w:r>
    </w:p>
    <w:p w14:paraId="037FE23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004719 | .container {</w:t>
      </w:r>
    </w:p>
    <w:p w14:paraId="1FFC0D3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004720 |   display: grid;</w:t>
      </w:r>
    </w:p>
    <w:p w14:paraId="0E7A3C0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004721 |   grid-template-columns: 1fr 1fr;</w:t>
      </w:r>
    </w:p>
    <w:p w14:paraId="40D85EE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004722 |   gap: 24px;</w:t>
      </w:r>
    </w:p>
    <w:p w14:paraId="61EA046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004723 | }</w:t>
      </w:r>
    </w:p>
    <w:p w14:paraId="0038EA1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004724 | </w:t>
      </w:r>
    </w:p>
    <w:p w14:paraId="4B834E7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004725 | /* 输入卡片 */</w:t>
      </w:r>
    </w:p>
    <w:p w14:paraId="3C03A89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004726 | .input-card::after {</w:t>
      </w:r>
    </w:p>
    <w:p w14:paraId="3800EA8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004727 |   content: 'INPUT';</w:t>
      </w:r>
    </w:p>
    <w:p w14:paraId="2CBA007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004728 |   position: absolute;</w:t>
      </w:r>
    </w:p>
    <w:p w14:paraId="155E68F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004729 |   top: 20px;</w:t>
      </w:r>
    </w:p>
    <w:p w14:paraId="407A3A8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004730 |   right: 20px;</w:t>
      </w:r>
    </w:p>
    <w:p w14:paraId="0EFEFFF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004731 |   font-family: var(--font-display);</w:t>
      </w:r>
    </w:p>
    <w:p w14:paraId="5D7FEEB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004732 |   font-size: 10px;</w:t>
      </w:r>
    </w:p>
    <w:p w14:paraId="73D8D84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004733 |   color: var(--text-muted);</w:t>
      </w:r>
    </w:p>
    <w:p w14:paraId="4811152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004734 |   letter-spacing: 2px;</w:t>
      </w:r>
    </w:p>
    <w:p w14:paraId="0717F4D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004735 |   opacity: 0.5;</w:t>
      </w:r>
    </w:p>
    <w:p w14:paraId="72DEFA8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004736 | }</w:t>
      </w:r>
    </w:p>
    <w:p w14:paraId="200567E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004737 | </w:t>
      </w:r>
    </w:p>
    <w:p w14:paraId="146332E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004738 | .form-row {</w:t>
      </w:r>
    </w:p>
    <w:p w14:paraId="5A305E0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004739 |   display: grid;</w:t>
      </w:r>
    </w:p>
    <w:p w14:paraId="1540255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004740 |   grid-template-columns: 1fr 1fr;</w:t>
      </w:r>
    </w:p>
    <w:p w14:paraId="7377BA2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004741 |   gap: 16px;</w:t>
      </w:r>
    </w:p>
    <w:p w14:paraId="1C1BA97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004742 | }</w:t>
      </w:r>
    </w:p>
    <w:p w14:paraId="612DE76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004743 | </w:t>
      </w:r>
    </w:p>
    <w:p w14:paraId="40977F0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004744 | .label-icon {</w:t>
      </w:r>
    </w:p>
    <w:p w14:paraId="278EC4D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004745 |   display: inline-flex;</w:t>
      </w:r>
    </w:p>
    <w:p w14:paraId="259A84B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004746 |   align-items: center;</w:t>
      </w:r>
    </w:p>
    <w:p w14:paraId="524603B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004747 |   justify-content: center;</w:t>
      </w:r>
    </w:p>
    <w:p w14:paraId="04DE4A1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004748 |   width: 20px;</w:t>
      </w:r>
    </w:p>
    <w:p w14:paraId="540AEC4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004749 |   height: 20px;</w:t>
      </w:r>
    </w:p>
    <w:p w14:paraId="4330BF7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004750 |   background: var(--metal-dark);</w:t>
      </w:r>
      <w:r>
        <w:rPr>
          <w:rFonts w:ascii="Consolas" w:hAnsi="Consolas" w:eastAsia="Consolas"/>
          <w:sz w:val="17"/>
        </w:rPr>
        <w:br w:type="page"/>
      </w:r>
    </w:p>
    <w:p w14:paraId="68F3A5A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004751 |   border-radius: 3px;</w:t>
      </w:r>
    </w:p>
    <w:p w14:paraId="2170ED6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004752 |   margin-right: 6px;</w:t>
      </w:r>
    </w:p>
    <w:p w14:paraId="0073CD3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004753 |   font-size: 10px;</w:t>
      </w:r>
    </w:p>
    <w:p w14:paraId="152A414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004754 |   color: var(--industrial-yellow);</w:t>
      </w:r>
    </w:p>
    <w:p w14:paraId="6F2F2BA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004755 | }</w:t>
      </w:r>
    </w:p>
    <w:p w14:paraId="7758693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004756 | </w:t>
      </w:r>
    </w:p>
    <w:p w14:paraId="0AB201E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004757 | .input-with-unit {</w:t>
      </w:r>
    </w:p>
    <w:p w14:paraId="04D410C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004758 |   position: relative;</w:t>
      </w:r>
    </w:p>
    <w:p w14:paraId="3B32D60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004759 |   display: flex;</w:t>
      </w:r>
    </w:p>
    <w:p w14:paraId="54174B5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004760 |   align-items: center;</w:t>
      </w:r>
    </w:p>
    <w:p w14:paraId="2FC793D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004761 | }</w:t>
      </w:r>
    </w:p>
    <w:p w14:paraId="2BF0C58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004762 | </w:t>
      </w:r>
    </w:p>
    <w:p w14:paraId="042E03E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004763 | .input-with-unit input {</w:t>
      </w:r>
    </w:p>
    <w:p w14:paraId="3DAC70F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004764 |   padding-right: 45px;</w:t>
      </w:r>
    </w:p>
    <w:p w14:paraId="0A37156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004765 | }</w:t>
      </w:r>
    </w:p>
    <w:p w14:paraId="4E010C9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004766 | </w:t>
      </w:r>
    </w:p>
    <w:p w14:paraId="67BD9F9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004767 | .unit {</w:t>
      </w:r>
    </w:p>
    <w:p w14:paraId="6CB235C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004768 |   position: absolute;</w:t>
      </w:r>
    </w:p>
    <w:p w14:paraId="57F4F7E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004769 |   right: 12px;</w:t>
      </w:r>
    </w:p>
    <w:p w14:paraId="1EAED7A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004770 |   font-family: var(--font-display);</w:t>
      </w:r>
    </w:p>
    <w:p w14:paraId="20173DD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004771 |   font-size: 12px;</w:t>
      </w:r>
    </w:p>
    <w:p w14:paraId="4148DB9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004772 |   color: var(--text-muted);</w:t>
      </w:r>
    </w:p>
    <w:p w14:paraId="703B787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004773 |   pointer-events: none;</w:t>
      </w:r>
    </w:p>
    <w:p w14:paraId="0A9D985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004774 | }</w:t>
      </w:r>
    </w:p>
    <w:p w14:paraId="6E6E0A8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004775 | </w:t>
      </w:r>
    </w:p>
    <w:p w14:paraId="67C8A8F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004776 | .digital-input {</w:t>
      </w:r>
    </w:p>
    <w:p w14:paraId="762474D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004777 |   font-family: var(--font-display);</w:t>
      </w:r>
    </w:p>
    <w:p w14:paraId="3969F1A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004778 |   font-variant-numeric: tabular-nums;</w:t>
      </w:r>
    </w:p>
    <w:p w14:paraId="2E646B1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004779 |   font-size: 16px;</w:t>
      </w:r>
    </w:p>
    <w:p w14:paraId="422D153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004780 |   letter-spacing: 0.5px;</w:t>
      </w:r>
    </w:p>
    <w:p w14:paraId="13D2BDB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004781 | }</w:t>
      </w:r>
    </w:p>
    <w:p w14:paraId="43BDA4C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004782 | </w:t>
      </w:r>
    </w:p>
    <w:p w14:paraId="6D859FD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004783 | .form-actions {</w:t>
      </w:r>
    </w:p>
    <w:p w14:paraId="35B8DD6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004784 |   display: flex;</w:t>
      </w:r>
    </w:p>
    <w:p w14:paraId="02CBDCA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004785 |   gap: 12px;</w:t>
      </w:r>
    </w:p>
    <w:p w14:paraId="5D38340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004786 |   margin-top: 24px;</w:t>
      </w:r>
    </w:p>
    <w:p w14:paraId="6A15B06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004787 |   padding-top: 20px;</w:t>
      </w:r>
    </w:p>
    <w:p w14:paraId="1DCC178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004788 |   border-top: 1px solid var(--border-color);</w:t>
      </w:r>
    </w:p>
    <w:p w14:paraId="0E69D02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004789 | }</w:t>
      </w:r>
    </w:p>
    <w:p w14:paraId="432BC78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004790 | </w:t>
      </w:r>
    </w:p>
    <w:p w14:paraId="47BBCC1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004791 | .btn-secondary {</w:t>
      </w:r>
    </w:p>
    <w:p w14:paraId="7189DDE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004792 |   display: flex;</w:t>
      </w:r>
    </w:p>
    <w:p w14:paraId="4FCC7BB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004793 |   align-items: center;</w:t>
      </w:r>
    </w:p>
    <w:p w14:paraId="3E27457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004794 |   gap: 6px;</w:t>
      </w:r>
    </w:p>
    <w:p w14:paraId="177578E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004795 |   background: var(--metal-dark);</w:t>
      </w:r>
    </w:p>
    <w:p w14:paraId="269A653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004796 | }</w:t>
      </w:r>
    </w:p>
    <w:p w14:paraId="3E6E621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004797 | </w:t>
      </w:r>
    </w:p>
    <w:p w14:paraId="7A815DB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004798 | .btn-icon {</w:t>
      </w:r>
    </w:p>
    <w:p w14:paraId="594FD92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004799 |   font-size: 14px;</w:t>
      </w:r>
    </w:p>
    <w:p w14:paraId="0339605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004800 | }</w:t>
      </w:r>
      <w:r>
        <w:rPr>
          <w:rFonts w:ascii="Consolas" w:hAnsi="Consolas" w:eastAsia="Consolas"/>
          <w:sz w:val="17"/>
        </w:rPr>
        <w:br w:type="page"/>
      </w:r>
    </w:p>
    <w:p w14:paraId="5A738FF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004801 | </w:t>
      </w:r>
    </w:p>
    <w:p w14:paraId="2640D00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004802 | /* 结果卡片 */</w:t>
      </w:r>
    </w:p>
    <w:p w14:paraId="5B0F18F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004803 | .result-card::after {</w:t>
      </w:r>
    </w:p>
    <w:p w14:paraId="2D55DA0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004804 |   content: 'OUTPUT';</w:t>
      </w:r>
    </w:p>
    <w:p w14:paraId="7BA957C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004805 |   position: absolute;</w:t>
      </w:r>
    </w:p>
    <w:p w14:paraId="5F856AD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004806 |   top: 20px;</w:t>
      </w:r>
    </w:p>
    <w:p w14:paraId="51AFC6F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004807 |   right: 20px;</w:t>
      </w:r>
    </w:p>
    <w:p w14:paraId="32CF4B3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004808 |   font-family: var(--font-display);</w:t>
      </w:r>
    </w:p>
    <w:p w14:paraId="49581CC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004809 |   font-size: 10px;</w:t>
      </w:r>
    </w:p>
    <w:p w14:paraId="628BFBF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004810 |   color: var(--text-muted);</w:t>
      </w:r>
    </w:p>
    <w:p w14:paraId="39215D0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004811 |   letter-spacing: 2px;</w:t>
      </w:r>
    </w:p>
    <w:p w14:paraId="4866DA4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004812 |   opacity: 0.5;</w:t>
      </w:r>
    </w:p>
    <w:p w14:paraId="04E7DF4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004813 | }</w:t>
      </w:r>
    </w:p>
    <w:p w14:paraId="28EF08B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004814 | </w:t>
      </w:r>
    </w:p>
    <w:p w14:paraId="18F9930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004815 | .empty-state {</w:t>
      </w:r>
    </w:p>
    <w:p w14:paraId="34266DC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004816 |   display: flex;</w:t>
      </w:r>
    </w:p>
    <w:p w14:paraId="3565BB7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004817 |   flex-direction: column;</w:t>
      </w:r>
    </w:p>
    <w:p w14:paraId="7E25DC5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004818 |   align-items: center;</w:t>
      </w:r>
    </w:p>
    <w:p w14:paraId="44424CF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004819 |   justify-content: center;</w:t>
      </w:r>
    </w:p>
    <w:p w14:paraId="67331D3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004820 |   padding: 60px 20px;</w:t>
      </w:r>
    </w:p>
    <w:p w14:paraId="04BDBC8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004821 |   text-align: center;</w:t>
      </w:r>
    </w:p>
    <w:p w14:paraId="468A0C9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004822 | }</w:t>
      </w:r>
    </w:p>
    <w:p w14:paraId="3618869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004823 | </w:t>
      </w:r>
    </w:p>
    <w:p w14:paraId="0C8D399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004824 | .empty-icon {</w:t>
      </w:r>
    </w:p>
    <w:p w14:paraId="655A973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004825 |   width: 64px;</w:t>
      </w:r>
    </w:p>
    <w:p w14:paraId="2D9EA98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004826 |   height: 64px;</w:t>
      </w:r>
    </w:p>
    <w:p w14:paraId="67E0083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004827 |   color: var(--text-muted);</w:t>
      </w:r>
    </w:p>
    <w:p w14:paraId="31C47AD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004828 |   margin-bottom: 16px;</w:t>
      </w:r>
    </w:p>
    <w:p w14:paraId="29134F1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004829 |   opacity: 0.5;</w:t>
      </w:r>
    </w:p>
    <w:p w14:paraId="4298894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004830 | }</w:t>
      </w:r>
    </w:p>
    <w:p w14:paraId="1DFC34E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004831 | </w:t>
      </w:r>
    </w:p>
    <w:p w14:paraId="634082C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004832 | .empty-icon svg {</w:t>
      </w:r>
    </w:p>
    <w:p w14:paraId="133A0D0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004833 |   width: 100%;</w:t>
      </w:r>
    </w:p>
    <w:p w14:paraId="12F779D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004834 |   height: 100%;</w:t>
      </w:r>
    </w:p>
    <w:p w14:paraId="085E07F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004835 | }</w:t>
      </w:r>
    </w:p>
    <w:p w14:paraId="403B612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004836 | </w:t>
      </w:r>
    </w:p>
    <w:p w14:paraId="2876FBF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004837 | .empty-state p {</w:t>
      </w:r>
    </w:p>
    <w:p w14:paraId="47A79C8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004838 |   color: var(--text-secondary);</w:t>
      </w:r>
    </w:p>
    <w:p w14:paraId="496D3A4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004839 |   font-size: 14px;</w:t>
      </w:r>
    </w:p>
    <w:p w14:paraId="25F5065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004840 |   margin-bottom: 8px;</w:t>
      </w:r>
    </w:p>
    <w:p w14:paraId="4AB49DD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004841 | }</w:t>
      </w:r>
    </w:p>
    <w:p w14:paraId="6AA14A7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004842 | </w:t>
      </w:r>
    </w:p>
    <w:p w14:paraId="69FCC95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004843 | .empty-hint {</w:t>
      </w:r>
    </w:p>
    <w:p w14:paraId="1573D7F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004844 |   font-family: var(--font-display);</w:t>
      </w:r>
    </w:p>
    <w:p w14:paraId="52E297E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004845 |   font-size: 11px;</w:t>
      </w:r>
    </w:p>
    <w:p w14:paraId="19A8D5A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004846 |   color: var(--text-muted);</w:t>
      </w:r>
    </w:p>
    <w:p w14:paraId="102EA39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004847 |   letter-spacing: 1px;</w:t>
      </w:r>
    </w:p>
    <w:p w14:paraId="328E784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004848 | }</w:t>
      </w:r>
    </w:p>
    <w:p w14:paraId="56EF6F0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004849 | </w:t>
      </w:r>
    </w:p>
    <w:p w14:paraId="1D43BBA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004850 | /* 结果内容 */</w:t>
      </w:r>
      <w:r>
        <w:rPr>
          <w:rFonts w:ascii="Consolas" w:hAnsi="Consolas" w:eastAsia="Consolas"/>
          <w:sz w:val="17"/>
        </w:rPr>
        <w:br w:type="page"/>
      </w:r>
    </w:p>
    <w:p w14:paraId="641C703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004851 | .result-content {</w:t>
      </w:r>
    </w:p>
    <w:p w14:paraId="0D20D10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004852 |   display: flex;</w:t>
      </w:r>
    </w:p>
    <w:p w14:paraId="5DBFE89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004853 |   flex-direction: column;</w:t>
      </w:r>
    </w:p>
    <w:p w14:paraId="6F3A188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004854 |   gap: 16px;</w:t>
      </w:r>
    </w:p>
    <w:p w14:paraId="557ADC1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004855 | }</w:t>
      </w:r>
    </w:p>
    <w:p w14:paraId="1EDE20E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004856 | </w:t>
      </w:r>
    </w:p>
    <w:p w14:paraId="7939BE2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004857 | .result-highlight {</w:t>
      </w:r>
    </w:p>
    <w:p w14:paraId="0A9D256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004858 |   background: linear-gradient(135deg, </w:t>
      </w:r>
    </w:p>
    <w:p w14:paraId="676DA9A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004859 |     rgba(26, 109, 255, 0.1) 0%, </w:t>
      </w:r>
    </w:p>
    <w:p w14:paraId="54A5D96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004860 |     rgba(0, 212, 255, 0.05) 100%</w:t>
      </w:r>
    </w:p>
    <w:p w14:paraId="597058D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004861 |   );</w:t>
      </w:r>
    </w:p>
    <w:p w14:paraId="6E5A120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004862 |   border: 1px solid var(--industrial-blue);</w:t>
      </w:r>
    </w:p>
    <w:p w14:paraId="4E62953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004863 |   border-radius: 4px;</w:t>
      </w:r>
    </w:p>
    <w:p w14:paraId="0FD451F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004864 |   padding: 24px;</w:t>
      </w:r>
    </w:p>
    <w:p w14:paraId="3A3DE18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004865 |   text-align: center;</w:t>
      </w:r>
    </w:p>
    <w:p w14:paraId="06F024E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004866 |   position: relative;</w:t>
      </w:r>
    </w:p>
    <w:p w14:paraId="14989F7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004867 |   overflow: hidden;</w:t>
      </w:r>
    </w:p>
    <w:p w14:paraId="3DBDE11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004868 | }</w:t>
      </w:r>
    </w:p>
    <w:p w14:paraId="3470939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004869 | </w:t>
      </w:r>
    </w:p>
    <w:p w14:paraId="5EA26AE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004870 | .result-highlight::before {</w:t>
      </w:r>
    </w:p>
    <w:p w14:paraId="60FC50E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004871 |   content: '';</w:t>
      </w:r>
    </w:p>
    <w:p w14:paraId="07E0C6F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004872 |   position: absolute;</w:t>
      </w:r>
    </w:p>
    <w:p w14:paraId="2EBEF39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004873 |   top: 0;</w:t>
      </w:r>
    </w:p>
    <w:p w14:paraId="597F26C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004874 |   left: 0;</w:t>
      </w:r>
    </w:p>
    <w:p w14:paraId="1C2955C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004875 |   right: 0;</w:t>
      </w:r>
    </w:p>
    <w:p w14:paraId="13220BD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004876 |   height: 2px;</w:t>
      </w:r>
    </w:p>
    <w:p w14:paraId="29787CC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004877 |   background: var(--industrial-blue);</w:t>
      </w:r>
    </w:p>
    <w:p w14:paraId="1EB7494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004878 |   box-shadow: 0 0 20px var(--industrial-blue-glow);</w:t>
      </w:r>
    </w:p>
    <w:p w14:paraId="0BC8696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004879 | }</w:t>
      </w:r>
    </w:p>
    <w:p w14:paraId="65F9C1F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004880 | </w:t>
      </w:r>
    </w:p>
    <w:p w14:paraId="278D9E0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004881 | .highlight-label {</w:t>
      </w:r>
    </w:p>
    <w:p w14:paraId="5E4314F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004882 |   font-size: 12px;</w:t>
      </w:r>
    </w:p>
    <w:p w14:paraId="071BC3F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004883 |   color: var(--text-secondary);</w:t>
      </w:r>
    </w:p>
    <w:p w14:paraId="4881BA7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004884 |   text-transform: uppercase;</w:t>
      </w:r>
    </w:p>
    <w:p w14:paraId="2DA7825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004885 |   letter-spacing: 1px;</w:t>
      </w:r>
    </w:p>
    <w:p w14:paraId="45ED80B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004886 |   margin-bottom: 8px;</w:t>
      </w:r>
    </w:p>
    <w:p w14:paraId="095340C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004887 | }</w:t>
      </w:r>
    </w:p>
    <w:p w14:paraId="406F1E3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004888 | </w:t>
      </w:r>
    </w:p>
    <w:p w14:paraId="32E00B6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004889 | .highlight-value {</w:t>
      </w:r>
    </w:p>
    <w:p w14:paraId="4AB00E6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004890 |   font-size: 48px;</w:t>
      </w:r>
    </w:p>
    <w:p w14:paraId="07D82F5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004891 |   font-weight: 600;</w:t>
      </w:r>
    </w:p>
    <w:p w14:paraId="61B441F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004892 |   color: var(--industrial-blue);</w:t>
      </w:r>
    </w:p>
    <w:p w14:paraId="7907E3E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004893 |   text-shadow: 0 0 30px var(--industrial-blue-glow);</w:t>
      </w:r>
    </w:p>
    <w:p w14:paraId="78EDE31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004894 |   line-height: 1.2;</w:t>
      </w:r>
    </w:p>
    <w:p w14:paraId="3F7CEA1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004895 | }</w:t>
      </w:r>
    </w:p>
    <w:p w14:paraId="7EEADD2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004896 | </w:t>
      </w:r>
    </w:p>
    <w:p w14:paraId="1B6FC9F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004897 | .compensation-badge {</w:t>
      </w:r>
    </w:p>
    <w:p w14:paraId="16545F0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004898 |   display: inline-flex;</w:t>
      </w:r>
    </w:p>
    <w:p w14:paraId="7142683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004899 |   align-items: center;</w:t>
      </w:r>
    </w:p>
    <w:p w14:paraId="2C34721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004900 |   gap: 4px;</w:t>
      </w:r>
      <w:r>
        <w:rPr>
          <w:rFonts w:ascii="Consolas" w:hAnsi="Consolas" w:eastAsia="Consolas"/>
          <w:sz w:val="17"/>
        </w:rPr>
        <w:br w:type="page"/>
      </w:r>
    </w:p>
    <w:p w14:paraId="771CA0A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004901 |   margin-top: 12px;</w:t>
      </w:r>
    </w:p>
    <w:p w14:paraId="58CFC4F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004902 |   padding: 6px 14px;</w:t>
      </w:r>
    </w:p>
    <w:p w14:paraId="761FE9A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004903 |   border-radius: 4px;</w:t>
      </w:r>
    </w:p>
    <w:p w14:paraId="5A1ECEA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004904 |   font-family: var(--font-display);</w:t>
      </w:r>
    </w:p>
    <w:p w14:paraId="70FFD1F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004905 |   font-size: 13px;</w:t>
      </w:r>
    </w:p>
    <w:p w14:paraId="7B38F89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004906 |   font-weight: 600;</w:t>
      </w:r>
    </w:p>
    <w:p w14:paraId="1314A0B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004907 | }</w:t>
      </w:r>
    </w:p>
    <w:p w14:paraId="2618FC9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004908 | </w:t>
      </w:r>
    </w:p>
    <w:p w14:paraId="4B31737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004909 | .compensation-badge.positive {</w:t>
      </w:r>
    </w:p>
    <w:p w14:paraId="0319B87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004910 |   background: rgba(34, 197, 94, 0.1);</w:t>
      </w:r>
    </w:p>
    <w:p w14:paraId="20F963A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004911 |   border: 1px solid var(--industrial-green);</w:t>
      </w:r>
    </w:p>
    <w:p w14:paraId="33C66EF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004912 |   color: var(--industrial-green);</w:t>
      </w:r>
    </w:p>
    <w:p w14:paraId="3AEC5D7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004913 | }</w:t>
      </w:r>
    </w:p>
    <w:p w14:paraId="643ED60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004914 | </w:t>
      </w:r>
    </w:p>
    <w:p w14:paraId="7891160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004915 | .compensation-badge.negative {</w:t>
      </w:r>
    </w:p>
    <w:p w14:paraId="23DB8F3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004916 |   background: rgba(245, 166, 35, 0.1);</w:t>
      </w:r>
    </w:p>
    <w:p w14:paraId="6CA5981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004917 |   border: 1px solid var(--industrial-yellow);</w:t>
      </w:r>
    </w:p>
    <w:p w14:paraId="72453A6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004918 |   color: var(--industrial-yellow);</w:t>
      </w:r>
    </w:p>
    <w:p w14:paraId="24CAC03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004919 | }</w:t>
      </w:r>
    </w:p>
    <w:p w14:paraId="2C31C09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004920 | </w:t>
      </w:r>
    </w:p>
    <w:p w14:paraId="1158147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004921 | /* 说明框 */</w:t>
      </w:r>
    </w:p>
    <w:p w14:paraId="307246F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004922 | .explanation-box {</w:t>
      </w:r>
    </w:p>
    <w:p w14:paraId="5BF4B73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004923 |   background: var(--industrial-bg);</w:t>
      </w:r>
    </w:p>
    <w:p w14:paraId="006D492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004924 |   border: 1px solid var(--border-color);</w:t>
      </w:r>
    </w:p>
    <w:p w14:paraId="1458F1D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004925 |   border-radius: 4px;</w:t>
      </w:r>
    </w:p>
    <w:p w14:paraId="3FFBA8F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004926 |   padding: 16px;</w:t>
      </w:r>
    </w:p>
    <w:p w14:paraId="784B5A0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004927 | }</w:t>
      </w:r>
    </w:p>
    <w:p w14:paraId="7223B3B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004928 | </w:t>
      </w:r>
    </w:p>
    <w:p w14:paraId="63F6E66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004929 | .box-header {</w:t>
      </w:r>
    </w:p>
    <w:p w14:paraId="376FA47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004930 |   display: flex;</w:t>
      </w:r>
    </w:p>
    <w:p w14:paraId="4E15CE9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004931 |   align-items: center;</w:t>
      </w:r>
    </w:p>
    <w:p w14:paraId="101A1AF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004932 |   gap: 8px;</w:t>
      </w:r>
    </w:p>
    <w:p w14:paraId="677FAEC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004933 |   font-size: 11px;</w:t>
      </w:r>
    </w:p>
    <w:p w14:paraId="497D824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004934 |   font-weight: 600;</w:t>
      </w:r>
    </w:p>
    <w:p w14:paraId="1F920A1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004935 |   color: var(--industrial-yellow);</w:t>
      </w:r>
    </w:p>
    <w:p w14:paraId="17DBE4B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004936 |   text-transform: uppercase;</w:t>
      </w:r>
    </w:p>
    <w:p w14:paraId="3B4FB3E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004937 |   letter-spacing: 0.5px;</w:t>
      </w:r>
    </w:p>
    <w:p w14:paraId="20E1A90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004938 |   margin-bottom: 8px;</w:t>
      </w:r>
    </w:p>
    <w:p w14:paraId="01F58DA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004939 | }</w:t>
      </w:r>
    </w:p>
    <w:p w14:paraId="32218F5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004940 | </w:t>
      </w:r>
    </w:p>
    <w:p w14:paraId="753BA07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004941 | .box-icon {</w:t>
      </w:r>
    </w:p>
    <w:p w14:paraId="66193B5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004942 |   width: 16px;</w:t>
      </w:r>
    </w:p>
    <w:p w14:paraId="3959726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004943 |   height: 16px;</w:t>
      </w:r>
    </w:p>
    <w:p w14:paraId="01780A8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004944 |   background: rgba(245, 166, 35, 0.1);</w:t>
      </w:r>
    </w:p>
    <w:p w14:paraId="1D1B444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004945 |   border-radius: 50%;</w:t>
      </w:r>
    </w:p>
    <w:p w14:paraId="0049F4B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004946 |   display: flex;</w:t>
      </w:r>
    </w:p>
    <w:p w14:paraId="4D86130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004947 |   align-items: center;</w:t>
      </w:r>
    </w:p>
    <w:p w14:paraId="5630E57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004948 |   justify-content: center;</w:t>
      </w:r>
    </w:p>
    <w:p w14:paraId="0752ECB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004949 |   font-size: 10px;</w:t>
      </w:r>
    </w:p>
    <w:p w14:paraId="2461792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004950 | }</w:t>
      </w:r>
      <w:r>
        <w:rPr>
          <w:rFonts w:ascii="Consolas" w:hAnsi="Consolas" w:eastAsia="Consolas"/>
          <w:sz w:val="17"/>
        </w:rPr>
        <w:br w:type="page"/>
      </w:r>
    </w:p>
    <w:p w14:paraId="57C61A5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004951 | </w:t>
      </w:r>
    </w:p>
    <w:p w14:paraId="6F6B324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004952 | .explanation-box p {</w:t>
      </w:r>
    </w:p>
    <w:p w14:paraId="40ED9BF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004953 |   font-size: 13px;</w:t>
      </w:r>
    </w:p>
    <w:p w14:paraId="256505F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004954 |   color: var(--text-secondary);</w:t>
      </w:r>
    </w:p>
    <w:p w14:paraId="0749F69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004955 |   line-height: 1.6;</w:t>
      </w:r>
    </w:p>
    <w:p w14:paraId="38F2ACC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004956 |   margin: 0;</w:t>
      </w:r>
    </w:p>
    <w:p w14:paraId="1A11F95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004957 | }</w:t>
      </w:r>
    </w:p>
    <w:p w14:paraId="51EC664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004958 | </w:t>
      </w:r>
    </w:p>
    <w:p w14:paraId="1F64D64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004959 | /* 参数面板 */</w:t>
      </w:r>
    </w:p>
    <w:p w14:paraId="5E34C01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004960 | .params-panel {</w:t>
      </w:r>
    </w:p>
    <w:p w14:paraId="405B054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004961 |   background: var(--industrial-bg);</w:t>
      </w:r>
    </w:p>
    <w:p w14:paraId="60383BC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004962 |   border: 1px solid var(--border-color);</w:t>
      </w:r>
    </w:p>
    <w:p w14:paraId="75F821E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004963 |   border-radius: 4px;</w:t>
      </w:r>
    </w:p>
    <w:p w14:paraId="70AA3DE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004964 |   padding: 16px;</w:t>
      </w:r>
    </w:p>
    <w:p w14:paraId="3377F1E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004965 | }</w:t>
      </w:r>
    </w:p>
    <w:p w14:paraId="70890A8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004966 | </w:t>
      </w:r>
    </w:p>
    <w:p w14:paraId="00ACC12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004967 | .panel-header {</w:t>
      </w:r>
    </w:p>
    <w:p w14:paraId="20DD1B3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004968 |   display: flex;</w:t>
      </w:r>
    </w:p>
    <w:p w14:paraId="07866A6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004969 |   align-items: center;</w:t>
      </w:r>
    </w:p>
    <w:p w14:paraId="5C613D3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004970 |   gap: 8px;</w:t>
      </w:r>
    </w:p>
    <w:p w14:paraId="5EF7353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004971 |   font-size: 11px;</w:t>
      </w:r>
    </w:p>
    <w:p w14:paraId="78B9DA7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004972 |   font-weight: 600;</w:t>
      </w:r>
    </w:p>
    <w:p w14:paraId="48835CB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004973 |   color: var(--text-secondary);</w:t>
      </w:r>
    </w:p>
    <w:p w14:paraId="3AD4332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004974 |   text-transform: uppercase;</w:t>
      </w:r>
    </w:p>
    <w:p w14:paraId="591CABA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004975 |   letter-spacing: 0.5px;</w:t>
      </w:r>
    </w:p>
    <w:p w14:paraId="4714CD8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004976 |   margin-bottom: 12px;</w:t>
      </w:r>
    </w:p>
    <w:p w14:paraId="27E1A8A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004977 |   padding-bottom: 12px;</w:t>
      </w:r>
    </w:p>
    <w:p w14:paraId="45F9938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004978 |   border-bottom: 1px solid var(--border-color);</w:t>
      </w:r>
    </w:p>
    <w:p w14:paraId="6BCC130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004979 | }</w:t>
      </w:r>
    </w:p>
    <w:p w14:paraId="5DEF2F8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004980 | </w:t>
      </w:r>
    </w:p>
    <w:p w14:paraId="6C53BBB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004981 | .panel-grid {</w:t>
      </w:r>
    </w:p>
    <w:p w14:paraId="0868EEB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004982 |   display: grid;</w:t>
      </w:r>
    </w:p>
    <w:p w14:paraId="31B12C3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004983 |   grid-template-columns: 1fr 1fr;</w:t>
      </w:r>
    </w:p>
    <w:p w14:paraId="5FEE6F3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004984 |   gap: 12px;</w:t>
      </w:r>
    </w:p>
    <w:p w14:paraId="7B07260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004985 | }</w:t>
      </w:r>
    </w:p>
    <w:p w14:paraId="231A614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004986 | </w:t>
      </w:r>
    </w:p>
    <w:p w14:paraId="1D11CE7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004987 | .panel-item {</w:t>
      </w:r>
    </w:p>
    <w:p w14:paraId="1F62BAB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004988 |   display: flex;</w:t>
      </w:r>
    </w:p>
    <w:p w14:paraId="294B270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004989 |   justify-content: space-between;</w:t>
      </w:r>
    </w:p>
    <w:p w14:paraId="3B773BC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004990 |   align-items: center;</w:t>
      </w:r>
    </w:p>
    <w:p w14:paraId="698F369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004991 |   padding: 10px 12px;</w:t>
      </w:r>
    </w:p>
    <w:p w14:paraId="51E749B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004992 |   background: var(--industrial-bg-secondary);</w:t>
      </w:r>
    </w:p>
    <w:p w14:paraId="78EB608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004993 |   border-radius: 3px;</w:t>
      </w:r>
    </w:p>
    <w:p w14:paraId="1AD12AF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004994 | }</w:t>
      </w:r>
    </w:p>
    <w:p w14:paraId="2423D99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004995 | </w:t>
      </w:r>
    </w:p>
    <w:p w14:paraId="58B287B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004996 | .item-label {</w:t>
      </w:r>
    </w:p>
    <w:p w14:paraId="7233D00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004997 |   font-size: 11px;</w:t>
      </w:r>
    </w:p>
    <w:p w14:paraId="028DF3D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004998 |   color: var(--text-muted);</w:t>
      </w:r>
    </w:p>
    <w:p w14:paraId="3909008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004999 |   text-transform: uppercase;</w:t>
      </w:r>
    </w:p>
    <w:p w14:paraId="062B43B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005000 | }</w:t>
      </w:r>
      <w:r>
        <w:rPr>
          <w:rFonts w:ascii="Consolas" w:hAnsi="Consolas" w:eastAsia="Consolas"/>
          <w:sz w:val="17"/>
        </w:rPr>
        <w:br w:type="page"/>
      </w:r>
    </w:p>
    <w:p w14:paraId="1D2F775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005001 | </w:t>
      </w:r>
    </w:p>
    <w:p w14:paraId="54B44DC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005002 | .item-value {</w:t>
      </w:r>
    </w:p>
    <w:p w14:paraId="474D68B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005003 |   font-size: 13px;</w:t>
      </w:r>
    </w:p>
    <w:p w14:paraId="2B48FA9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005004 |   font-weight: 500;</w:t>
      </w:r>
    </w:p>
    <w:p w14:paraId="2BCE862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005005 |   color: var(--text-primary);</w:t>
      </w:r>
    </w:p>
    <w:p w14:paraId="5F1011F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005006 | }</w:t>
      </w:r>
    </w:p>
    <w:p w14:paraId="1C2455B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005007 | </w:t>
      </w:r>
    </w:p>
    <w:p w14:paraId="7FEDD87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005008 | /* 提交按钮 */</w:t>
      </w:r>
    </w:p>
    <w:p w14:paraId="61D672D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005009 | .btn-submit {</w:t>
      </w:r>
    </w:p>
    <w:p w14:paraId="7CAA36C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005010 |   width: 100%;</w:t>
      </w:r>
    </w:p>
    <w:p w14:paraId="09378C1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005011 |   padding: 14px;</w:t>
      </w:r>
    </w:p>
    <w:p w14:paraId="25FF416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005012 |   font-size: 14px;</w:t>
      </w:r>
    </w:p>
    <w:p w14:paraId="406A598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005013 | }</w:t>
      </w:r>
    </w:p>
    <w:p w14:paraId="79B98A9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005014 | </w:t>
      </w:r>
    </w:p>
    <w:p w14:paraId="4F49061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005015 | .warning-hint {</w:t>
      </w:r>
    </w:p>
    <w:p w14:paraId="048ECA5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005016 |   display: flex;</w:t>
      </w:r>
    </w:p>
    <w:p w14:paraId="116F039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005017 |   align-items: center;</w:t>
      </w:r>
    </w:p>
    <w:p w14:paraId="1A7C5FE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005018 |   justify-content: center;</w:t>
      </w:r>
    </w:p>
    <w:p w14:paraId="57B6E7B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005019 |   gap: 8px;</w:t>
      </w:r>
    </w:p>
    <w:p w14:paraId="0144B4E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005020 |   padding: 12px;</w:t>
      </w:r>
    </w:p>
    <w:p w14:paraId="7B66F3B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005021 |   background: rgba(245, 166, 35, 0.05);</w:t>
      </w:r>
    </w:p>
    <w:p w14:paraId="246A07C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005022 |   border: 1px dashed var(--industrial-yellow);</w:t>
      </w:r>
    </w:p>
    <w:p w14:paraId="2A759E3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005023 |   border-radius: 4px;</w:t>
      </w:r>
    </w:p>
    <w:p w14:paraId="0DC1C6B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005024 |   font-size: 12px;</w:t>
      </w:r>
    </w:p>
    <w:p w14:paraId="2D9F03B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005025 |   color: var(--industrial-yellow);</w:t>
      </w:r>
    </w:p>
    <w:p w14:paraId="23D8570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005026 | }</w:t>
      </w:r>
    </w:p>
    <w:p w14:paraId="135C9AB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005027 | </w:t>
      </w:r>
    </w:p>
    <w:p w14:paraId="4CE524F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005028 | .warning-icon {</w:t>
      </w:r>
    </w:p>
    <w:p w14:paraId="04AF6FB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005029 |   font-size: 14px;</w:t>
      </w:r>
    </w:p>
    <w:p w14:paraId="2421837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005030 | }</w:t>
      </w:r>
    </w:p>
    <w:p w14:paraId="4615F8D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005031 | </w:t>
      </w:r>
    </w:p>
    <w:p w14:paraId="64122B4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005032 | @media (max-width: 768px) {</w:t>
      </w:r>
    </w:p>
    <w:p w14:paraId="7654D49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005033 |   .container {</w:t>
      </w:r>
    </w:p>
    <w:p w14:paraId="0CC2C2D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005034 |     grid-template-columns: 1fr;</w:t>
      </w:r>
    </w:p>
    <w:p w14:paraId="35E2DF6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005035 |   }</w:t>
      </w:r>
    </w:p>
    <w:p w14:paraId="2F1BEC9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005036 |   </w:t>
      </w:r>
    </w:p>
    <w:p w14:paraId="2C7D326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005037 |   .form-row {</w:t>
      </w:r>
    </w:p>
    <w:p w14:paraId="23E0956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005038 |     grid-template-columns: 1fr;</w:t>
      </w:r>
    </w:p>
    <w:p w14:paraId="13D1A4F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005039 |   }</w:t>
      </w:r>
    </w:p>
    <w:p w14:paraId="3D244A1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005040 |   </w:t>
      </w:r>
    </w:p>
    <w:p w14:paraId="3F05727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005041 |   .highlight-value {</w:t>
      </w:r>
    </w:p>
    <w:p w14:paraId="185DD48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005042 |     font-size: 36px;</w:t>
      </w:r>
    </w:p>
    <w:p w14:paraId="734C7AA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005043 |   }</w:t>
      </w:r>
    </w:p>
    <w:p w14:paraId="0C66A76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005044 |   </w:t>
      </w:r>
    </w:p>
    <w:p w14:paraId="6F4C958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005045 |   .panel-grid {</w:t>
      </w:r>
    </w:p>
    <w:p w14:paraId="7EE131D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005046 |     grid-template-columns: 1fr;</w:t>
      </w:r>
    </w:p>
    <w:p w14:paraId="1082F32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005047 |   }</w:t>
      </w:r>
    </w:p>
    <w:p w14:paraId="0C7E26D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005048 | }</w:t>
      </w:r>
    </w:p>
    <w:p w14:paraId="1A06D18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005049 | </w:t>
      </w:r>
    </w:p>
    <w:p w14:paraId="745AA4E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005050 | /* Deep polish */</w:t>
      </w:r>
      <w:r>
        <w:rPr>
          <w:rFonts w:ascii="Consolas" w:hAnsi="Consolas" w:eastAsia="Consolas"/>
          <w:sz w:val="17"/>
        </w:rPr>
        <w:br w:type="page"/>
      </w:r>
    </w:p>
    <w:p w14:paraId="50A726F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005051 | .dashboard .card {</w:t>
      </w:r>
    </w:p>
    <w:p w14:paraId="5676500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005052 |   border-radius: 18px;</w:t>
      </w:r>
    </w:p>
    <w:p w14:paraId="06F963F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005053 | }</w:t>
      </w:r>
    </w:p>
    <w:p w14:paraId="4E206DE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005054 | </w:t>
      </w:r>
    </w:p>
    <w:p w14:paraId="0DA267C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005055 | .label-icon,</w:t>
      </w:r>
    </w:p>
    <w:p w14:paraId="39268E5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005056 | .box-icon,</w:t>
      </w:r>
    </w:p>
    <w:p w14:paraId="66A7E72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005057 | .panel-icon,</w:t>
      </w:r>
    </w:p>
    <w:p w14:paraId="39CECBF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005058 | .warning-icon,</w:t>
      </w:r>
    </w:p>
    <w:p w14:paraId="5612D8E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005059 | .btn-icon {</w:t>
      </w:r>
    </w:p>
    <w:p w14:paraId="3B60CFC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005060 |   display: inline-flex;</w:t>
      </w:r>
    </w:p>
    <w:p w14:paraId="3D92BEC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005061 |   align-items: center;</w:t>
      </w:r>
    </w:p>
    <w:p w14:paraId="47F6DAA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005062 |   justify-content: center;</w:t>
      </w:r>
    </w:p>
    <w:p w14:paraId="59CF3D9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005063 |   font-weight: 700;</w:t>
      </w:r>
    </w:p>
    <w:p w14:paraId="1B77E9A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005064 | }</w:t>
      </w:r>
    </w:p>
    <w:p w14:paraId="21FD6AD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005065 | </w:t>
      </w:r>
    </w:p>
    <w:p w14:paraId="7980F25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005066 | .form-actions button,</w:t>
      </w:r>
    </w:p>
    <w:p w14:paraId="7A20198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005067 | .btn-submit {</w:t>
      </w:r>
    </w:p>
    <w:p w14:paraId="1A53203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005068 |   border-radius: 12px;</w:t>
      </w:r>
    </w:p>
    <w:p w14:paraId="6509462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005069 |   position: relative;</w:t>
      </w:r>
    </w:p>
    <w:p w14:paraId="4FEF6A0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005070 |   overflow: hidden;</w:t>
      </w:r>
    </w:p>
    <w:p w14:paraId="2759D78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005071 | }</w:t>
      </w:r>
    </w:p>
    <w:p w14:paraId="07D2B89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005072 | </w:t>
      </w:r>
    </w:p>
    <w:p w14:paraId="6963A5D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005073 | .form-actions button::before,</w:t>
      </w:r>
    </w:p>
    <w:p w14:paraId="0DFD4AA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005074 | .btn-submit::before {</w:t>
      </w:r>
    </w:p>
    <w:p w14:paraId="7E30557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005075 |   content: '';</w:t>
      </w:r>
    </w:p>
    <w:p w14:paraId="2A88CE5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005076 |   position: absolute;</w:t>
      </w:r>
    </w:p>
    <w:p w14:paraId="4C454D7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005077 |   inset: 0;</w:t>
      </w:r>
    </w:p>
    <w:p w14:paraId="0186A6E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005078 |   background: linear-gradient(110deg, transparent 0%, rgba(255,255,255,0.3) 50%, transparent 100%);</w:t>
      </w:r>
    </w:p>
    <w:p w14:paraId="3D4699B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005079 |   transform: translateX(-125%);</w:t>
      </w:r>
    </w:p>
    <w:p w14:paraId="7B59735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005080 |   transition: transform 0.45s ease;</w:t>
      </w:r>
    </w:p>
    <w:p w14:paraId="55A410F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005081 | }</w:t>
      </w:r>
    </w:p>
    <w:p w14:paraId="0BC3CB1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005082 | </w:t>
      </w:r>
    </w:p>
    <w:p w14:paraId="63CEE2C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005083 | .form-actions button:hover::before,</w:t>
      </w:r>
    </w:p>
    <w:p w14:paraId="7D91195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005084 | .btn-submit:hover::before {</w:t>
      </w:r>
    </w:p>
    <w:p w14:paraId="6C8AFC8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005085 |   transform: translateX(125%);</w:t>
      </w:r>
    </w:p>
    <w:p w14:paraId="0B7159B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005086 | }</w:t>
      </w:r>
    </w:p>
    <w:p w14:paraId="4F0EC78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005087 | </w:t>
      </w:r>
    </w:p>
    <w:p w14:paraId="2CF6E15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005088 | .result-highlight {</w:t>
      </w:r>
    </w:p>
    <w:p w14:paraId="14F0642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005089 |   box-shadow: 0 16px 30px rgba(14, 165, 233, 0.16);</w:t>
      </w:r>
    </w:p>
    <w:p w14:paraId="373B46B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005090 | }</w:t>
      </w:r>
    </w:p>
    <w:p w14:paraId="725193C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005091 | &lt;/style&gt;</w:t>
      </w:r>
    </w:p>
    <w:p w14:paraId="67E8C5B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005092 | # ===== FILE: frontend/src/views/DeviceView.vue =====</w:t>
      </w:r>
    </w:p>
    <w:p w14:paraId="2E5DC00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005093 | &lt;template&gt;</w:t>
      </w:r>
    </w:p>
    <w:p w14:paraId="388E9BA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005094 |   &lt;div class="device"&gt;</w:t>
      </w:r>
    </w:p>
    <w:p w14:paraId="2234089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005095 |     &lt;div class="page-header"&gt;</w:t>
      </w:r>
    </w:p>
    <w:p w14:paraId="4AA1C60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005096 |       &lt;h2 class="page-title"&gt;</w:t>
      </w:r>
    </w:p>
    <w:p w14:paraId="3D7BB4E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005097 |         &lt;span class="title-icon"&gt;</w:t>
      </w:r>
    </w:p>
    <w:p w14:paraId="48E8EEB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005098 |           &lt;svg viewBox="0 0 24 24" fill="none" stroke="currentColor" stroke-width="2"&gt;</w:t>
      </w:r>
    </w:p>
    <w:p w14:paraId="136149F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005099 |             &lt;path d="M12 2v4M12 18v4M4.93 4.93l2.83 2.83M16.24 16.24l2.83 2.83M2 12h4M18 12h4M4.93 19.07l2.83-2.83M16.24 7.76l2.83-2.83"/&gt;</w:t>
      </w:r>
    </w:p>
    <w:p w14:paraId="20F8F28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005100 |           &lt;/svg&gt;</w:t>
      </w:r>
      <w:r>
        <w:rPr>
          <w:rFonts w:ascii="Consolas" w:hAnsi="Consolas" w:eastAsia="Consolas"/>
          <w:sz w:val="17"/>
        </w:rPr>
        <w:br w:type="page"/>
      </w:r>
    </w:p>
    <w:p w14:paraId="0C60655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005101 |         &lt;/span&gt;</w:t>
      </w:r>
    </w:p>
    <w:p w14:paraId="6B5C02F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005102 |         设备状态</w:t>
      </w:r>
    </w:p>
    <w:p w14:paraId="4DEB8A6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005103 |       &lt;/h2&gt;</w:t>
      </w:r>
    </w:p>
    <w:p w14:paraId="586B4DB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005104 |       &lt;span class="page-subtitle"&gt;DEVICE MONITORING&lt;/span&gt;</w:t>
      </w:r>
    </w:p>
    <w:p w14:paraId="6E7E295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005105 |     &lt;/div&gt;</w:t>
      </w:r>
    </w:p>
    <w:p w14:paraId="06271A0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005106 |     </w:t>
      </w:r>
    </w:p>
    <w:p w14:paraId="52EC647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005107 |     &lt;div class="container"&gt;</w:t>
      </w:r>
    </w:p>
    <w:p w14:paraId="1A44CFC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005108 |       &lt;!-- 设备状态卡片 --&gt;</w:t>
      </w:r>
    </w:p>
    <w:p w14:paraId="501CDE8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005109 |       &lt;div class="card status-card"&gt;</w:t>
      </w:r>
    </w:p>
    <w:p w14:paraId="666E4CF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005110 |         &lt;h3&gt;设备状态&lt;/h3&gt;</w:t>
      </w:r>
    </w:p>
    <w:p w14:paraId="1C7A62A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005111 |         &lt;div class="status-display"&gt;</w:t>
      </w:r>
    </w:p>
    <w:p w14:paraId="1C374A0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005112 |           &lt;div class="status-indicator" :class="statusClass"&gt;</w:t>
      </w:r>
    </w:p>
    <w:p w14:paraId="24551B2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005113 |             &lt;div class="indicator-ring"&gt;</w:t>
      </w:r>
    </w:p>
    <w:p w14:paraId="6F5CE39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005114 |               &lt;div class="indicator-core"&gt;</w:t>
      </w:r>
    </w:p>
    <w:p w14:paraId="64D7005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005115 |                 &lt;span v-if="deviceStore.isOnline" class="status-icon online"&gt;</w:t>
      </w:r>
    </w:p>
    <w:p w14:paraId="19AFC8B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005116 |                   &lt;svg viewBox="0 0 24 24" fill="none" stroke="currentColor" stroke-width="2.5"&gt;</w:t>
      </w:r>
    </w:p>
    <w:p w14:paraId="231977E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005117 |                     &lt;path d="M22 11.08V12a10 10 0 1 1-5.93-9.14"/&gt;</w:t>
      </w:r>
    </w:p>
    <w:p w14:paraId="0A77369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005118 |                     &lt;polyline points="22 4 12 14.01 9 11.01"/&gt;</w:t>
      </w:r>
    </w:p>
    <w:p w14:paraId="3678418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005119 |                   &lt;/svg&gt;</w:t>
      </w:r>
    </w:p>
    <w:p w14:paraId="5075683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005120 |                 &lt;/span&gt;</w:t>
      </w:r>
    </w:p>
    <w:p w14:paraId="734D979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005121 |                 &lt;span v-else class="status-icon offline"&gt;</w:t>
      </w:r>
    </w:p>
    <w:p w14:paraId="2539C3C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005122 |                   &lt;svg viewBox="0 0 24 24" fill="none" stroke="currentColor" stroke-width="2.5"&gt;</w:t>
      </w:r>
    </w:p>
    <w:p w14:paraId="002C08F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005123 |                     &lt;circle cx="12" cy="12" r="10"/&gt;</w:t>
      </w:r>
    </w:p>
    <w:p w14:paraId="54F0B8B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005124 |                     &lt;line x1="15" y1="9" x2="9" y2="15"/&gt;</w:t>
      </w:r>
    </w:p>
    <w:p w14:paraId="0C78254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005125 |                     &lt;line x1="9" y1="9" x2="15" y2="15"/&gt;</w:t>
      </w:r>
    </w:p>
    <w:p w14:paraId="7F82EC3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005126 |                   &lt;/svg&gt;</w:t>
      </w:r>
    </w:p>
    <w:p w14:paraId="0772BF6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005127 |                 &lt;/span&gt;</w:t>
      </w:r>
    </w:p>
    <w:p w14:paraId="1C013AE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005128 |               &lt;/div&gt;</w:t>
      </w:r>
    </w:p>
    <w:p w14:paraId="5464A04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005129 |             &lt;/div&gt;</w:t>
      </w:r>
    </w:p>
    <w:p w14:paraId="0EFE00C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005130 |             &lt;div class="status-label" :class="statusClass"&gt;</w:t>
      </w:r>
    </w:p>
    <w:p w14:paraId="5FE76CA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005131 |               {{ deviceStore.statusDisplay.label }}</w:t>
      </w:r>
    </w:p>
    <w:p w14:paraId="3F7E8E9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005132 |             &lt;/div&gt;</w:t>
      </w:r>
    </w:p>
    <w:p w14:paraId="0D5FE3F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005133 |             &lt;div class="connection-status" :class="deviceStore.isOnline ? 'online' : 'offline'"&gt;</w:t>
      </w:r>
    </w:p>
    <w:p w14:paraId="00CC5B0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005134 |               &lt;span class="connection-dot"&gt;&lt;/span&gt;</w:t>
      </w:r>
    </w:p>
    <w:p w14:paraId="4D0F424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005135 |               {{ deviceStore.isOnline ? '设备在线' : '设备离线' }}</w:t>
      </w:r>
    </w:p>
    <w:p w14:paraId="3A965F2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005136 |             &lt;/div&gt;</w:t>
      </w:r>
    </w:p>
    <w:p w14:paraId="040C4F8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005137 |           &lt;/div&gt;</w:t>
      </w:r>
    </w:p>
    <w:p w14:paraId="0F91058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005138 |         &lt;/div&gt;</w:t>
      </w:r>
    </w:p>
    <w:p w14:paraId="3B11FA3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005139 |         </w:t>
      </w:r>
    </w:p>
    <w:p w14:paraId="12800CB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005140 |         &lt;div class="info-panel"&gt;</w:t>
      </w:r>
    </w:p>
    <w:p w14:paraId="474CE3A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005141 |           &lt;div class="info-row"&gt;</w:t>
      </w:r>
    </w:p>
    <w:p w14:paraId="19E1413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005142 |             &lt;span class="info-label"&gt;设备ID&lt;/span&gt;</w:t>
      </w:r>
    </w:p>
    <w:p w14:paraId="3C2C2B4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005143 |             &lt;span class="info-value digital-display"&gt;{{ deviceStore.deviceState?.device_id || '---' }}&lt;/span&gt;</w:t>
      </w:r>
    </w:p>
    <w:p w14:paraId="3A64003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005144 |           &lt;/div&gt;</w:t>
      </w:r>
    </w:p>
    <w:p w14:paraId="7018306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005145 |           &lt;div class="info-row"&gt;</w:t>
      </w:r>
    </w:p>
    <w:p w14:paraId="57730C1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005146 |             &lt;span class="info-label"&gt;最后心跳&lt;/span&gt;</w:t>
      </w:r>
    </w:p>
    <w:p w14:paraId="7718C8C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005147 |             &lt;span class="info-value"&gt;{{ formatTime(deviceStore.deviceState?.last_heartbeat) }}&lt;/span&gt;</w:t>
      </w:r>
    </w:p>
    <w:p w14:paraId="29F6D66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005148 |           &lt;/div&gt;</w:t>
      </w:r>
    </w:p>
    <w:p w14:paraId="6D061F3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005149 |           &lt;div class="info-row"&gt;</w:t>
      </w:r>
    </w:p>
    <w:p w14:paraId="06C2255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005150 |             &lt;span class="info-label"&gt;当前任务&lt;/span&gt;</w:t>
      </w:r>
      <w:r>
        <w:rPr>
          <w:rFonts w:ascii="Consolas" w:hAnsi="Consolas" w:eastAsia="Consolas"/>
          <w:sz w:val="17"/>
        </w:rPr>
        <w:br w:type="page"/>
      </w:r>
    </w:p>
    <w:p w14:paraId="7825A5D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005151 |             &lt;span class="info-value digital-display"&gt;{{ deviceStore.deviceState?.current_task || '无' }}&lt;/span&gt;</w:t>
      </w:r>
    </w:p>
    <w:p w14:paraId="70C5755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005152 |           &lt;/div&gt;</w:t>
      </w:r>
    </w:p>
    <w:p w14:paraId="3328783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005153 |         &lt;/div&gt;</w:t>
      </w:r>
    </w:p>
    <w:p w14:paraId="2563A10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005154 |       &lt;/div&gt;</w:t>
      </w:r>
    </w:p>
    <w:p w14:paraId="110DEED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005155 | </w:t>
      </w:r>
    </w:p>
    <w:p w14:paraId="6F7EF2A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005156 |       &lt;!-- 角度信息 --&gt;</w:t>
      </w:r>
    </w:p>
    <w:p w14:paraId="309E816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005157 |       &lt;div class="card angle-card"&gt;</w:t>
      </w:r>
    </w:p>
    <w:p w14:paraId="3792365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005158 |         &lt;h3&gt;角度监测&lt;/h3&gt;</w:t>
      </w:r>
    </w:p>
    <w:p w14:paraId="4058D4E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005159 |         &lt;div class="angle-grid"&gt;</w:t>
      </w:r>
    </w:p>
    <w:p w14:paraId="3F22FF0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005160 |           &lt;div class="angle-box"&gt;</w:t>
      </w:r>
    </w:p>
    <w:p w14:paraId="24E9F44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005161 |             &lt;div class="angle-header"&gt;</w:t>
      </w:r>
    </w:p>
    <w:p w14:paraId="0C6A5FF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005162 |               &lt;span class="angle-icon"&gt;🎯&lt;/span&gt;</w:t>
      </w:r>
    </w:p>
    <w:p w14:paraId="537DF9A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005163 |               &lt;span class="angle-title"&gt;设定角度&lt;/span&gt;</w:t>
      </w:r>
    </w:p>
    <w:p w14:paraId="399C95E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005164 |             &lt;/div&gt;</w:t>
      </w:r>
    </w:p>
    <w:p w14:paraId="4974058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005165 |             &lt;div class="angle-value digital-display"&gt;</w:t>
      </w:r>
    </w:p>
    <w:p w14:paraId="757F9CA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005166 |               {{ deviceStore.deviceState?.current_angle?.toFixed(2) || '0.00' }}°</w:t>
      </w:r>
    </w:p>
    <w:p w14:paraId="5A4F89E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005167 |             &lt;/div&gt;</w:t>
      </w:r>
    </w:p>
    <w:p w14:paraId="64CB5C5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005168 |             &lt;div class="angle-bar"&gt;</w:t>
      </w:r>
    </w:p>
    <w:p w14:paraId="473313D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005169 |               &lt;div class="bar-fill" :style="{ width: getAnglePercent(deviceStore.deviceState?.current_angle) + '%' }"&gt;&lt;/div&gt;</w:t>
      </w:r>
    </w:p>
    <w:p w14:paraId="378DF11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005170 |             &lt;/div&gt;</w:t>
      </w:r>
    </w:p>
    <w:p w14:paraId="4B8B67B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005171 |           &lt;/div&gt;</w:t>
      </w:r>
    </w:p>
    <w:p w14:paraId="61CAFB8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005172 |           </w:t>
      </w:r>
    </w:p>
    <w:p w14:paraId="59556C9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005173 |           &lt;div class="angle-box"&gt;</w:t>
      </w:r>
    </w:p>
    <w:p w14:paraId="6576431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005174 |             &lt;div class="angle-header"&gt;</w:t>
      </w:r>
    </w:p>
    <w:p w14:paraId="7C25CA1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005175 |               &lt;span class="angle-icon"&gt;📐&lt;/span&gt;</w:t>
      </w:r>
    </w:p>
    <w:p w14:paraId="60AFE42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005176 |               &lt;span class="angle-title"&gt;实际角度&lt;/span&gt;</w:t>
      </w:r>
    </w:p>
    <w:p w14:paraId="255D8E4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005177 |             &lt;/div&gt;</w:t>
      </w:r>
    </w:p>
    <w:p w14:paraId="6B74ECF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005178 |             &lt;div class="angle-value digital-display" :class="actualAngleClass"&gt;</w:t>
      </w:r>
    </w:p>
    <w:p w14:paraId="52106C7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005179 |               {{ deviceStore.deviceState?.actual_angle?.toFixed(2) || '0.00' }}°</w:t>
      </w:r>
    </w:p>
    <w:p w14:paraId="5E6EEB8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005180 |             &lt;/div&gt;</w:t>
      </w:r>
    </w:p>
    <w:p w14:paraId="5B762CA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005181 |             &lt;div class="angle-bar"&gt;</w:t>
      </w:r>
    </w:p>
    <w:p w14:paraId="661A861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005182 |               &lt;div class="bar-fill actual" :style="{ width: getAnglePercent(deviceStore.deviceState?.actual_angle) + '%' }"&gt;&lt;/div&gt;</w:t>
      </w:r>
    </w:p>
    <w:p w14:paraId="43A781C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005183 |             &lt;/div&gt;</w:t>
      </w:r>
    </w:p>
    <w:p w14:paraId="4512696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005184 |           &lt;/div&gt;</w:t>
      </w:r>
    </w:p>
    <w:p w14:paraId="61EAE27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005185 |           </w:t>
      </w:r>
    </w:p>
    <w:p w14:paraId="656EAE2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005186 |           &lt;div class="angle-box deviation-box"&gt;</w:t>
      </w:r>
    </w:p>
    <w:p w14:paraId="2A8F8F4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005187 |             &lt;div class="angle-header"&gt;</w:t>
      </w:r>
    </w:p>
    <w:p w14:paraId="51B0A59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005188 |               &lt;span class="angle-icon"&gt;⚡&lt;/span&gt;</w:t>
      </w:r>
    </w:p>
    <w:p w14:paraId="52490F3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005189 |               &lt;span class="angle-title"&gt;偏差值&lt;/span&gt;</w:t>
      </w:r>
    </w:p>
    <w:p w14:paraId="31379A0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005190 |             &lt;/div&gt;</w:t>
      </w:r>
    </w:p>
    <w:p w14:paraId="20D28AD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005191 |             &lt;div class="angle-value digital-display" :class="deviationClass"&gt;</w:t>
      </w:r>
    </w:p>
    <w:p w14:paraId="6511E9A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005192 |               {{ formatDeviation(deviceStore.deviceState?.deviation) }}°</w:t>
      </w:r>
    </w:p>
    <w:p w14:paraId="6DD3F7F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005193 |             &lt;/div&gt;</w:t>
      </w:r>
    </w:p>
    <w:p w14:paraId="6A2CC53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005194 |             &lt;div class="deviation-indicator"&gt;</w:t>
      </w:r>
    </w:p>
    <w:p w14:paraId="1338BC6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005195 |               &lt;div class="indicator-scale"&gt;</w:t>
      </w:r>
    </w:p>
    <w:p w14:paraId="5E7724C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005196 |                 &lt;div class="scale-marker" :style="{ left: getDeviationPercent(deviceStore.deviceState?.deviation) + '%' }"&gt;&lt;/div&gt;</w:t>
      </w:r>
    </w:p>
    <w:p w14:paraId="4E8BFB6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005197 |               &lt;/div&gt;</w:t>
      </w:r>
    </w:p>
    <w:p w14:paraId="71ABA6A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005198 |             &lt;/div&gt;</w:t>
      </w:r>
    </w:p>
    <w:p w14:paraId="6A83020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005199 |           &lt;/div&gt;</w:t>
      </w:r>
    </w:p>
    <w:p w14:paraId="5E9DC86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005200 |         &lt;/div&gt;</w:t>
      </w:r>
      <w:r>
        <w:rPr>
          <w:rFonts w:ascii="Consolas" w:hAnsi="Consolas" w:eastAsia="Consolas"/>
          <w:sz w:val="17"/>
        </w:rPr>
        <w:br w:type="page"/>
      </w:r>
    </w:p>
    <w:p w14:paraId="79E6243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005201 |       &lt;/div&gt;</w:t>
      </w:r>
    </w:p>
    <w:p w14:paraId="40CE1A6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005202 | </w:t>
      </w:r>
    </w:p>
    <w:p w14:paraId="4435250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005203 |       &lt;!-- 控制面板 --&gt;</w:t>
      </w:r>
    </w:p>
    <w:p w14:paraId="7B77765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005204 |       &lt;div class="card control-card"&gt;</w:t>
      </w:r>
    </w:p>
    <w:p w14:paraId="4EEFA5C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005205 |         &lt;h3&gt;控制面板&lt;/h3&gt;</w:t>
      </w:r>
    </w:p>
    <w:p w14:paraId="44367D3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005206 |         &lt;div class="control-grid"&gt;</w:t>
      </w:r>
    </w:p>
    <w:p w14:paraId="1E92190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005207 |           &lt;button </w:t>
      </w:r>
    </w:p>
    <w:p w14:paraId="43EDA35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005208 |             class="control-btn start"</w:t>
      </w:r>
    </w:p>
    <w:p w14:paraId="440C6AE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005209 |             :disabled="!canStart"</w:t>
      </w:r>
    </w:p>
    <w:p w14:paraId="39205DA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005210 |             @click="handleSimulateStart"</w:t>
      </w:r>
    </w:p>
    <w:p w14:paraId="5B9E3E1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005211 |           &gt;</w:t>
      </w:r>
    </w:p>
    <w:p w14:paraId="7CA5EB7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005212 |             &lt;span class="btn-icon"&gt;</w:t>
      </w:r>
    </w:p>
    <w:p w14:paraId="04FFCC3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005213 |               &lt;svg viewBox="0 0 24 24" fill="currentColor"&gt;</w:t>
      </w:r>
    </w:p>
    <w:p w14:paraId="4ADF9FA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005214 |                 &lt;path d="M8 5v14l11-7z"/&gt;</w:t>
      </w:r>
    </w:p>
    <w:p w14:paraId="0624C7C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005215 |               &lt;/svg&gt;</w:t>
      </w:r>
    </w:p>
    <w:p w14:paraId="22FFAE5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005216 |             &lt;/span&gt;</w:t>
      </w:r>
    </w:p>
    <w:p w14:paraId="4A6501F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005217 |             &lt;span class="btn-text"&gt;</w:t>
      </w:r>
    </w:p>
    <w:p w14:paraId="3CE07B5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005218 |               &lt;span class="text-main"&gt;开始任务&lt;/span&gt;</w:t>
      </w:r>
    </w:p>
    <w:p w14:paraId="387298B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005219 |               &lt;span class="text-sub"&gt;START TASK&lt;/span&gt;</w:t>
      </w:r>
    </w:p>
    <w:p w14:paraId="353A25F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005220 |             &lt;/span&gt;</w:t>
      </w:r>
    </w:p>
    <w:p w14:paraId="22AF25D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005221 |           &lt;/button&gt;</w:t>
      </w:r>
    </w:p>
    <w:p w14:paraId="42D45C3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005222 |           </w:t>
      </w:r>
    </w:p>
    <w:p w14:paraId="3926815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005223 |           &lt;button </w:t>
      </w:r>
    </w:p>
    <w:p w14:paraId="7DBEA7A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005224 |             class="control-btn complete"</w:t>
      </w:r>
    </w:p>
    <w:p w14:paraId="2FEDACE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005225 |             :disabled="!canComplete"</w:t>
      </w:r>
    </w:p>
    <w:p w14:paraId="687D95C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005226 |             @click="handleSimulateComplete"</w:t>
      </w:r>
    </w:p>
    <w:p w14:paraId="72874EC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005227 |           &gt;</w:t>
      </w:r>
    </w:p>
    <w:p w14:paraId="001FE2A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005228 |             &lt;span class="btn-icon"&gt;</w:t>
      </w:r>
    </w:p>
    <w:p w14:paraId="4D2620E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005229 |               &lt;svg viewBox="0 0 24 24" fill="currentColor"&gt;</w:t>
      </w:r>
    </w:p>
    <w:p w14:paraId="17FD99A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005230 |                 &lt;path d="M9 16.2L4.8 12l-1.4 1.4L9 19 21 7l-1.4-1.4L9 16.2z"/&gt;</w:t>
      </w:r>
    </w:p>
    <w:p w14:paraId="40FF2C2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005231 |               &lt;/svg&gt;</w:t>
      </w:r>
    </w:p>
    <w:p w14:paraId="69A7F65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005232 |             &lt;/span&gt;</w:t>
      </w:r>
    </w:p>
    <w:p w14:paraId="476EED0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005233 |             &lt;span class="btn-text"&gt;</w:t>
      </w:r>
    </w:p>
    <w:p w14:paraId="712929E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005234 |               &lt;span class="text-main"&gt;完成任务&lt;/span&gt;</w:t>
      </w:r>
    </w:p>
    <w:p w14:paraId="614EB6C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005235 |               &lt;span class="text-sub"&gt;COMPLETE&lt;/span&gt;</w:t>
      </w:r>
    </w:p>
    <w:p w14:paraId="28BBE10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005236 |             &lt;/span&gt;</w:t>
      </w:r>
    </w:p>
    <w:p w14:paraId="17D85E3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005237 |           &lt;/button&gt;</w:t>
      </w:r>
    </w:p>
    <w:p w14:paraId="215A09F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005238 |           </w:t>
      </w:r>
    </w:p>
    <w:p w14:paraId="3BFC458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005239 |           &lt;button </w:t>
      </w:r>
    </w:p>
    <w:p w14:paraId="09B07DE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005240 |             class="control-btn reset"</w:t>
      </w:r>
    </w:p>
    <w:p w14:paraId="1FDF4FE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005241 |             :disabled="!canReset"</w:t>
      </w:r>
    </w:p>
    <w:p w14:paraId="1236FAA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005242 |             @click="handleReset"</w:t>
      </w:r>
    </w:p>
    <w:p w14:paraId="55666CB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005243 |           &gt;</w:t>
      </w:r>
    </w:p>
    <w:p w14:paraId="4BA55C5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005244 |             &lt;span class="btn-icon"&gt;</w:t>
      </w:r>
    </w:p>
    <w:p w14:paraId="737716F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005245 |               &lt;svg viewBox="0 0 24 24" fill="currentColor"&gt;</w:t>
      </w:r>
    </w:p>
    <w:p w14:paraId="1324368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005246 |                 &lt;path d="M12 5V1L7 6l5 5V7c3.31 0 6 2.69 6 6s-2.69 6-6 6-6-2.69-6-6H4c0 4.42 3.58 8 8 8s8-3.58 8-8-3.58-8-8-8z"/&gt;</w:t>
      </w:r>
    </w:p>
    <w:p w14:paraId="6D922CA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005247 |               &lt;/svg&gt;</w:t>
      </w:r>
    </w:p>
    <w:p w14:paraId="0F659E2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005248 |             &lt;/span&gt;</w:t>
      </w:r>
    </w:p>
    <w:p w14:paraId="3678AB7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005249 |             &lt;span class="btn-text"&gt;</w:t>
      </w:r>
    </w:p>
    <w:p w14:paraId="78809BE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005250 |               &lt;span class="text-main"&gt;重置设备&lt;/span&gt;</w:t>
      </w:r>
      <w:r>
        <w:rPr>
          <w:rFonts w:ascii="Consolas" w:hAnsi="Consolas" w:eastAsia="Consolas"/>
          <w:sz w:val="17"/>
        </w:rPr>
        <w:br w:type="page"/>
      </w:r>
    </w:p>
    <w:p w14:paraId="073F2D8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005251 |               &lt;span class="text-sub"&gt;RESET&lt;/span&gt;</w:t>
      </w:r>
    </w:p>
    <w:p w14:paraId="65B33AC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005252 |             &lt;/span&gt;</w:t>
      </w:r>
    </w:p>
    <w:p w14:paraId="0BCC807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005253 |           &lt;/button&gt;</w:t>
      </w:r>
    </w:p>
    <w:p w14:paraId="7B32544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005254 |         &lt;/div&gt;</w:t>
      </w:r>
    </w:p>
    <w:p w14:paraId="512EB7C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005255 |         </w:t>
      </w:r>
    </w:p>
    <w:p w14:paraId="6B233D6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005256 |         &lt;div class="auto-refresh"&gt;</w:t>
      </w:r>
    </w:p>
    <w:p w14:paraId="7A2B74B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005257 |           &lt;label class="toggle-label"&gt;</w:t>
      </w:r>
    </w:p>
    <w:p w14:paraId="0AF6B6E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005258 |             &lt;input type="checkbox" v-model="autoRefresh" @change="handleAutoRefreshChange" /&gt;</w:t>
      </w:r>
    </w:p>
    <w:p w14:paraId="093EBB0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005259 |             &lt;span class="toggle-slider"&gt;&lt;/span&gt;</w:t>
      </w:r>
    </w:p>
    <w:p w14:paraId="5C0AA14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005260 |             &lt;span class="toggle-text"&gt;</w:t>
      </w:r>
    </w:p>
    <w:p w14:paraId="65906B7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005261 |               &lt;span class="toggle-main"&gt;自动刷新&lt;/span&gt;</w:t>
      </w:r>
    </w:p>
    <w:p w14:paraId="477DC58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005262 |               &lt;span class="toggle-sub"&gt;AUTO REFRESH&lt;/span&gt;</w:t>
      </w:r>
    </w:p>
    <w:p w14:paraId="14BBBC3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005263 |             &lt;/span&gt;</w:t>
      </w:r>
    </w:p>
    <w:p w14:paraId="2BBF850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005264 |           &lt;/label&gt;</w:t>
      </w:r>
    </w:p>
    <w:p w14:paraId="6E5E8AE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005265 |         &lt;/div&gt;</w:t>
      </w:r>
    </w:p>
    <w:p w14:paraId="5E5D31D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005266 |       &lt;/div&gt;</w:t>
      </w:r>
    </w:p>
    <w:p w14:paraId="13AAAE3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005267 |     &lt;/div&gt;</w:t>
      </w:r>
    </w:p>
    <w:p w14:paraId="5B13492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005268 | </w:t>
      </w:r>
    </w:p>
    <w:p w14:paraId="06C79F2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005269 |     &lt;!-- 状态流程图 --&gt;</w:t>
      </w:r>
    </w:p>
    <w:p w14:paraId="4B0E0F6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005270 |     &lt;div class="card flow-card"&gt;</w:t>
      </w:r>
    </w:p>
    <w:p w14:paraId="1DE11E4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005271 |       &lt;h3&gt;状态流程&lt;/h3&gt;</w:t>
      </w:r>
    </w:p>
    <w:p w14:paraId="45988C8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005272 |       &lt;div class="status-flow"&gt;</w:t>
      </w:r>
    </w:p>
    <w:p w14:paraId="6A8BC3F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005273 |         &lt;div </w:t>
      </w:r>
    </w:p>
    <w:p w14:paraId="558C82A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005274 |           v-for="(step, index) in statusSteps" </w:t>
      </w:r>
    </w:p>
    <w:p w14:paraId="2D99A75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005275 |           :key="step.key"</w:t>
      </w:r>
    </w:p>
    <w:p w14:paraId="615EC20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005276 |           class="flow-step"</w:t>
      </w:r>
    </w:p>
    <w:p w14:paraId="7353574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005277 |           :class="{</w:t>
      </w:r>
    </w:p>
    <w:p w14:paraId="63C6D24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005278 |             active: currentStepIndex === index,</w:t>
      </w:r>
    </w:p>
    <w:p w14:paraId="5AF386C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005279 |             completed: currentStepIndex &gt; index,</w:t>
      </w:r>
    </w:p>
    <w:p w14:paraId="038180C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005280 |           }"</w:t>
      </w:r>
    </w:p>
    <w:p w14:paraId="77FEB52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005281 |         &gt;</w:t>
      </w:r>
    </w:p>
    <w:p w14:paraId="58B00AD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005282 |           &lt;div class="step-connector" v-if="index &gt; 0"&gt;</w:t>
      </w:r>
    </w:p>
    <w:p w14:paraId="0C4EED6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005283 |             &lt;div class="connector-line"&gt;&lt;/div&gt;</w:t>
      </w:r>
    </w:p>
    <w:p w14:paraId="1FFD481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005284 |           &lt;/div&gt;</w:t>
      </w:r>
    </w:p>
    <w:p w14:paraId="0159A00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005285 |           &lt;div class="step-node"&gt;</w:t>
      </w:r>
    </w:p>
    <w:p w14:paraId="1CF7FB5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005286 |             &lt;div class="node-ring"&gt;</w:t>
      </w:r>
    </w:p>
    <w:p w14:paraId="0154A06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005287 |               &lt;div class="node-core"&gt;</w:t>
      </w:r>
    </w:p>
    <w:p w14:paraId="1366B6A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005288 |                 &lt;span v-html="step.icon"&gt;&lt;/span&gt;</w:t>
      </w:r>
    </w:p>
    <w:p w14:paraId="61E6BEE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005289 |               &lt;/div&gt;</w:t>
      </w:r>
    </w:p>
    <w:p w14:paraId="17FBF60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005290 |             &lt;/div&gt;</w:t>
      </w:r>
    </w:p>
    <w:p w14:paraId="1EDEC0F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005291 |             &lt;div class="step-info"&gt;</w:t>
      </w:r>
    </w:p>
    <w:p w14:paraId="5E8B702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005292 |               &lt;span class="step-number"&gt;STEP {{ index + 1 }}&lt;/span&gt;</w:t>
      </w:r>
    </w:p>
    <w:p w14:paraId="1537730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005293 |               &lt;span class="step-label"&gt;{{ step.label }}&lt;/span&gt;</w:t>
      </w:r>
    </w:p>
    <w:p w14:paraId="200AA2E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005294 |             &lt;/div&gt;</w:t>
      </w:r>
    </w:p>
    <w:p w14:paraId="238865E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005295 |           &lt;/div&gt;</w:t>
      </w:r>
    </w:p>
    <w:p w14:paraId="403A248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005296 |         &lt;/div&gt;</w:t>
      </w:r>
    </w:p>
    <w:p w14:paraId="154A461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005297 |       &lt;/div&gt;</w:t>
      </w:r>
    </w:p>
    <w:p w14:paraId="234AC41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005298 |     &lt;/div&gt;</w:t>
      </w:r>
    </w:p>
    <w:p w14:paraId="13FD9E5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005299 |   &lt;/div&gt;</w:t>
      </w:r>
    </w:p>
    <w:p w14:paraId="229C742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005300 | &lt;/template&gt;</w:t>
      </w:r>
      <w:r>
        <w:rPr>
          <w:rFonts w:ascii="Consolas" w:hAnsi="Consolas" w:eastAsia="Consolas"/>
          <w:sz w:val="17"/>
        </w:rPr>
        <w:br w:type="page"/>
      </w:r>
    </w:p>
    <w:p w14:paraId="058E3BE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005301 | </w:t>
      </w:r>
    </w:p>
    <w:p w14:paraId="293FEA7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005302 | &lt;script setup lang="ts"&gt;</w:t>
      </w:r>
    </w:p>
    <w:p w14:paraId="6186CC3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005303 | import { ref, computed, onMounted, onUnmounted } from 'vue'</w:t>
      </w:r>
    </w:p>
    <w:p w14:paraId="3E462A0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005304 | import { useDeviceStore } from '../stores/device'</w:t>
      </w:r>
    </w:p>
    <w:p w14:paraId="3E497C2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005305 | import { useAuthStore } from '../stores/auth'</w:t>
      </w:r>
    </w:p>
    <w:p w14:paraId="6372296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005306 | import { useToastStore } from '../stores/toast'</w:t>
      </w:r>
    </w:p>
    <w:p w14:paraId="3FD75D5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005307 | // DeviceStatus type is used in the template via store</w:t>
      </w:r>
    </w:p>
    <w:p w14:paraId="03C746C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005308 | </w:t>
      </w:r>
    </w:p>
    <w:p w14:paraId="03E9F56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005309 | const deviceStore = useDeviceStore()</w:t>
      </w:r>
    </w:p>
    <w:p w14:paraId="727D779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005310 | const authStore = useAuthStore()</w:t>
      </w:r>
    </w:p>
    <w:p w14:paraId="415C9DD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005311 | const toast = useToastStore()</w:t>
      </w:r>
    </w:p>
    <w:p w14:paraId="033A533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005312 | </w:t>
      </w:r>
    </w:p>
    <w:p w14:paraId="7C44EC3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005313 | // 获取当前机器ID</w:t>
      </w:r>
    </w:p>
    <w:p w14:paraId="30C2298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005314 | const currentMachineId = computed(() =&gt; authStore.currentMachine?.id)</w:t>
      </w:r>
    </w:p>
    <w:p w14:paraId="0A6274E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005315 | </w:t>
      </w:r>
    </w:p>
    <w:p w14:paraId="445EC53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005316 | // 状态类名</w:t>
      </w:r>
    </w:p>
    <w:p w14:paraId="50AEEDA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005317 | const statusClass = computed(() =&gt; ({</w:t>
      </w:r>
    </w:p>
    <w:p w14:paraId="2F40CC6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005318 |   online: deviceStore.isOnline,</w:t>
      </w:r>
    </w:p>
    <w:p w14:paraId="723BAAE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005319 |   offline: !deviceStore.isOnline,</w:t>
      </w:r>
    </w:p>
    <w:p w14:paraId="2B90F62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005320 |   running: deviceStore.currentStatus === 'running',</w:t>
      </w:r>
    </w:p>
    <w:p w14:paraId="3249E07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005321 |   error: deviceStore.currentStatus === 'error',</w:t>
      </w:r>
    </w:p>
    <w:p w14:paraId="2BF143F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005322 |   completed: deviceStore.currentStatus === 'completed',</w:t>
      </w:r>
    </w:p>
    <w:p w14:paraId="609FE2E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005323 | }))</w:t>
      </w:r>
    </w:p>
    <w:p w14:paraId="5F2388C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005324 | </w:t>
      </w:r>
    </w:p>
    <w:p w14:paraId="0442CA5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005325 | const actualAngleClass = computed(() =&gt; ({</w:t>
      </w:r>
    </w:p>
    <w:p w14:paraId="6AF23C4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005326 |   'has-value': deviceStore.deviceState?.actual_angle &amp;&amp; deviceStore.deviceState.actual_angle &gt; 0,</w:t>
      </w:r>
    </w:p>
    <w:p w14:paraId="05473EA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005327 | }))</w:t>
      </w:r>
    </w:p>
    <w:p w14:paraId="70B990F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005328 | </w:t>
      </w:r>
    </w:p>
    <w:p w14:paraId="0DAFE58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005329 | const deviationClass = computed(() =&gt; {</w:t>
      </w:r>
    </w:p>
    <w:p w14:paraId="79B4C18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005330 |   const deviation = deviceStore.deviceState?.deviation || 0</w:t>
      </w:r>
    </w:p>
    <w:p w14:paraId="7164543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005331 |   if (Math.abs(deviation) &lt;= 0.5) return 'good'</w:t>
      </w:r>
    </w:p>
    <w:p w14:paraId="1479961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005332 |   if (Math.abs(deviation) &lt;= 1.0) return 'warning'</w:t>
      </w:r>
    </w:p>
    <w:p w14:paraId="1E73921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005333 |   return 'error'</w:t>
      </w:r>
    </w:p>
    <w:p w14:paraId="00E90DD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005334 | })</w:t>
      </w:r>
    </w:p>
    <w:p w14:paraId="56B7A83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005335 | </w:t>
      </w:r>
    </w:p>
    <w:p w14:paraId="2EE2BF3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005336 | // 控制按钮状态</w:t>
      </w:r>
    </w:p>
    <w:p w14:paraId="4CE065D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005337 | const canStart = computed(() =&gt; </w:t>
      </w:r>
    </w:p>
    <w:p w14:paraId="0A58541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005338 |   deviceStore.isOnline &amp;&amp; </w:t>
      </w:r>
    </w:p>
    <w:p w14:paraId="0477354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005339 |   (deviceStore.currentStatus === 'idle' || deviceStore.currentStatus === 'completed')</w:t>
      </w:r>
    </w:p>
    <w:p w14:paraId="77BC1E3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005340 | )</w:t>
      </w:r>
    </w:p>
    <w:p w14:paraId="44BB7D3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005341 | </w:t>
      </w:r>
    </w:p>
    <w:p w14:paraId="78391C2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005342 | const canComplete = computed(() =&gt; </w:t>
      </w:r>
    </w:p>
    <w:p w14:paraId="07569C1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005343 |   deviceStore.currentStatus === 'running'</w:t>
      </w:r>
    </w:p>
    <w:p w14:paraId="592EB6C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005344 | )</w:t>
      </w:r>
    </w:p>
    <w:p w14:paraId="0A9CDD3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005345 | </w:t>
      </w:r>
    </w:p>
    <w:p w14:paraId="2D3F0AF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005346 | const canReset = computed(() =&gt; </w:t>
      </w:r>
    </w:p>
    <w:p w14:paraId="1B82856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005347 |   deviceStore.currentStatus !== 'offline'</w:t>
      </w:r>
    </w:p>
    <w:p w14:paraId="06C34B4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005348 | )</w:t>
      </w:r>
    </w:p>
    <w:p w14:paraId="08D576B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005349 | </w:t>
      </w:r>
    </w:p>
    <w:p w14:paraId="3B01FB5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005350 | function handleSimulateStart() {</w:t>
      </w:r>
      <w:r>
        <w:rPr>
          <w:rFonts w:ascii="Consolas" w:hAnsi="Consolas" w:eastAsia="Consolas"/>
          <w:sz w:val="17"/>
        </w:rPr>
        <w:br w:type="page"/>
      </w:r>
    </w:p>
    <w:p w14:paraId="077C0A6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005351 |   toast.show('模拟：任务开始执行', 'info')</w:t>
      </w:r>
    </w:p>
    <w:p w14:paraId="2ACED78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005352 | }</w:t>
      </w:r>
    </w:p>
    <w:p w14:paraId="727BD19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005353 | </w:t>
      </w:r>
    </w:p>
    <w:p w14:paraId="5D0CE17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005354 | function handleSimulateComplete() {</w:t>
      </w:r>
    </w:p>
    <w:p w14:paraId="7335409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005355 |   toast.show('模拟：任务完成', 'success')</w:t>
      </w:r>
    </w:p>
    <w:p w14:paraId="1E5714B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005356 | }</w:t>
      </w:r>
    </w:p>
    <w:p w14:paraId="60C060D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005357 | </w:t>
      </w:r>
    </w:p>
    <w:p w14:paraId="3DB644F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005358 | function handleReset() {</w:t>
      </w:r>
    </w:p>
    <w:p w14:paraId="16E1D2B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005359 |   toast.show('模拟：设备重置', 'info')</w:t>
      </w:r>
    </w:p>
    <w:p w14:paraId="43A886B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005360 | }</w:t>
      </w:r>
    </w:p>
    <w:p w14:paraId="2B7C987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005361 | </w:t>
      </w:r>
    </w:p>
    <w:p w14:paraId="3C75888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005362 | // 自动刷新</w:t>
      </w:r>
    </w:p>
    <w:p w14:paraId="0FC95AE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005363 | const autoRefresh = ref(true)</w:t>
      </w:r>
    </w:p>
    <w:p w14:paraId="1C892A3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005364 | </w:t>
      </w:r>
    </w:p>
    <w:p w14:paraId="632B1BE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005365 | function handleAutoRefreshChange() {</w:t>
      </w:r>
    </w:p>
    <w:p w14:paraId="0136F69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005366 |   if (autoRefresh.value) {</w:t>
      </w:r>
    </w:p>
    <w:p w14:paraId="5ED3FCC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005367 |     deviceStore.startMonitoring(currentMachineId.value)</w:t>
      </w:r>
    </w:p>
    <w:p w14:paraId="3517635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005368 |   } else {</w:t>
      </w:r>
    </w:p>
    <w:p w14:paraId="161CB80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005369 |     deviceStore.stopMonitoring()</w:t>
      </w:r>
    </w:p>
    <w:p w14:paraId="18295A2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005370 |   }</w:t>
      </w:r>
    </w:p>
    <w:p w14:paraId="6AACD4C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005371 | }</w:t>
      </w:r>
    </w:p>
    <w:p w14:paraId="79A84D0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005372 | </w:t>
      </w:r>
    </w:p>
    <w:p w14:paraId="69FF67C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005373 | // 状态流程</w:t>
      </w:r>
    </w:p>
    <w:p w14:paraId="597D51A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005374 | const statusSteps = [</w:t>
      </w:r>
    </w:p>
    <w:p w14:paraId="51AF1D8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005375 |   { </w:t>
      </w:r>
    </w:p>
    <w:p w14:paraId="7C560AB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005376 |     key: 'idle', </w:t>
      </w:r>
    </w:p>
    <w:p w14:paraId="63D2232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005377 |     label: '空闲待机', </w:t>
      </w:r>
    </w:p>
    <w:p w14:paraId="7A3E763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005378 |     icon: `&lt;svg viewBox="0 0 24 24" fill="none" stroke="currentColor" stroke-width="2"&gt;&lt;rect x="6" y="4" width="12" height="16" rx="2"/&gt;&lt;line x1="12" y1="8" x2="12" y2="8.01"/&gt;&lt;line x1="12" y1="16" x2="12" y2="16.01"/&gt;&lt;/svg&gt;` </w:t>
      </w:r>
    </w:p>
    <w:p w14:paraId="77CC355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005379 |   },</w:t>
      </w:r>
    </w:p>
    <w:p w14:paraId="50A5F2F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005380 |   { </w:t>
      </w:r>
    </w:p>
    <w:p w14:paraId="03A9634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005381 |     key: 'running', </w:t>
      </w:r>
    </w:p>
    <w:p w14:paraId="1D9E315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005382 |     label: '运行加工', </w:t>
      </w:r>
    </w:p>
    <w:p w14:paraId="0DB19E2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005383 |     icon: `&lt;svg viewBox="0 0 24 24" fill="none" stroke="currentColor" stroke-width="2"&gt;&lt;circle cx="12" cy="12" r="10"/&gt;&lt;path d="M12 6v6l4 2"/&gt;&lt;/svg&gt;` </w:t>
      </w:r>
    </w:p>
    <w:p w14:paraId="0E7BFF4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005384 |   },</w:t>
      </w:r>
    </w:p>
    <w:p w14:paraId="2A9C7A3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005385 |   { </w:t>
      </w:r>
    </w:p>
    <w:p w14:paraId="6D9B813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005386 |     key: 'completed', </w:t>
      </w:r>
    </w:p>
    <w:p w14:paraId="0EDBC7D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005387 |     label: '加工完成', </w:t>
      </w:r>
    </w:p>
    <w:p w14:paraId="3F796C5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005388 |     icon: `&lt;svg viewBox="0 0 24 24" fill="none" stroke="currentColor" stroke-width="2"&gt;&lt;path d="M22 11.08V12a10 10 0 1 1-5.93-9.14"/&gt;&lt;polyline points="22 4 12 14.01 9 11.01"/&gt;&lt;/svg&gt;` </w:t>
      </w:r>
    </w:p>
    <w:p w14:paraId="09EBD32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005389 |   },</w:t>
      </w:r>
    </w:p>
    <w:p w14:paraId="7635305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005390 | ]</w:t>
      </w:r>
    </w:p>
    <w:p w14:paraId="00F1CA9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005391 | </w:t>
      </w:r>
    </w:p>
    <w:p w14:paraId="6654177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005392 | const currentStepIndex = computed(() =&gt; {</w:t>
      </w:r>
    </w:p>
    <w:p w14:paraId="0E4A976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005393 |   const status = deviceStore.currentStatus</w:t>
      </w:r>
    </w:p>
    <w:p w14:paraId="69A914A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005394 |   const index = statusSteps.findIndex(s =&gt; s.key === status)</w:t>
      </w:r>
    </w:p>
    <w:p w14:paraId="2AF58FF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005395 |   return index &gt;= 0 ? index : 0</w:t>
      </w:r>
    </w:p>
    <w:p w14:paraId="08CEE45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005396 | })</w:t>
      </w:r>
    </w:p>
    <w:p w14:paraId="7BD7C4C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005397 | </w:t>
      </w:r>
    </w:p>
    <w:p w14:paraId="59FABC9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005398 | // 工具函数</w:t>
      </w:r>
    </w:p>
    <w:p w14:paraId="2F252EB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005399 | function formatTime(time: string | undefined): string {</w:t>
      </w:r>
    </w:p>
    <w:p w14:paraId="1966863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005400 |   if (!time) return '---'</w:t>
      </w:r>
      <w:r>
        <w:rPr>
          <w:rFonts w:ascii="Consolas" w:hAnsi="Consolas" w:eastAsia="Consolas"/>
          <w:sz w:val="17"/>
        </w:rPr>
        <w:br w:type="page"/>
      </w:r>
    </w:p>
    <w:p w14:paraId="2D31195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005401 |   return new Date(time).toLocaleString('zh-CN')</w:t>
      </w:r>
    </w:p>
    <w:p w14:paraId="160D189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005402 | }</w:t>
      </w:r>
    </w:p>
    <w:p w14:paraId="032985E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005403 | </w:t>
      </w:r>
    </w:p>
    <w:p w14:paraId="4305ADA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005404 | function formatDeviation(deviation: number | undefined): string {</w:t>
      </w:r>
    </w:p>
    <w:p w14:paraId="2D691BD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005405 |   if (deviation === undefined) return '0.00'</w:t>
      </w:r>
    </w:p>
    <w:p w14:paraId="0A204A6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005406 |   const sign = deviation &gt;= 0 ? '+' : ''</w:t>
      </w:r>
    </w:p>
    <w:p w14:paraId="2238FBB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005407 |   return `${sign}${deviation.toFixed(2)}`</w:t>
      </w:r>
    </w:p>
    <w:p w14:paraId="4FCF5A6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005408 | }</w:t>
      </w:r>
    </w:p>
    <w:p w14:paraId="7671713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005409 | </w:t>
      </w:r>
    </w:p>
    <w:p w14:paraId="09D8818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005410 | function getAnglePercent(angle: number | undefined): number {</w:t>
      </w:r>
    </w:p>
    <w:p w14:paraId="0E301A8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005411 |   if (angle === undefined) return 0</w:t>
      </w:r>
    </w:p>
    <w:p w14:paraId="52466A2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005412 |   return Math.min(Math.max(angle / 180 * 100, 0), 100)</w:t>
      </w:r>
    </w:p>
    <w:p w14:paraId="4D5EF17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005413 | }</w:t>
      </w:r>
    </w:p>
    <w:p w14:paraId="6EF90CF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005414 | </w:t>
      </w:r>
    </w:p>
    <w:p w14:paraId="1FC5C5D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005415 | function getDeviationPercent(deviation: number | undefined): number {</w:t>
      </w:r>
    </w:p>
    <w:p w14:paraId="17A4DF5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005416 |   if (deviation === undefined) return 50</w:t>
      </w:r>
    </w:p>
    <w:p w14:paraId="53D9C41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005417 |   // Map -5 to +5 degrees to 0-100%</w:t>
      </w:r>
    </w:p>
    <w:p w14:paraId="7F29EA8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005418 |   return Math.min(Math.max((deviation + 5) / 10 * 100, 0), 100)</w:t>
      </w:r>
    </w:p>
    <w:p w14:paraId="0F2B7E9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005419 | }</w:t>
      </w:r>
    </w:p>
    <w:p w14:paraId="56F889C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005420 | </w:t>
      </w:r>
    </w:p>
    <w:p w14:paraId="347064A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005421 | // 生命周期</w:t>
      </w:r>
    </w:p>
    <w:p w14:paraId="36925A3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005422 | onMounted(() =&gt; {</w:t>
      </w:r>
    </w:p>
    <w:p w14:paraId="4247E84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005423 |   if (autoRefresh.value) {</w:t>
      </w:r>
    </w:p>
    <w:p w14:paraId="17860BE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005424 |     deviceStore.startMonitoring(currentMachineId.value)</w:t>
      </w:r>
    </w:p>
    <w:p w14:paraId="3496868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005425 |   }</w:t>
      </w:r>
    </w:p>
    <w:p w14:paraId="5D2154E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005426 | })</w:t>
      </w:r>
    </w:p>
    <w:p w14:paraId="29D9E90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005427 | </w:t>
      </w:r>
    </w:p>
    <w:p w14:paraId="649F953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005428 | onUnmounted(() =&gt; {</w:t>
      </w:r>
    </w:p>
    <w:p w14:paraId="0156921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005429 |   deviceStore.stopMonitoring()</w:t>
      </w:r>
    </w:p>
    <w:p w14:paraId="7720498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005430 | })</w:t>
      </w:r>
    </w:p>
    <w:p w14:paraId="40A50AA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005431 | &lt;/script&gt;</w:t>
      </w:r>
    </w:p>
    <w:p w14:paraId="0127AEE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005432 | </w:t>
      </w:r>
    </w:p>
    <w:p w14:paraId="7C98D83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005433 | &lt;style scoped&gt;</w:t>
      </w:r>
    </w:p>
    <w:p w14:paraId="005B530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005434 | .device {</w:t>
      </w:r>
    </w:p>
    <w:p w14:paraId="11D9D97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005435 |   max-width: 1400px;</w:t>
      </w:r>
    </w:p>
    <w:p w14:paraId="0686D77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005436 |   margin: 0 auto;</w:t>
      </w:r>
    </w:p>
    <w:p w14:paraId="729C9FA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005437 | }</w:t>
      </w:r>
    </w:p>
    <w:p w14:paraId="0CAF4B2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005438 | </w:t>
      </w:r>
    </w:p>
    <w:p w14:paraId="797F357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005439 | .page-header {</w:t>
      </w:r>
    </w:p>
    <w:p w14:paraId="5365245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005440 |   display: flex;</w:t>
      </w:r>
    </w:p>
    <w:p w14:paraId="670D416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005441 |   align-items: center;</w:t>
      </w:r>
    </w:p>
    <w:p w14:paraId="6EC864C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005442 |   justify-content: space-between;</w:t>
      </w:r>
    </w:p>
    <w:p w14:paraId="406651F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005443 |   margin-bottom: 24px;</w:t>
      </w:r>
    </w:p>
    <w:p w14:paraId="5BF60EC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005444 |   padding-bottom: 16px;</w:t>
      </w:r>
    </w:p>
    <w:p w14:paraId="63C2299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005445 |   border-bottom: 1px solid var(--border-color);</w:t>
      </w:r>
    </w:p>
    <w:p w14:paraId="7182D8A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005446 | }</w:t>
      </w:r>
    </w:p>
    <w:p w14:paraId="792FA63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005447 | </w:t>
      </w:r>
    </w:p>
    <w:p w14:paraId="0B0C9AA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005448 | .page-title {</w:t>
      </w:r>
    </w:p>
    <w:p w14:paraId="6F70AF3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005449 |   display: flex;</w:t>
      </w:r>
    </w:p>
    <w:p w14:paraId="57C4CBE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005450 |   align-items: center;</w:t>
      </w:r>
      <w:r>
        <w:rPr>
          <w:rFonts w:ascii="Consolas" w:hAnsi="Consolas" w:eastAsia="Consolas"/>
          <w:sz w:val="17"/>
        </w:rPr>
        <w:br w:type="page"/>
      </w:r>
    </w:p>
    <w:p w14:paraId="132BA0F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005451 |   gap: 12px;</w:t>
      </w:r>
    </w:p>
    <w:p w14:paraId="7C74151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005452 |   font-size: 20px;</w:t>
      </w:r>
    </w:p>
    <w:p w14:paraId="239D849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005453 |   font-weight: 600;</w:t>
      </w:r>
    </w:p>
    <w:p w14:paraId="4D883D4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005454 |   color: var(--text-primary);</w:t>
      </w:r>
    </w:p>
    <w:p w14:paraId="5684816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005455 |   margin: 0;</w:t>
      </w:r>
    </w:p>
    <w:p w14:paraId="303068E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005456 | }</w:t>
      </w:r>
    </w:p>
    <w:p w14:paraId="13A6DE9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005457 | </w:t>
      </w:r>
    </w:p>
    <w:p w14:paraId="3B454BA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005458 | .title-icon {</w:t>
      </w:r>
    </w:p>
    <w:p w14:paraId="3A8FC94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005459 |   width: 32px;</w:t>
      </w:r>
    </w:p>
    <w:p w14:paraId="6B4B0BB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005460 |   height: 32px;</w:t>
      </w:r>
    </w:p>
    <w:p w14:paraId="084DAF6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005461 |   background: linear-gradient(135deg, var(--industrial-yellow) 0%, var(--industrial-blue) 100%);</w:t>
      </w:r>
    </w:p>
    <w:p w14:paraId="117202C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005462 |   border-radius: 4px;</w:t>
      </w:r>
    </w:p>
    <w:p w14:paraId="1C99101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005463 |   display: flex;</w:t>
      </w:r>
    </w:p>
    <w:p w14:paraId="7AB388A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005464 |   align-items: center;</w:t>
      </w:r>
    </w:p>
    <w:p w14:paraId="648D4BA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005465 |   justify-content: center;</w:t>
      </w:r>
    </w:p>
    <w:p w14:paraId="253F19E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005466 |   color: #000;</w:t>
      </w:r>
    </w:p>
    <w:p w14:paraId="4A7DCDD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005467 | }</w:t>
      </w:r>
    </w:p>
    <w:p w14:paraId="187F7A5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005468 | </w:t>
      </w:r>
    </w:p>
    <w:p w14:paraId="0671F37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005469 | .title-icon svg {</w:t>
      </w:r>
    </w:p>
    <w:p w14:paraId="125F44B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005470 |   width: 20px;</w:t>
      </w:r>
    </w:p>
    <w:p w14:paraId="71F1629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005471 |   height: 20px;</w:t>
      </w:r>
    </w:p>
    <w:p w14:paraId="7615288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005472 | }</w:t>
      </w:r>
    </w:p>
    <w:p w14:paraId="26C84BC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005473 | </w:t>
      </w:r>
    </w:p>
    <w:p w14:paraId="052D257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005474 | .page-subtitle {</w:t>
      </w:r>
    </w:p>
    <w:p w14:paraId="29725BB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005475 |   font-family: var(--font-display);</w:t>
      </w:r>
    </w:p>
    <w:p w14:paraId="34BDF60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005476 |   font-size: 12px;</w:t>
      </w:r>
    </w:p>
    <w:p w14:paraId="2A7B54C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005477 |   color: var(--text-muted);</w:t>
      </w:r>
    </w:p>
    <w:p w14:paraId="2A5433D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005478 |   letter-spacing: 2px;</w:t>
      </w:r>
    </w:p>
    <w:p w14:paraId="1FF8D3B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005479 | }</w:t>
      </w:r>
    </w:p>
    <w:p w14:paraId="1EB1861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005480 | </w:t>
      </w:r>
    </w:p>
    <w:p w14:paraId="1DB8E6A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005481 | .container {</w:t>
      </w:r>
    </w:p>
    <w:p w14:paraId="6B14330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005482 |   display: grid;</w:t>
      </w:r>
    </w:p>
    <w:p w14:paraId="60E2F4F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005483 |   grid-template-columns: repeat(3, 1fr);</w:t>
      </w:r>
    </w:p>
    <w:p w14:paraId="7CA60AD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005484 |   gap: 24px;</w:t>
      </w:r>
    </w:p>
    <w:p w14:paraId="47DBFB5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005485 |   margin-bottom: 24px;</w:t>
      </w:r>
    </w:p>
    <w:p w14:paraId="7DAD242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005486 | }</w:t>
      </w:r>
    </w:p>
    <w:p w14:paraId="6F1D247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005487 | </w:t>
      </w:r>
    </w:p>
    <w:p w14:paraId="276C6D2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005488 | /* 状态卡片 */</w:t>
      </w:r>
    </w:p>
    <w:p w14:paraId="0AE21CF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005489 | .status-card::after {</w:t>
      </w:r>
    </w:p>
    <w:p w14:paraId="6737A24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005490 |   content: 'STATUS';</w:t>
      </w:r>
    </w:p>
    <w:p w14:paraId="120531E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005491 |   position: absolute;</w:t>
      </w:r>
    </w:p>
    <w:p w14:paraId="0194203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005492 |   top: 20px;</w:t>
      </w:r>
    </w:p>
    <w:p w14:paraId="724043B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005493 |   right: 20px;</w:t>
      </w:r>
    </w:p>
    <w:p w14:paraId="576E8E5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005494 |   font-family: var(--font-display);</w:t>
      </w:r>
    </w:p>
    <w:p w14:paraId="037067F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005495 |   font-size: 10px;</w:t>
      </w:r>
    </w:p>
    <w:p w14:paraId="5CDFF05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005496 |   color: var(--text-muted);</w:t>
      </w:r>
    </w:p>
    <w:p w14:paraId="2321CD0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005497 |   letter-spacing: 2px;</w:t>
      </w:r>
    </w:p>
    <w:p w14:paraId="3C6D53D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005498 |   opacity: 0.5;</w:t>
      </w:r>
    </w:p>
    <w:p w14:paraId="6C7C016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005499 | }</w:t>
      </w:r>
    </w:p>
    <w:p w14:paraId="768ADF9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005500 | </w:t>
      </w:r>
      <w:r>
        <w:rPr>
          <w:rFonts w:ascii="Consolas" w:hAnsi="Consolas" w:eastAsia="Consolas"/>
          <w:sz w:val="17"/>
        </w:rPr>
        <w:br w:type="page"/>
      </w:r>
    </w:p>
    <w:p w14:paraId="7996454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005501 | .status-display {</w:t>
      </w:r>
    </w:p>
    <w:p w14:paraId="72A2FF0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005502 |   display: flex;</w:t>
      </w:r>
    </w:p>
    <w:p w14:paraId="6BC3078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005503 |   flex-direction: column;</w:t>
      </w:r>
    </w:p>
    <w:p w14:paraId="4A13550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005504 |   align-items: center;</w:t>
      </w:r>
    </w:p>
    <w:p w14:paraId="53B8316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005505 |   padding: 20px 0;</w:t>
      </w:r>
    </w:p>
    <w:p w14:paraId="2C63131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005506 | }</w:t>
      </w:r>
    </w:p>
    <w:p w14:paraId="7D465EC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005507 | </w:t>
      </w:r>
    </w:p>
    <w:p w14:paraId="68FDC21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005508 | .status-indicator {</w:t>
      </w:r>
    </w:p>
    <w:p w14:paraId="77ED65F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005509 |   display: flex;</w:t>
      </w:r>
    </w:p>
    <w:p w14:paraId="71F061B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005510 |   flex-direction: column;</w:t>
      </w:r>
    </w:p>
    <w:p w14:paraId="489B216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005511 |   align-items: center;</w:t>
      </w:r>
    </w:p>
    <w:p w14:paraId="5AD41B2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005512 |   gap: 16px;</w:t>
      </w:r>
    </w:p>
    <w:p w14:paraId="1A57751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005513 | }</w:t>
      </w:r>
    </w:p>
    <w:p w14:paraId="0DFBFE4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005514 | </w:t>
      </w:r>
    </w:p>
    <w:p w14:paraId="259AD13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005515 | .indicator-ring {</w:t>
      </w:r>
    </w:p>
    <w:p w14:paraId="22F6B43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005516 |   width: 100px;</w:t>
      </w:r>
    </w:p>
    <w:p w14:paraId="66A5B7D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005517 |   height: 100px;</w:t>
      </w:r>
    </w:p>
    <w:p w14:paraId="2EB0936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005518 |   border-radius: 50%;</w:t>
      </w:r>
    </w:p>
    <w:p w14:paraId="57A9211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005519 |   background: conic-gradient(from 0deg, var(--metal-dark), var(--metal-mid), var(--metal-dark));</w:t>
      </w:r>
    </w:p>
    <w:p w14:paraId="6983DEC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005520 |   display: flex;</w:t>
      </w:r>
    </w:p>
    <w:p w14:paraId="45E45C5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005521 |   align-items: center;</w:t>
      </w:r>
    </w:p>
    <w:p w14:paraId="6A0AD26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005522 |   justify-content: center;</w:t>
      </w:r>
    </w:p>
    <w:p w14:paraId="0F27962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005523 |   position: relative;</w:t>
      </w:r>
    </w:p>
    <w:p w14:paraId="547F1DC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005524 | }</w:t>
      </w:r>
    </w:p>
    <w:p w14:paraId="7ADEB43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005525 | </w:t>
      </w:r>
    </w:p>
    <w:p w14:paraId="2AEC855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005526 | .indicator-core {</w:t>
      </w:r>
    </w:p>
    <w:p w14:paraId="0913464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005527 |   width: 84px;</w:t>
      </w:r>
    </w:p>
    <w:p w14:paraId="6A1DA84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005528 |   height: 84px;</w:t>
      </w:r>
    </w:p>
    <w:p w14:paraId="66034F6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005529 |   border-radius: 50%;</w:t>
      </w:r>
    </w:p>
    <w:p w14:paraId="66F8021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005530 |   background: var(--industrial-bg);</w:t>
      </w:r>
    </w:p>
    <w:p w14:paraId="277FDEA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005531 |   display: flex;</w:t>
      </w:r>
    </w:p>
    <w:p w14:paraId="40FB096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005532 |   align-items: center;</w:t>
      </w:r>
    </w:p>
    <w:p w14:paraId="343923E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005533 |   justify-content: center;</w:t>
      </w:r>
    </w:p>
    <w:p w14:paraId="158A118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005534 | }</w:t>
      </w:r>
    </w:p>
    <w:p w14:paraId="76FE840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005535 | </w:t>
      </w:r>
    </w:p>
    <w:p w14:paraId="31980CD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005536 | .status-icon {</w:t>
      </w:r>
    </w:p>
    <w:p w14:paraId="0650B17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005537 |   width: 40px;</w:t>
      </w:r>
    </w:p>
    <w:p w14:paraId="290E668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005538 |   height: 40px;</w:t>
      </w:r>
    </w:p>
    <w:p w14:paraId="4B6C958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005539 |   display: flex;</w:t>
      </w:r>
    </w:p>
    <w:p w14:paraId="5BA2689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005540 |   align-items: center;</w:t>
      </w:r>
    </w:p>
    <w:p w14:paraId="64EF0BF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005541 |   justify-content: center;</w:t>
      </w:r>
    </w:p>
    <w:p w14:paraId="5DEF568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005542 | }</w:t>
      </w:r>
    </w:p>
    <w:p w14:paraId="578BD0B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005543 | </w:t>
      </w:r>
    </w:p>
    <w:p w14:paraId="5880935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005544 | .status-icon svg {</w:t>
      </w:r>
    </w:p>
    <w:p w14:paraId="7AA74EF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005545 |   width: 100%;</w:t>
      </w:r>
    </w:p>
    <w:p w14:paraId="5BBCDDF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005546 |   height: 100%;</w:t>
      </w:r>
    </w:p>
    <w:p w14:paraId="7ECE1C2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005547 | }</w:t>
      </w:r>
    </w:p>
    <w:p w14:paraId="7E6023C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005548 | </w:t>
      </w:r>
    </w:p>
    <w:p w14:paraId="27CD166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005549 | .status-icon.online {</w:t>
      </w:r>
    </w:p>
    <w:p w14:paraId="20D1744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005550 |   color: var(--industrial-green);</w:t>
      </w:r>
      <w:r>
        <w:rPr>
          <w:rFonts w:ascii="Consolas" w:hAnsi="Consolas" w:eastAsia="Consolas"/>
          <w:sz w:val="17"/>
        </w:rPr>
        <w:br w:type="page"/>
      </w:r>
    </w:p>
    <w:p w14:paraId="1820420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005551 |   filter: drop-shadow(0 0 10px var(--industrial-green-glow));</w:t>
      </w:r>
    </w:p>
    <w:p w14:paraId="0ED01B6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005552 | }</w:t>
      </w:r>
    </w:p>
    <w:p w14:paraId="738B55C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005553 | </w:t>
      </w:r>
    </w:p>
    <w:p w14:paraId="27E239A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005554 | .status-icon.offline {</w:t>
      </w:r>
    </w:p>
    <w:p w14:paraId="5974FE8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005555 |   color: var(--industrial-red);</w:t>
      </w:r>
    </w:p>
    <w:p w14:paraId="1A1A1FE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005556 |   opacity: 0.6;</w:t>
      </w:r>
    </w:p>
    <w:p w14:paraId="5914892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005557 | }</w:t>
      </w:r>
    </w:p>
    <w:p w14:paraId="64AF2F6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005558 | </w:t>
      </w:r>
    </w:p>
    <w:p w14:paraId="0106935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005559 | .status-label {</w:t>
      </w:r>
    </w:p>
    <w:p w14:paraId="42D7994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005560 |   font-size: 14px;</w:t>
      </w:r>
    </w:p>
    <w:p w14:paraId="58EB636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005561 |   font-weight: 600;</w:t>
      </w:r>
    </w:p>
    <w:p w14:paraId="1A176B8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005562 |   padding: 8px 20px;</w:t>
      </w:r>
    </w:p>
    <w:p w14:paraId="17C49EB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005563 |   border-radius: 4px;</w:t>
      </w:r>
    </w:p>
    <w:p w14:paraId="2A47F81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005564 |   text-transform: uppercase;</w:t>
      </w:r>
    </w:p>
    <w:p w14:paraId="29BBE39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005565 |   letter-spacing: 1px;</w:t>
      </w:r>
    </w:p>
    <w:p w14:paraId="51A0030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005566 | }</w:t>
      </w:r>
    </w:p>
    <w:p w14:paraId="77B8B72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005567 | </w:t>
      </w:r>
    </w:p>
    <w:p w14:paraId="05C6FF7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005568 | .status-label.online, .status-label.idle {</w:t>
      </w:r>
    </w:p>
    <w:p w14:paraId="625F2C9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005569 |   background: rgba(34, 197, 94, 0.1);</w:t>
      </w:r>
    </w:p>
    <w:p w14:paraId="308B945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005570 |   border: 1px solid var(--industrial-green);</w:t>
      </w:r>
    </w:p>
    <w:p w14:paraId="7341416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005571 |   color: var(--industrial-green);</w:t>
      </w:r>
    </w:p>
    <w:p w14:paraId="11B2095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005572 | }</w:t>
      </w:r>
    </w:p>
    <w:p w14:paraId="7DE4C16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005573 | </w:t>
      </w:r>
    </w:p>
    <w:p w14:paraId="4AE6DCF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005574 | .status-label.running {</w:t>
      </w:r>
    </w:p>
    <w:p w14:paraId="2BBAC93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005575 |   background: rgba(26, 109, 255, 0.1);</w:t>
      </w:r>
    </w:p>
    <w:p w14:paraId="22E3A72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005576 |   border: 1px solid var(--industrial-blue);</w:t>
      </w:r>
    </w:p>
    <w:p w14:paraId="56B9DA4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005577 |   color: var(--industrial-blue);</w:t>
      </w:r>
    </w:p>
    <w:p w14:paraId="5B799BA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005578 |   animation: pulse-glow 1.5s infinite;</w:t>
      </w:r>
    </w:p>
    <w:p w14:paraId="66610A8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005579 | }</w:t>
      </w:r>
    </w:p>
    <w:p w14:paraId="0428D04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005580 | </w:t>
      </w:r>
    </w:p>
    <w:p w14:paraId="063B7C1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005581 | @keyframes pulse-glow {</w:t>
      </w:r>
    </w:p>
    <w:p w14:paraId="719D1A1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005582 |   0%, 100% { box-shadow: 0 0 10px rgba(26, 109, 255, 0.2); }</w:t>
      </w:r>
    </w:p>
    <w:p w14:paraId="4E33C7D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005583 |   50% { box-shadow: 0 0 20px rgba(26, 109, 255, 0.4); }</w:t>
      </w:r>
    </w:p>
    <w:p w14:paraId="5CD5244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005584 | }</w:t>
      </w:r>
    </w:p>
    <w:p w14:paraId="34B0554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005585 | </w:t>
      </w:r>
    </w:p>
    <w:p w14:paraId="6443C54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005586 | .status-label.completed {</w:t>
      </w:r>
    </w:p>
    <w:p w14:paraId="7B67CC6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005587 |   background: rgba(34, 197, 94, 0.1);</w:t>
      </w:r>
    </w:p>
    <w:p w14:paraId="6A46E71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005588 |   border: 1px solid var(--industrial-green);</w:t>
      </w:r>
    </w:p>
    <w:p w14:paraId="2D538B6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005589 |   color: var(--industrial-green);</w:t>
      </w:r>
    </w:p>
    <w:p w14:paraId="199326B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005590 | }</w:t>
      </w:r>
    </w:p>
    <w:p w14:paraId="04DDEB8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005591 | </w:t>
      </w:r>
    </w:p>
    <w:p w14:paraId="49F2569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005592 | .status-label.error {</w:t>
      </w:r>
    </w:p>
    <w:p w14:paraId="74ED986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005593 |   background: rgba(239, 68, 68, 0.1);</w:t>
      </w:r>
    </w:p>
    <w:p w14:paraId="647EE1D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005594 |   border: 1px solid var(--industrial-red);</w:t>
      </w:r>
    </w:p>
    <w:p w14:paraId="6345381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005595 |   color: var(--industrial-red);</w:t>
      </w:r>
    </w:p>
    <w:p w14:paraId="1FD5709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005596 | }</w:t>
      </w:r>
    </w:p>
    <w:p w14:paraId="17B0840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005597 | </w:t>
      </w:r>
    </w:p>
    <w:p w14:paraId="787D8EB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005598 | .connection-status {</w:t>
      </w:r>
    </w:p>
    <w:p w14:paraId="7AE9367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005599 |   display: flex;</w:t>
      </w:r>
    </w:p>
    <w:p w14:paraId="3856A41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005600 |   align-items: center;</w:t>
      </w:r>
      <w:r>
        <w:rPr>
          <w:rFonts w:ascii="Consolas" w:hAnsi="Consolas" w:eastAsia="Consolas"/>
          <w:sz w:val="17"/>
        </w:rPr>
        <w:br w:type="page"/>
      </w:r>
    </w:p>
    <w:p w14:paraId="27D60FD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005601 |   gap: 8px;</w:t>
      </w:r>
    </w:p>
    <w:p w14:paraId="525B012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005602 |   font-size: 12px;</w:t>
      </w:r>
    </w:p>
    <w:p w14:paraId="1502AF6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005603 |   font-family: var(--font-display);</w:t>
      </w:r>
    </w:p>
    <w:p w14:paraId="46389DA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005604 | }</w:t>
      </w:r>
    </w:p>
    <w:p w14:paraId="5BA7117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005605 | </w:t>
      </w:r>
    </w:p>
    <w:p w14:paraId="3E61520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005606 | .connection-status.online {</w:t>
      </w:r>
    </w:p>
    <w:p w14:paraId="1AE0B29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005607 |   color: var(--industrial-green);</w:t>
      </w:r>
    </w:p>
    <w:p w14:paraId="686539C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005608 | }</w:t>
      </w:r>
    </w:p>
    <w:p w14:paraId="0F14DA8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005609 | </w:t>
      </w:r>
    </w:p>
    <w:p w14:paraId="43989D7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005610 | .connection-status.offline {</w:t>
      </w:r>
    </w:p>
    <w:p w14:paraId="1F05D6C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005611 |   color: var(--text-muted);</w:t>
      </w:r>
    </w:p>
    <w:p w14:paraId="7BB4599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005612 | }</w:t>
      </w:r>
    </w:p>
    <w:p w14:paraId="0371179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005613 | </w:t>
      </w:r>
    </w:p>
    <w:p w14:paraId="4778FE4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005614 | .connection-dot {</w:t>
      </w:r>
    </w:p>
    <w:p w14:paraId="39F1BB0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005615 |   width: 8px;</w:t>
      </w:r>
    </w:p>
    <w:p w14:paraId="644D4C9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005616 |   height: 8px;</w:t>
      </w:r>
    </w:p>
    <w:p w14:paraId="0A550FC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005617 |   border-radius: 50%;</w:t>
      </w:r>
    </w:p>
    <w:p w14:paraId="46C343E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005618 |   background: currentColor;</w:t>
      </w:r>
    </w:p>
    <w:p w14:paraId="3C1A44E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005619 | }</w:t>
      </w:r>
    </w:p>
    <w:p w14:paraId="6368D0E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005620 | </w:t>
      </w:r>
    </w:p>
    <w:p w14:paraId="4274ABD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005621 | .connection-status.online .connection-dot {</w:t>
      </w:r>
    </w:p>
    <w:p w14:paraId="4AEA4F3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005622 |   box-shadow: 0 0 10px currentColor;</w:t>
      </w:r>
    </w:p>
    <w:p w14:paraId="57E6526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005623 |   animation: blink 1s infinite;</w:t>
      </w:r>
    </w:p>
    <w:p w14:paraId="5DF961C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005624 | }</w:t>
      </w:r>
    </w:p>
    <w:p w14:paraId="2EE8EE7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005625 | </w:t>
      </w:r>
    </w:p>
    <w:p w14:paraId="4774F84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005626 | @keyframes blink {</w:t>
      </w:r>
    </w:p>
    <w:p w14:paraId="424C5A5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005627 |   0%, 100% { opacity: 1; }</w:t>
      </w:r>
    </w:p>
    <w:p w14:paraId="5B190A4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005628 |   50% { opacity: 0.4; }</w:t>
      </w:r>
    </w:p>
    <w:p w14:paraId="315F3B4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005629 | }</w:t>
      </w:r>
    </w:p>
    <w:p w14:paraId="1BB0C8E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005630 | </w:t>
      </w:r>
    </w:p>
    <w:p w14:paraId="2D1C06A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005631 | /* 信息面板 */</w:t>
      </w:r>
    </w:p>
    <w:p w14:paraId="2B15596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005632 | .info-panel {</w:t>
      </w:r>
    </w:p>
    <w:p w14:paraId="3CD559B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005633 |   margin-top: 20px;</w:t>
      </w:r>
    </w:p>
    <w:p w14:paraId="05C4504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005634 |   padding-top: 20px;</w:t>
      </w:r>
    </w:p>
    <w:p w14:paraId="69E4E41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005635 |   border-top: 1px solid var(--border-color);</w:t>
      </w:r>
    </w:p>
    <w:p w14:paraId="7E7E1F7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005636 | }</w:t>
      </w:r>
    </w:p>
    <w:p w14:paraId="01BF443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005637 | </w:t>
      </w:r>
    </w:p>
    <w:p w14:paraId="1D010F3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005638 | .info-row {</w:t>
      </w:r>
    </w:p>
    <w:p w14:paraId="4346E3E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005639 |   display: flex;</w:t>
      </w:r>
    </w:p>
    <w:p w14:paraId="7B44509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005640 |   justify-content: space-between;</w:t>
      </w:r>
    </w:p>
    <w:p w14:paraId="00FF9B3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005641 |   align-items: center;</w:t>
      </w:r>
    </w:p>
    <w:p w14:paraId="4A7F323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005642 |   padding: 12px 0;</w:t>
      </w:r>
    </w:p>
    <w:p w14:paraId="0699FCB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005643 |   border-bottom: 1px solid var(--border-color);</w:t>
      </w:r>
    </w:p>
    <w:p w14:paraId="43CC42D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005644 | }</w:t>
      </w:r>
    </w:p>
    <w:p w14:paraId="18258AF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005645 | </w:t>
      </w:r>
    </w:p>
    <w:p w14:paraId="50935EC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005646 | .info-row:last-child {</w:t>
      </w:r>
    </w:p>
    <w:p w14:paraId="552DF1D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005647 |   border-bottom: none;</w:t>
      </w:r>
    </w:p>
    <w:p w14:paraId="3190354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005648 | }</w:t>
      </w:r>
    </w:p>
    <w:p w14:paraId="37CE5F0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005649 | </w:t>
      </w:r>
    </w:p>
    <w:p w14:paraId="30CCE0D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005650 | .info-label {</w:t>
      </w:r>
      <w:r>
        <w:rPr>
          <w:rFonts w:ascii="Consolas" w:hAnsi="Consolas" w:eastAsia="Consolas"/>
          <w:sz w:val="17"/>
        </w:rPr>
        <w:br w:type="page"/>
      </w:r>
    </w:p>
    <w:p w14:paraId="01F18EF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005651 |   font-size: 11px;</w:t>
      </w:r>
    </w:p>
    <w:p w14:paraId="1A1CF47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005652 |   color: var(--text-muted);</w:t>
      </w:r>
    </w:p>
    <w:p w14:paraId="3E82097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005653 |   text-transform: uppercase;</w:t>
      </w:r>
    </w:p>
    <w:p w14:paraId="710ADBE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005654 |   letter-spacing: 0.5px;</w:t>
      </w:r>
    </w:p>
    <w:p w14:paraId="351D3AE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005655 | }</w:t>
      </w:r>
    </w:p>
    <w:p w14:paraId="37EECA7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005656 | </w:t>
      </w:r>
    </w:p>
    <w:p w14:paraId="5C570F0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005657 | .info-value {</w:t>
      </w:r>
    </w:p>
    <w:p w14:paraId="51B5476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005658 |   font-size: 13px;</w:t>
      </w:r>
    </w:p>
    <w:p w14:paraId="4A4123F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005659 |   font-weight: 500;</w:t>
      </w:r>
    </w:p>
    <w:p w14:paraId="47971CA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005660 |   color: var(--text-primary);</w:t>
      </w:r>
    </w:p>
    <w:p w14:paraId="7469A76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005661 | }</w:t>
      </w:r>
    </w:p>
    <w:p w14:paraId="39FFFE9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005662 | </w:t>
      </w:r>
    </w:p>
    <w:p w14:paraId="609EDA4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005663 | /* 角度卡片 */</w:t>
      </w:r>
    </w:p>
    <w:p w14:paraId="66F83B6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005664 | .angle-card::after {</w:t>
      </w:r>
    </w:p>
    <w:p w14:paraId="5B14EF6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005665 |   content: 'MONITOR';</w:t>
      </w:r>
    </w:p>
    <w:p w14:paraId="4EBE268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005666 |   position: absolute;</w:t>
      </w:r>
    </w:p>
    <w:p w14:paraId="3779C1B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005667 |   top: 20px;</w:t>
      </w:r>
    </w:p>
    <w:p w14:paraId="6171E75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005668 |   right: 20px;</w:t>
      </w:r>
    </w:p>
    <w:p w14:paraId="712C91C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005669 |   font-family: var(--font-display);</w:t>
      </w:r>
    </w:p>
    <w:p w14:paraId="2BCA31C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005670 |   font-size: 10px;</w:t>
      </w:r>
    </w:p>
    <w:p w14:paraId="5274504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005671 |   color: var(--text-muted);</w:t>
      </w:r>
    </w:p>
    <w:p w14:paraId="06BCACA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005672 |   letter-spacing: 2px;</w:t>
      </w:r>
    </w:p>
    <w:p w14:paraId="7F46968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005673 |   opacity: 0.5;</w:t>
      </w:r>
    </w:p>
    <w:p w14:paraId="0044801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005674 | }</w:t>
      </w:r>
    </w:p>
    <w:p w14:paraId="4F6755B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005675 | </w:t>
      </w:r>
    </w:p>
    <w:p w14:paraId="50A3E0E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005676 | .angle-grid {</w:t>
      </w:r>
    </w:p>
    <w:p w14:paraId="48253CB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005677 |   display: flex;</w:t>
      </w:r>
    </w:p>
    <w:p w14:paraId="0D467D7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005678 |   flex-direction: column;</w:t>
      </w:r>
    </w:p>
    <w:p w14:paraId="53F13C6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005679 |   gap: 16px;</w:t>
      </w:r>
    </w:p>
    <w:p w14:paraId="75C7EA9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005680 | }</w:t>
      </w:r>
    </w:p>
    <w:p w14:paraId="3564903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005681 | </w:t>
      </w:r>
    </w:p>
    <w:p w14:paraId="6122D76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005682 | .angle-box {</w:t>
      </w:r>
    </w:p>
    <w:p w14:paraId="380235C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005683 |   background: var(--industrial-bg);</w:t>
      </w:r>
    </w:p>
    <w:p w14:paraId="3B1C60F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005684 |   border: 1px solid var(--border-color);</w:t>
      </w:r>
    </w:p>
    <w:p w14:paraId="6BB6F6E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005685 |   border-radius: 4px;</w:t>
      </w:r>
    </w:p>
    <w:p w14:paraId="619B360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005686 |   padding: 16px;</w:t>
      </w:r>
    </w:p>
    <w:p w14:paraId="03F8A38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005687 |   position: relative;</w:t>
      </w:r>
    </w:p>
    <w:p w14:paraId="08DE5E2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005688 |   overflow: hidden;</w:t>
      </w:r>
    </w:p>
    <w:p w14:paraId="38FC1A9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005689 | }</w:t>
      </w:r>
    </w:p>
    <w:p w14:paraId="6A0590F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005690 | </w:t>
      </w:r>
    </w:p>
    <w:p w14:paraId="2E3689A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005691 | .angle-box::before {</w:t>
      </w:r>
    </w:p>
    <w:p w14:paraId="5EF4574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005692 |   content: '';</w:t>
      </w:r>
    </w:p>
    <w:p w14:paraId="0454229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005693 |   position: absolute;</w:t>
      </w:r>
    </w:p>
    <w:p w14:paraId="2E00043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005694 |   top: 0;</w:t>
      </w:r>
    </w:p>
    <w:p w14:paraId="185F591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005695 |   left: 0;</w:t>
      </w:r>
    </w:p>
    <w:p w14:paraId="09B8D45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005696 |   width: 3px;</w:t>
      </w:r>
    </w:p>
    <w:p w14:paraId="157EBBE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005697 |   height: 100%;</w:t>
      </w:r>
    </w:p>
    <w:p w14:paraId="2640AC1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005698 |   background: var(--industrial-blue);</w:t>
      </w:r>
    </w:p>
    <w:p w14:paraId="2DD0492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005699 | }</w:t>
      </w:r>
    </w:p>
    <w:p w14:paraId="605DE34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005700 | </w:t>
      </w:r>
      <w:r>
        <w:rPr>
          <w:rFonts w:ascii="Consolas" w:hAnsi="Consolas" w:eastAsia="Consolas"/>
          <w:sz w:val="17"/>
        </w:rPr>
        <w:br w:type="page"/>
      </w:r>
    </w:p>
    <w:p w14:paraId="2E41625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005701 | .angle-header {</w:t>
      </w:r>
    </w:p>
    <w:p w14:paraId="074CAE5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005702 |   display: flex;</w:t>
      </w:r>
    </w:p>
    <w:p w14:paraId="0CA29E2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005703 |   align-items: center;</w:t>
      </w:r>
    </w:p>
    <w:p w14:paraId="4699BA3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005704 |   gap: 8px;</w:t>
      </w:r>
    </w:p>
    <w:p w14:paraId="69B42A9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005705 |   margin-bottom: 12px;</w:t>
      </w:r>
    </w:p>
    <w:p w14:paraId="686CB1F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005706 | }</w:t>
      </w:r>
    </w:p>
    <w:p w14:paraId="73E330A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005707 | </w:t>
      </w:r>
    </w:p>
    <w:p w14:paraId="122EB26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005708 | .angle-title {</w:t>
      </w:r>
    </w:p>
    <w:p w14:paraId="78295AD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005709 |   font-size: 11px;</w:t>
      </w:r>
    </w:p>
    <w:p w14:paraId="68505BB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005710 |   color: var(--text-muted);</w:t>
      </w:r>
    </w:p>
    <w:p w14:paraId="69F6BE2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005711 |   text-transform: uppercase;</w:t>
      </w:r>
    </w:p>
    <w:p w14:paraId="1A775F3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005712 |   letter-spacing: 0.5px;</w:t>
      </w:r>
    </w:p>
    <w:p w14:paraId="434D741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005713 | }</w:t>
      </w:r>
    </w:p>
    <w:p w14:paraId="54FEECD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005714 | </w:t>
      </w:r>
    </w:p>
    <w:p w14:paraId="507DF66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005715 | .angle-value {</w:t>
      </w:r>
    </w:p>
    <w:p w14:paraId="43E6D4E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005716 |   font-size: 32px;</w:t>
      </w:r>
    </w:p>
    <w:p w14:paraId="213D061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005717 |   font-weight: 600;</w:t>
      </w:r>
    </w:p>
    <w:p w14:paraId="24CE90B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005718 |   color: var(--text-secondary);</w:t>
      </w:r>
    </w:p>
    <w:p w14:paraId="07E5AFF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005719 |   margin-bottom: 12px;</w:t>
      </w:r>
    </w:p>
    <w:p w14:paraId="048141D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005720 | }</w:t>
      </w:r>
    </w:p>
    <w:p w14:paraId="4F3E1EC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005721 | </w:t>
      </w:r>
    </w:p>
    <w:p w14:paraId="61EE5DB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005722 | .angle-value.has-value {</w:t>
      </w:r>
    </w:p>
    <w:p w14:paraId="49AEDAA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005723 |   color: var(--industrial-blue);</w:t>
      </w:r>
    </w:p>
    <w:p w14:paraId="4F5C436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005724 |   text-shadow: 0 0 20px var(--industrial-blue-glow);</w:t>
      </w:r>
    </w:p>
    <w:p w14:paraId="56974DE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005725 | }</w:t>
      </w:r>
    </w:p>
    <w:p w14:paraId="246B44E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005726 | </w:t>
      </w:r>
    </w:p>
    <w:p w14:paraId="2B03708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005727 | .angle-value.good {</w:t>
      </w:r>
    </w:p>
    <w:p w14:paraId="59650A3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005728 |   color: var(--industrial-green);</w:t>
      </w:r>
    </w:p>
    <w:p w14:paraId="6688856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005729 |   text-shadow: 0 0 20px var(--industrial-green-glow);</w:t>
      </w:r>
    </w:p>
    <w:p w14:paraId="7C8BDB2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005730 | }</w:t>
      </w:r>
    </w:p>
    <w:p w14:paraId="3B9D833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005731 | </w:t>
      </w:r>
    </w:p>
    <w:p w14:paraId="0714055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005732 | .angle-value.warning {</w:t>
      </w:r>
    </w:p>
    <w:p w14:paraId="29B2439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005733 |   color: var(--industrial-yellow);</w:t>
      </w:r>
    </w:p>
    <w:p w14:paraId="3114291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005734 | }</w:t>
      </w:r>
    </w:p>
    <w:p w14:paraId="1BF96A2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005735 | </w:t>
      </w:r>
    </w:p>
    <w:p w14:paraId="7F2FE47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005736 | .angle-value.error {</w:t>
      </w:r>
    </w:p>
    <w:p w14:paraId="702D506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005737 |   color: var(--industrial-red);</w:t>
      </w:r>
    </w:p>
    <w:p w14:paraId="4B36D81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005738 | }</w:t>
      </w:r>
    </w:p>
    <w:p w14:paraId="7AC5D48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005739 | </w:t>
      </w:r>
    </w:p>
    <w:p w14:paraId="602C72E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005740 | .angle-bar {</w:t>
      </w:r>
    </w:p>
    <w:p w14:paraId="5F80791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005741 |   height: 4px;</w:t>
      </w:r>
    </w:p>
    <w:p w14:paraId="7CA6225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005742 |   background: var(--metal-dark);</w:t>
      </w:r>
    </w:p>
    <w:p w14:paraId="2C7C06B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005743 |   border-radius: 2px;</w:t>
      </w:r>
    </w:p>
    <w:p w14:paraId="29CF4D8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005744 |   overflow: hidden;</w:t>
      </w:r>
    </w:p>
    <w:p w14:paraId="23003A0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005745 | }</w:t>
      </w:r>
    </w:p>
    <w:p w14:paraId="428C5E9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005746 | </w:t>
      </w:r>
    </w:p>
    <w:p w14:paraId="041EE5A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005747 | .bar-fill {</w:t>
      </w:r>
    </w:p>
    <w:p w14:paraId="23D1BDF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005748 |   height: 100%;</w:t>
      </w:r>
    </w:p>
    <w:p w14:paraId="669AC33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005749 |   background: linear-gradient(90deg, var(--industrial-blue), #5C9DFF);</w:t>
      </w:r>
    </w:p>
    <w:p w14:paraId="763A496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005750 |   border-radius: 2px;</w:t>
      </w:r>
      <w:r>
        <w:rPr>
          <w:rFonts w:ascii="Consolas" w:hAnsi="Consolas" w:eastAsia="Consolas"/>
          <w:sz w:val="17"/>
        </w:rPr>
        <w:br w:type="page"/>
      </w:r>
    </w:p>
    <w:p w14:paraId="5718EB6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005751 |   transition: width 0.5s ease;</w:t>
      </w:r>
    </w:p>
    <w:p w14:paraId="16FE3D6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005752 | }</w:t>
      </w:r>
    </w:p>
    <w:p w14:paraId="4C4B5A1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005753 | </w:t>
      </w:r>
    </w:p>
    <w:p w14:paraId="7760922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005754 | .bar-fill.actual {</w:t>
      </w:r>
    </w:p>
    <w:p w14:paraId="7E5605D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005755 |   background: linear-gradient(90deg, var(--industrial-green), #4ade80);</w:t>
      </w:r>
    </w:p>
    <w:p w14:paraId="4155DF0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005756 | }</w:t>
      </w:r>
    </w:p>
    <w:p w14:paraId="71F40B7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005757 | </w:t>
      </w:r>
    </w:p>
    <w:p w14:paraId="1651FCB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005758 | .deviation-box::before {</w:t>
      </w:r>
    </w:p>
    <w:p w14:paraId="5F04449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005759 |   background: var(--industrial-yellow);</w:t>
      </w:r>
    </w:p>
    <w:p w14:paraId="6F0E214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005760 | }</w:t>
      </w:r>
    </w:p>
    <w:p w14:paraId="7D47F29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005761 | </w:t>
      </w:r>
    </w:p>
    <w:p w14:paraId="1DDFB67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005762 | .deviation-indicator {</w:t>
      </w:r>
    </w:p>
    <w:p w14:paraId="67ACC2B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005763 |   padding: 8px 0;</w:t>
      </w:r>
    </w:p>
    <w:p w14:paraId="566794D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005764 | }</w:t>
      </w:r>
    </w:p>
    <w:p w14:paraId="59202B9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005765 | </w:t>
      </w:r>
    </w:p>
    <w:p w14:paraId="519E90D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005766 | .indicator-scale {</w:t>
      </w:r>
    </w:p>
    <w:p w14:paraId="0EEB996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005767 |   height: 6px;</w:t>
      </w:r>
    </w:p>
    <w:p w14:paraId="25DA54C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005768 |   background: linear-gradient(90deg, </w:t>
      </w:r>
    </w:p>
    <w:p w14:paraId="04631D3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005769 |     var(--industrial-red) 0%,</w:t>
      </w:r>
    </w:p>
    <w:p w14:paraId="4F10464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005770 |     var(--industrial-yellow) 50%,</w:t>
      </w:r>
    </w:p>
    <w:p w14:paraId="7E52C36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005771 |     var(--industrial-red) 100%</w:t>
      </w:r>
    </w:p>
    <w:p w14:paraId="27F1FBC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005772 |   );</w:t>
      </w:r>
    </w:p>
    <w:p w14:paraId="33F7625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005773 |   border-radius: 3px;</w:t>
      </w:r>
    </w:p>
    <w:p w14:paraId="53F28CF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005774 |   position: relative;</w:t>
      </w:r>
    </w:p>
    <w:p w14:paraId="6535D03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005775 | }</w:t>
      </w:r>
    </w:p>
    <w:p w14:paraId="1BEFCAD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005776 | </w:t>
      </w:r>
    </w:p>
    <w:p w14:paraId="7357588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005777 | .scale-marker {</w:t>
      </w:r>
    </w:p>
    <w:p w14:paraId="743BE0F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005778 |   position: absolute;</w:t>
      </w:r>
    </w:p>
    <w:p w14:paraId="3651A6E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005779 |   top: -3px;</w:t>
      </w:r>
    </w:p>
    <w:p w14:paraId="6528CD1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005780 |   width: 12px;</w:t>
      </w:r>
    </w:p>
    <w:p w14:paraId="5DB1D24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005781 |   height: 12px;</w:t>
      </w:r>
    </w:p>
    <w:p w14:paraId="23F9211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005782 |   background: #fff;</w:t>
      </w:r>
    </w:p>
    <w:p w14:paraId="6837F2F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005783 |   border-radius: 50%;</w:t>
      </w:r>
    </w:p>
    <w:p w14:paraId="08CBBB7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005784 |   transform: translateX(-50%);</w:t>
      </w:r>
    </w:p>
    <w:p w14:paraId="549164E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005785 |   box-shadow: 0 0 10px rgba(255,255,255,0.5);</w:t>
      </w:r>
    </w:p>
    <w:p w14:paraId="08D0ADF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005786 | }</w:t>
      </w:r>
    </w:p>
    <w:p w14:paraId="6011BA8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005787 | </w:t>
      </w:r>
    </w:p>
    <w:p w14:paraId="0AB1993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005788 | /* 控制卡片 */</w:t>
      </w:r>
    </w:p>
    <w:p w14:paraId="2E8B0D7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005789 | .control-card::after {</w:t>
      </w:r>
    </w:p>
    <w:p w14:paraId="30AD3EF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005790 |   content: 'CONTROL';</w:t>
      </w:r>
    </w:p>
    <w:p w14:paraId="31F1ABD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005791 |   position: absolute;</w:t>
      </w:r>
    </w:p>
    <w:p w14:paraId="7B32D07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005792 |   top: 20px;</w:t>
      </w:r>
    </w:p>
    <w:p w14:paraId="60B2E69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005793 |   right: 20px;</w:t>
      </w:r>
    </w:p>
    <w:p w14:paraId="318AFA0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005794 |   font-family: var(--font-display);</w:t>
      </w:r>
    </w:p>
    <w:p w14:paraId="0B6589D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005795 |   font-size: 10px;</w:t>
      </w:r>
    </w:p>
    <w:p w14:paraId="4230EFF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005796 |   color: var(--text-muted);</w:t>
      </w:r>
    </w:p>
    <w:p w14:paraId="52AFFB8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005797 |   letter-spacing: 2px;</w:t>
      </w:r>
    </w:p>
    <w:p w14:paraId="4E7E562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005798 |   opacity: 0.5;</w:t>
      </w:r>
    </w:p>
    <w:p w14:paraId="4AD8DF8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005799 | }</w:t>
      </w:r>
    </w:p>
    <w:p w14:paraId="2B444F5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005800 | </w:t>
      </w:r>
      <w:r>
        <w:rPr>
          <w:rFonts w:ascii="Consolas" w:hAnsi="Consolas" w:eastAsia="Consolas"/>
          <w:sz w:val="17"/>
        </w:rPr>
        <w:br w:type="page"/>
      </w:r>
    </w:p>
    <w:p w14:paraId="736037C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005801 | .control-grid {</w:t>
      </w:r>
    </w:p>
    <w:p w14:paraId="3C6EA68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005802 |   display: flex;</w:t>
      </w:r>
    </w:p>
    <w:p w14:paraId="151D555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005803 |   flex-direction: column;</w:t>
      </w:r>
    </w:p>
    <w:p w14:paraId="40F3C33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005804 |   gap: 12px;</w:t>
      </w:r>
    </w:p>
    <w:p w14:paraId="2D562A7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005805 |   margin-bottom: 20px;</w:t>
      </w:r>
    </w:p>
    <w:p w14:paraId="7A8A4D6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005806 | }</w:t>
      </w:r>
    </w:p>
    <w:p w14:paraId="2E72406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005807 | </w:t>
      </w:r>
    </w:p>
    <w:p w14:paraId="7C87D93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005808 | .control-btn {</w:t>
      </w:r>
    </w:p>
    <w:p w14:paraId="28D141A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005809 |   display: flex;</w:t>
      </w:r>
    </w:p>
    <w:p w14:paraId="0DB437B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005810 |   align-items: center;</w:t>
      </w:r>
    </w:p>
    <w:p w14:paraId="7208C62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005811 |   gap: 12px;</w:t>
      </w:r>
    </w:p>
    <w:p w14:paraId="5CD019F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005812 |   padding: 14px 16px;</w:t>
      </w:r>
    </w:p>
    <w:p w14:paraId="3C4CE96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005813 |   background: var(--industrial-bg);</w:t>
      </w:r>
    </w:p>
    <w:p w14:paraId="185C1F6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005814 |   border: 1px solid var(--border-color);</w:t>
      </w:r>
    </w:p>
    <w:p w14:paraId="27F6F11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005815 |   border-radius: 4px;</w:t>
      </w:r>
    </w:p>
    <w:p w14:paraId="5DAD2D8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005816 |   color: var(--text-primary);</w:t>
      </w:r>
    </w:p>
    <w:p w14:paraId="64FED52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005817 |   text-align: left;</w:t>
      </w:r>
    </w:p>
    <w:p w14:paraId="7F09199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005818 |   transition: all 0.3s ease;</w:t>
      </w:r>
    </w:p>
    <w:p w14:paraId="01B71A3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005819 | }</w:t>
      </w:r>
    </w:p>
    <w:p w14:paraId="09CE4B3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005820 | </w:t>
      </w:r>
    </w:p>
    <w:p w14:paraId="0F280E2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005821 | .control-btn:hover:not(:disabled) {</w:t>
      </w:r>
    </w:p>
    <w:p w14:paraId="4A2921C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005822 |   background: var(--metal-dark);</w:t>
      </w:r>
    </w:p>
    <w:p w14:paraId="3052697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005823 |   border-color: var(--border-bright);</w:t>
      </w:r>
    </w:p>
    <w:p w14:paraId="15AAEB8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005824 | }</w:t>
      </w:r>
    </w:p>
    <w:p w14:paraId="17B4A74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005825 | </w:t>
      </w:r>
    </w:p>
    <w:p w14:paraId="018DE82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005826 | .control-btn:disabled {</w:t>
      </w:r>
    </w:p>
    <w:p w14:paraId="6885560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005827 |   opacity: 0.4;</w:t>
      </w:r>
    </w:p>
    <w:p w14:paraId="2574F4B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005828 |   cursor: not-allowed;</w:t>
      </w:r>
    </w:p>
    <w:p w14:paraId="3A53F89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005829 | }</w:t>
      </w:r>
    </w:p>
    <w:p w14:paraId="76FF76C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005830 | </w:t>
      </w:r>
    </w:p>
    <w:p w14:paraId="38C42E3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005831 | .control-btn.start:hover:not(:disabled) {</w:t>
      </w:r>
    </w:p>
    <w:p w14:paraId="1E4C026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005832 |   border-color: var(--industrial-green);</w:t>
      </w:r>
    </w:p>
    <w:p w14:paraId="17C424C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005833 |   box-shadow: 0 0 20px rgba(34, 197, 94, 0.1);</w:t>
      </w:r>
    </w:p>
    <w:p w14:paraId="581C761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005834 | }</w:t>
      </w:r>
    </w:p>
    <w:p w14:paraId="524C292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005835 | </w:t>
      </w:r>
    </w:p>
    <w:p w14:paraId="037363B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005836 | .control-btn.complete:hover:not(:disabled) {</w:t>
      </w:r>
    </w:p>
    <w:p w14:paraId="272A353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005837 |   border-color: var(--industrial-blue);</w:t>
      </w:r>
    </w:p>
    <w:p w14:paraId="0CE4152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005838 |   box-shadow: 0 0 20px rgba(26, 109, 255, 0.1);</w:t>
      </w:r>
    </w:p>
    <w:p w14:paraId="72256EB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005839 | }</w:t>
      </w:r>
    </w:p>
    <w:p w14:paraId="4B396FE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005840 | </w:t>
      </w:r>
    </w:p>
    <w:p w14:paraId="61F94D3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005841 | .control-btn.reset:hover:not(:disabled) {</w:t>
      </w:r>
    </w:p>
    <w:p w14:paraId="3730BD6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005842 |   border-color: var(--industrial-red);</w:t>
      </w:r>
    </w:p>
    <w:p w14:paraId="58C4545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005843 |   box-shadow: 0 0 20px rgba(239, 68, 68, 0.1);</w:t>
      </w:r>
    </w:p>
    <w:p w14:paraId="333182A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005844 | }</w:t>
      </w:r>
    </w:p>
    <w:p w14:paraId="0836796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005845 | </w:t>
      </w:r>
    </w:p>
    <w:p w14:paraId="700F596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005846 | .btn-icon {</w:t>
      </w:r>
    </w:p>
    <w:p w14:paraId="3568F5A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005847 |   width: 36px;</w:t>
      </w:r>
    </w:p>
    <w:p w14:paraId="712CF11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005848 |   height: 36px;</w:t>
      </w:r>
    </w:p>
    <w:p w14:paraId="4890326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005849 |   background: var(--metal-dark);</w:t>
      </w:r>
    </w:p>
    <w:p w14:paraId="034B883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005850 |   border-radius: 4px;</w:t>
      </w:r>
      <w:r>
        <w:rPr>
          <w:rFonts w:ascii="Consolas" w:hAnsi="Consolas" w:eastAsia="Consolas"/>
          <w:sz w:val="17"/>
        </w:rPr>
        <w:br w:type="page"/>
      </w:r>
    </w:p>
    <w:p w14:paraId="2C449DE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005851 |   display: flex;</w:t>
      </w:r>
    </w:p>
    <w:p w14:paraId="41A562F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005852 |   align-items: center;</w:t>
      </w:r>
    </w:p>
    <w:p w14:paraId="5345239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005853 |   justify-content: center;</w:t>
      </w:r>
    </w:p>
    <w:p w14:paraId="4A936FA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005854 |   flex-shrink: 0;</w:t>
      </w:r>
    </w:p>
    <w:p w14:paraId="1D3EC7D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005855 | }</w:t>
      </w:r>
    </w:p>
    <w:p w14:paraId="46B354F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005856 | </w:t>
      </w:r>
    </w:p>
    <w:p w14:paraId="585C003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005857 | .btn-icon svg {</w:t>
      </w:r>
    </w:p>
    <w:p w14:paraId="27E2769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005858 |   width: 20px;</w:t>
      </w:r>
    </w:p>
    <w:p w14:paraId="5AE7DAE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005859 |   height: 20px;</w:t>
      </w:r>
    </w:p>
    <w:p w14:paraId="4C4C08D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005860 | }</w:t>
      </w:r>
    </w:p>
    <w:p w14:paraId="7B93370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005861 | </w:t>
      </w:r>
    </w:p>
    <w:p w14:paraId="4B402B7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005862 | .btn-text {</w:t>
      </w:r>
    </w:p>
    <w:p w14:paraId="370427A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005863 |   display: flex;</w:t>
      </w:r>
    </w:p>
    <w:p w14:paraId="2F40A9A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005864 |   flex-direction: column;</w:t>
      </w:r>
    </w:p>
    <w:p w14:paraId="71C7ACB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005865 | }</w:t>
      </w:r>
    </w:p>
    <w:p w14:paraId="4489D1D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005866 | </w:t>
      </w:r>
    </w:p>
    <w:p w14:paraId="3791E21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005867 | .text-main {</w:t>
      </w:r>
    </w:p>
    <w:p w14:paraId="01E9FB9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005868 |   font-size: 14px;</w:t>
      </w:r>
    </w:p>
    <w:p w14:paraId="0836AB2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005869 |   font-weight: 500;</w:t>
      </w:r>
    </w:p>
    <w:p w14:paraId="1435390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005870 | }</w:t>
      </w:r>
    </w:p>
    <w:p w14:paraId="17341E4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005871 | </w:t>
      </w:r>
    </w:p>
    <w:p w14:paraId="7B143FB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005872 | .text-sub {</w:t>
      </w:r>
    </w:p>
    <w:p w14:paraId="673EA75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005873 |   font-size: 10px;</w:t>
      </w:r>
    </w:p>
    <w:p w14:paraId="51C28BC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005874 |   color: var(--text-muted);</w:t>
      </w:r>
    </w:p>
    <w:p w14:paraId="2B2DC44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005875 |   font-family: var(--font-display);</w:t>
      </w:r>
    </w:p>
    <w:p w14:paraId="077202E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005876 |   letter-spacing: 0.5px;</w:t>
      </w:r>
    </w:p>
    <w:p w14:paraId="727F22B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005877 | }</w:t>
      </w:r>
    </w:p>
    <w:p w14:paraId="31C3D6B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005878 | </w:t>
      </w:r>
    </w:p>
    <w:p w14:paraId="68CB239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005879 | /* 自动刷新开关 */</w:t>
      </w:r>
    </w:p>
    <w:p w14:paraId="185DF90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005880 | .auto-refresh {</w:t>
      </w:r>
    </w:p>
    <w:p w14:paraId="632D5EA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005881 |   padding-top: 16px;</w:t>
      </w:r>
    </w:p>
    <w:p w14:paraId="64D5CDC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005882 |   border-top: 1px solid var(--border-color);</w:t>
      </w:r>
    </w:p>
    <w:p w14:paraId="7CC9EF1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005883 | }</w:t>
      </w:r>
    </w:p>
    <w:p w14:paraId="0A0CB6C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005884 | </w:t>
      </w:r>
    </w:p>
    <w:p w14:paraId="46D211D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005885 | .toggle-label {</w:t>
      </w:r>
    </w:p>
    <w:p w14:paraId="7A2A01C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005886 |   display: flex;</w:t>
      </w:r>
    </w:p>
    <w:p w14:paraId="716DC52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005887 |   align-items: center;</w:t>
      </w:r>
    </w:p>
    <w:p w14:paraId="280FABB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005888 |   gap: 12px;</w:t>
      </w:r>
    </w:p>
    <w:p w14:paraId="4149E48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005889 |   cursor: pointer;</w:t>
      </w:r>
    </w:p>
    <w:p w14:paraId="21B37EB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005890 | }</w:t>
      </w:r>
    </w:p>
    <w:p w14:paraId="1A79F31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005891 | </w:t>
      </w:r>
    </w:p>
    <w:p w14:paraId="4530CD1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005892 | .toggle-label input {</w:t>
      </w:r>
    </w:p>
    <w:p w14:paraId="64EA7DF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005893 |   display: none;</w:t>
      </w:r>
    </w:p>
    <w:p w14:paraId="0BCFDA4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005894 | }</w:t>
      </w:r>
    </w:p>
    <w:p w14:paraId="398B253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005895 | </w:t>
      </w:r>
    </w:p>
    <w:p w14:paraId="59B0643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005896 | .toggle-slider {</w:t>
      </w:r>
    </w:p>
    <w:p w14:paraId="0C34CA4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005897 |   width: 48px;</w:t>
      </w:r>
    </w:p>
    <w:p w14:paraId="6DDC7E5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005898 |   height: 24px;</w:t>
      </w:r>
    </w:p>
    <w:p w14:paraId="1142A22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005899 |   background: var(--metal-dark);</w:t>
      </w:r>
    </w:p>
    <w:p w14:paraId="527C75C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005900 |   border-radius: 12px;</w:t>
      </w:r>
      <w:r>
        <w:rPr>
          <w:rFonts w:ascii="Consolas" w:hAnsi="Consolas" w:eastAsia="Consolas"/>
          <w:sz w:val="17"/>
        </w:rPr>
        <w:br w:type="page"/>
      </w:r>
    </w:p>
    <w:p w14:paraId="798391C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005901 |   position: relative;</w:t>
      </w:r>
    </w:p>
    <w:p w14:paraId="22BF782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005902 |   transition: all 0.3s ease;</w:t>
      </w:r>
    </w:p>
    <w:p w14:paraId="145F5E6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005903 |   border: 1px solid var(--border-color);</w:t>
      </w:r>
    </w:p>
    <w:p w14:paraId="4D1ED0C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005904 | }</w:t>
      </w:r>
    </w:p>
    <w:p w14:paraId="13AC9D7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005905 | </w:t>
      </w:r>
    </w:p>
    <w:p w14:paraId="2C6F667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005906 | .toggle-slider::after {</w:t>
      </w:r>
    </w:p>
    <w:p w14:paraId="3099C11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005907 |   content: '';</w:t>
      </w:r>
    </w:p>
    <w:p w14:paraId="243A880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005908 |   position: absolute;</w:t>
      </w:r>
    </w:p>
    <w:p w14:paraId="21E7EB1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005909 |   top: 2px;</w:t>
      </w:r>
    </w:p>
    <w:p w14:paraId="114A6F8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005910 |   left: 2px;</w:t>
      </w:r>
    </w:p>
    <w:p w14:paraId="19E2227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005911 |   width: 18px;</w:t>
      </w:r>
    </w:p>
    <w:p w14:paraId="101CC27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005912 |   height: 18px;</w:t>
      </w:r>
    </w:p>
    <w:p w14:paraId="3C8B6A1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005913 |   background: var(--text-muted);</w:t>
      </w:r>
    </w:p>
    <w:p w14:paraId="2396BC7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005914 |   border-radius: 50%;</w:t>
      </w:r>
    </w:p>
    <w:p w14:paraId="769C998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005915 |   transition: all 0.3s ease;</w:t>
      </w:r>
    </w:p>
    <w:p w14:paraId="4750DFD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005916 | }</w:t>
      </w:r>
    </w:p>
    <w:p w14:paraId="2CC1856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005917 | </w:t>
      </w:r>
    </w:p>
    <w:p w14:paraId="2113CB8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005918 | .toggle-label input:checked + .toggle-slider {</w:t>
      </w:r>
    </w:p>
    <w:p w14:paraId="2D6984E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005919 |   background: rgba(34, 197, 94, 0.2);</w:t>
      </w:r>
    </w:p>
    <w:p w14:paraId="380A10C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005920 |   border-color: var(--industrial-green);</w:t>
      </w:r>
    </w:p>
    <w:p w14:paraId="6256F95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005921 | }</w:t>
      </w:r>
    </w:p>
    <w:p w14:paraId="60E33E2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005922 | </w:t>
      </w:r>
    </w:p>
    <w:p w14:paraId="3F24574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005923 | .toggle-label input:checked + .toggle-slider::after {</w:t>
      </w:r>
    </w:p>
    <w:p w14:paraId="3946EEE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005924 |   left: 26px;</w:t>
      </w:r>
    </w:p>
    <w:p w14:paraId="6D8C553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005925 |   background: var(--industrial-green);</w:t>
      </w:r>
    </w:p>
    <w:p w14:paraId="4E5705F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005926 |   box-shadow: 0 0 10px var(--industrial-green-glow);</w:t>
      </w:r>
    </w:p>
    <w:p w14:paraId="6AE3116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005927 | }</w:t>
      </w:r>
    </w:p>
    <w:p w14:paraId="7AD3EDF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005928 | </w:t>
      </w:r>
    </w:p>
    <w:p w14:paraId="72EFFB6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005929 | .toggle-text {</w:t>
      </w:r>
    </w:p>
    <w:p w14:paraId="6721B62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005930 |   display: flex;</w:t>
      </w:r>
    </w:p>
    <w:p w14:paraId="2ABE6A0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005931 |   flex-direction: column;</w:t>
      </w:r>
    </w:p>
    <w:p w14:paraId="67FAB7E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005932 | }</w:t>
      </w:r>
    </w:p>
    <w:p w14:paraId="5E36945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005933 | </w:t>
      </w:r>
    </w:p>
    <w:p w14:paraId="64C9B25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005934 | .toggle-main {</w:t>
      </w:r>
    </w:p>
    <w:p w14:paraId="6A479E9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005935 |   font-size: 13px;</w:t>
      </w:r>
    </w:p>
    <w:p w14:paraId="3DF455D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005936 |   font-weight: 500;</w:t>
      </w:r>
    </w:p>
    <w:p w14:paraId="13DB3E6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005937 | }</w:t>
      </w:r>
    </w:p>
    <w:p w14:paraId="3B3500B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005938 | </w:t>
      </w:r>
    </w:p>
    <w:p w14:paraId="173ED37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005939 | .toggle-sub {</w:t>
      </w:r>
    </w:p>
    <w:p w14:paraId="300D84E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005940 |   font-size: 10px;</w:t>
      </w:r>
    </w:p>
    <w:p w14:paraId="58DBE79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005941 |   color: var(--text-muted);</w:t>
      </w:r>
    </w:p>
    <w:p w14:paraId="6A00243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005942 |   font-family: var(--font-display);</w:t>
      </w:r>
    </w:p>
    <w:p w14:paraId="02DC75F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005943 |   letter-spacing: 0.5px;</w:t>
      </w:r>
    </w:p>
    <w:p w14:paraId="1875E9B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005944 | }</w:t>
      </w:r>
    </w:p>
    <w:p w14:paraId="5347876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005945 | </w:t>
      </w:r>
    </w:p>
    <w:p w14:paraId="30B6BBC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005946 | /* 流程卡片 */</w:t>
      </w:r>
    </w:p>
    <w:p w14:paraId="6B848BA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005947 | .flow-card::after {</w:t>
      </w:r>
    </w:p>
    <w:p w14:paraId="2A5FC01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005948 |   content: 'WORKFLOW';</w:t>
      </w:r>
    </w:p>
    <w:p w14:paraId="7B8F2CE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005949 |   position: absolute;</w:t>
      </w:r>
    </w:p>
    <w:p w14:paraId="3CCA864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005950 |   top: 20px;</w:t>
      </w:r>
      <w:r>
        <w:rPr>
          <w:rFonts w:ascii="Consolas" w:hAnsi="Consolas" w:eastAsia="Consolas"/>
          <w:sz w:val="17"/>
        </w:rPr>
        <w:br w:type="page"/>
      </w:r>
    </w:p>
    <w:p w14:paraId="0ECBC1A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005951 |   right: 20px;</w:t>
      </w:r>
    </w:p>
    <w:p w14:paraId="1AD995E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005952 |   font-family: var(--font-display);</w:t>
      </w:r>
    </w:p>
    <w:p w14:paraId="059B31C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005953 |   font-size: 10px;</w:t>
      </w:r>
    </w:p>
    <w:p w14:paraId="09C7DC5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005954 |   color: var(--text-muted);</w:t>
      </w:r>
    </w:p>
    <w:p w14:paraId="53CE155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005955 |   letter-spacing: 2px;</w:t>
      </w:r>
    </w:p>
    <w:p w14:paraId="081D249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005956 |   opacity: 0.5;</w:t>
      </w:r>
    </w:p>
    <w:p w14:paraId="33336E7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005957 | }</w:t>
      </w:r>
    </w:p>
    <w:p w14:paraId="5B4D5FE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005958 | </w:t>
      </w:r>
    </w:p>
    <w:p w14:paraId="6DDE2C1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005959 | .status-flow {</w:t>
      </w:r>
    </w:p>
    <w:p w14:paraId="39E6F89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005960 |   display: flex;</w:t>
      </w:r>
    </w:p>
    <w:p w14:paraId="6A415D6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005961 |   align-items: center;</w:t>
      </w:r>
    </w:p>
    <w:p w14:paraId="379DE47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005962 |   justify-content: center;</w:t>
      </w:r>
    </w:p>
    <w:p w14:paraId="2CAE478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005963 |   gap: 60px;</w:t>
      </w:r>
    </w:p>
    <w:p w14:paraId="373ACA3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005964 |   padding: 30px;</w:t>
      </w:r>
    </w:p>
    <w:p w14:paraId="08571CE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005965 | }</w:t>
      </w:r>
    </w:p>
    <w:p w14:paraId="284F64D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005966 | </w:t>
      </w:r>
    </w:p>
    <w:p w14:paraId="78700D6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005967 | .flow-step {</w:t>
      </w:r>
    </w:p>
    <w:p w14:paraId="42E8C2C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005968 |   display: flex;</w:t>
      </w:r>
    </w:p>
    <w:p w14:paraId="6A262DD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005969 |   align-items: center;</w:t>
      </w:r>
    </w:p>
    <w:p w14:paraId="321DC35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005970 |   position: relative;</w:t>
      </w:r>
    </w:p>
    <w:p w14:paraId="288A83D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005971 | }</w:t>
      </w:r>
    </w:p>
    <w:p w14:paraId="0675511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005972 | </w:t>
      </w:r>
    </w:p>
    <w:p w14:paraId="3D05144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005973 | .step-connector {</w:t>
      </w:r>
    </w:p>
    <w:p w14:paraId="70B3AD4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005974 |   position: absolute;</w:t>
      </w:r>
    </w:p>
    <w:p w14:paraId="342AED6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005975 |   left: -50px;</w:t>
      </w:r>
    </w:p>
    <w:p w14:paraId="0CD5523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005976 |   width: 40px;</w:t>
      </w:r>
    </w:p>
    <w:p w14:paraId="4BD5E5A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005977 |   height: 2px;</w:t>
      </w:r>
    </w:p>
    <w:p w14:paraId="6E64F9F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005978 | }</w:t>
      </w:r>
    </w:p>
    <w:p w14:paraId="6D1ED6E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005979 | </w:t>
      </w:r>
    </w:p>
    <w:p w14:paraId="6B634E3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005980 | .connector-line {</w:t>
      </w:r>
    </w:p>
    <w:p w14:paraId="26C2602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005981 |   width: 100%;</w:t>
      </w:r>
    </w:p>
    <w:p w14:paraId="33A3BF4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005982 |   height: 100%;</w:t>
      </w:r>
    </w:p>
    <w:p w14:paraId="1370D7C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005983 |   background: var(--metal-dark);</w:t>
      </w:r>
    </w:p>
    <w:p w14:paraId="26CE2C8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005984 | }</w:t>
      </w:r>
    </w:p>
    <w:p w14:paraId="12597C1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005985 | </w:t>
      </w:r>
    </w:p>
    <w:p w14:paraId="3F34E10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005986 | .flow-step.completed .connector-line {</w:t>
      </w:r>
    </w:p>
    <w:p w14:paraId="65689E2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005987 |   background: var(--industrial-green);</w:t>
      </w:r>
    </w:p>
    <w:p w14:paraId="6342307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005988 | }</w:t>
      </w:r>
    </w:p>
    <w:p w14:paraId="10562A7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005989 | </w:t>
      </w:r>
    </w:p>
    <w:p w14:paraId="3454A13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005990 | .step-node {</w:t>
      </w:r>
    </w:p>
    <w:p w14:paraId="6834A5E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005991 |   display: flex;</w:t>
      </w:r>
    </w:p>
    <w:p w14:paraId="1831AD6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005992 |   flex-direction: column;</w:t>
      </w:r>
    </w:p>
    <w:p w14:paraId="7E5A0EA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005993 |   align-items: center;</w:t>
      </w:r>
    </w:p>
    <w:p w14:paraId="2229931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005994 |   gap: 12px;</w:t>
      </w:r>
    </w:p>
    <w:p w14:paraId="64F1DB7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005995 | }</w:t>
      </w:r>
    </w:p>
    <w:p w14:paraId="6C2954A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005996 | </w:t>
      </w:r>
    </w:p>
    <w:p w14:paraId="1C6C4D5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005997 | .node-ring {</w:t>
      </w:r>
    </w:p>
    <w:p w14:paraId="2ACFF7F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005998 |   width: 64px;</w:t>
      </w:r>
    </w:p>
    <w:p w14:paraId="00E59E6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005999 |   height: 64px;</w:t>
      </w:r>
    </w:p>
    <w:p w14:paraId="5B6420E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006000 |   border-radius: 50%;</w:t>
      </w:r>
      <w:r>
        <w:rPr>
          <w:rFonts w:ascii="Consolas" w:hAnsi="Consolas" w:eastAsia="Consolas"/>
          <w:sz w:val="17"/>
        </w:rPr>
        <w:br w:type="page"/>
      </w:r>
    </w:p>
    <w:p w14:paraId="58E6CDA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006001 |   background: var(--metal-dark);</w:t>
      </w:r>
    </w:p>
    <w:p w14:paraId="265ED63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006002 |   display: flex;</w:t>
      </w:r>
    </w:p>
    <w:p w14:paraId="1787D99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006003 |   align-items: center;</w:t>
      </w:r>
    </w:p>
    <w:p w14:paraId="5359469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006004 |   justify-content: center;</w:t>
      </w:r>
    </w:p>
    <w:p w14:paraId="7DE91D4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006005 |   position: relative;</w:t>
      </w:r>
    </w:p>
    <w:p w14:paraId="5DE5084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006006 | }</w:t>
      </w:r>
    </w:p>
    <w:p w14:paraId="0C713E2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006007 | </w:t>
      </w:r>
    </w:p>
    <w:p w14:paraId="75F60D5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006008 | .flow-step.active .node-ring {</w:t>
      </w:r>
    </w:p>
    <w:p w14:paraId="0EE70FB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006009 |   background: var(--industrial-blue);</w:t>
      </w:r>
    </w:p>
    <w:p w14:paraId="328EDEA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006010 |   box-shadow: 0 0 30px var(--industrial-blue-glow);</w:t>
      </w:r>
    </w:p>
    <w:p w14:paraId="58693BA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006011 |   animation: pulse-ring 2s infinite;</w:t>
      </w:r>
    </w:p>
    <w:p w14:paraId="28A8CAE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006012 | }</w:t>
      </w:r>
    </w:p>
    <w:p w14:paraId="6A1C668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006013 | </w:t>
      </w:r>
    </w:p>
    <w:p w14:paraId="1AD975A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006014 | @keyframes pulse-ring {</w:t>
      </w:r>
    </w:p>
    <w:p w14:paraId="7BD87FE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006015 |   0%, 100% { box-shadow: 0 0 20px var(--industrial-blue-glow); }</w:t>
      </w:r>
    </w:p>
    <w:p w14:paraId="6B63E53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006016 |   50% { box-shadow: 0 0 40px var(--industrial-blue-glow); }</w:t>
      </w:r>
    </w:p>
    <w:p w14:paraId="6394D2C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006017 | }</w:t>
      </w:r>
    </w:p>
    <w:p w14:paraId="0727418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006018 | </w:t>
      </w:r>
    </w:p>
    <w:p w14:paraId="0872B1B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006019 | .flow-step.completed .node-ring {</w:t>
      </w:r>
    </w:p>
    <w:p w14:paraId="764DCC5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006020 |   background: var(--industrial-green);</w:t>
      </w:r>
    </w:p>
    <w:p w14:paraId="302D0F2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006021 | }</w:t>
      </w:r>
    </w:p>
    <w:p w14:paraId="46EBFBC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006022 | </w:t>
      </w:r>
    </w:p>
    <w:p w14:paraId="597D335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006023 | .node-core {</w:t>
      </w:r>
    </w:p>
    <w:p w14:paraId="6238A0C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006024 |   width: 52px;</w:t>
      </w:r>
    </w:p>
    <w:p w14:paraId="5F1902A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006025 |   height: 52px;</w:t>
      </w:r>
    </w:p>
    <w:p w14:paraId="38D4183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006026 |   border-radius: 50%;</w:t>
      </w:r>
    </w:p>
    <w:p w14:paraId="10FDB91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006027 |   background: var(--industrial-bg-card);</w:t>
      </w:r>
    </w:p>
    <w:p w14:paraId="111DEA6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006028 |   display: flex;</w:t>
      </w:r>
    </w:p>
    <w:p w14:paraId="6BCB3CE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006029 |   align-items: center;</w:t>
      </w:r>
    </w:p>
    <w:p w14:paraId="601CDAD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006030 |   justify-content: center;</w:t>
      </w:r>
    </w:p>
    <w:p w14:paraId="216D24F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006031 |   color: var(--text-muted);</w:t>
      </w:r>
    </w:p>
    <w:p w14:paraId="01802E9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006032 | }</w:t>
      </w:r>
    </w:p>
    <w:p w14:paraId="78DD847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006033 | </w:t>
      </w:r>
    </w:p>
    <w:p w14:paraId="2CCD915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006034 | .node-core svg {</w:t>
      </w:r>
    </w:p>
    <w:p w14:paraId="2394843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006035 |   width: 24px;</w:t>
      </w:r>
    </w:p>
    <w:p w14:paraId="2A4D8C9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006036 |   height: 24px;</w:t>
      </w:r>
    </w:p>
    <w:p w14:paraId="1178D10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006037 | }</w:t>
      </w:r>
    </w:p>
    <w:p w14:paraId="6F0AD45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006038 | </w:t>
      </w:r>
    </w:p>
    <w:p w14:paraId="2EABAFB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006039 | .flow-step.active .node-core {</w:t>
      </w:r>
    </w:p>
    <w:p w14:paraId="431BBF3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006040 |   color: var(--industrial-blue);</w:t>
      </w:r>
    </w:p>
    <w:p w14:paraId="5BFF9D2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006041 | }</w:t>
      </w:r>
    </w:p>
    <w:p w14:paraId="7314472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006042 | </w:t>
      </w:r>
    </w:p>
    <w:p w14:paraId="6E14BE4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006043 | .flow-step.completed .node-core {</w:t>
      </w:r>
    </w:p>
    <w:p w14:paraId="7BB8DAF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006044 |   color: var(--industrial-green);</w:t>
      </w:r>
    </w:p>
    <w:p w14:paraId="249BC44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006045 | }</w:t>
      </w:r>
    </w:p>
    <w:p w14:paraId="1404D1F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006046 | </w:t>
      </w:r>
    </w:p>
    <w:p w14:paraId="3492853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006047 | .step-info {</w:t>
      </w:r>
    </w:p>
    <w:p w14:paraId="2DDBD8A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006048 |   display: flex;</w:t>
      </w:r>
    </w:p>
    <w:p w14:paraId="0351E53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006049 |   flex-direction: column;</w:t>
      </w:r>
    </w:p>
    <w:p w14:paraId="42C4401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006050 |   align-items: center;</w:t>
      </w:r>
      <w:r>
        <w:rPr>
          <w:rFonts w:ascii="Consolas" w:hAnsi="Consolas" w:eastAsia="Consolas"/>
          <w:sz w:val="17"/>
        </w:rPr>
        <w:br w:type="page"/>
      </w:r>
    </w:p>
    <w:p w14:paraId="09334FE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006051 |   gap: 4px;</w:t>
      </w:r>
    </w:p>
    <w:p w14:paraId="446C9F9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006052 | }</w:t>
      </w:r>
    </w:p>
    <w:p w14:paraId="5B2FA24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006053 | </w:t>
      </w:r>
    </w:p>
    <w:p w14:paraId="6A2E400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006054 | .step-number {</w:t>
      </w:r>
    </w:p>
    <w:p w14:paraId="18826BC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006055 |   font-size: 10px;</w:t>
      </w:r>
    </w:p>
    <w:p w14:paraId="1742A9E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006056 |   color: var(--text-muted);</w:t>
      </w:r>
    </w:p>
    <w:p w14:paraId="36DB227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006057 |   font-family: var(--font-display);</w:t>
      </w:r>
    </w:p>
    <w:p w14:paraId="3CD7063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006058 |   letter-spacing: 1px;</w:t>
      </w:r>
    </w:p>
    <w:p w14:paraId="46AED5F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006059 | }</w:t>
      </w:r>
    </w:p>
    <w:p w14:paraId="2B251E2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006060 | </w:t>
      </w:r>
    </w:p>
    <w:p w14:paraId="0BCB816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006061 | .step-label {</w:t>
      </w:r>
    </w:p>
    <w:p w14:paraId="01217C7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006062 |   font-size: 13px;</w:t>
      </w:r>
    </w:p>
    <w:p w14:paraId="09FE7D8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006063 |   font-weight: 500;</w:t>
      </w:r>
    </w:p>
    <w:p w14:paraId="483592B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006064 |   color: var(--text-secondary);</w:t>
      </w:r>
    </w:p>
    <w:p w14:paraId="6562A55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006065 | }</w:t>
      </w:r>
    </w:p>
    <w:p w14:paraId="5685BAF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006066 | </w:t>
      </w:r>
    </w:p>
    <w:p w14:paraId="454B3B2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006067 | .flow-step.active .step-label {</w:t>
      </w:r>
    </w:p>
    <w:p w14:paraId="0C29557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006068 |   color: var(--industrial-blue);</w:t>
      </w:r>
    </w:p>
    <w:p w14:paraId="191D367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006069 | }</w:t>
      </w:r>
    </w:p>
    <w:p w14:paraId="3C29562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006070 | </w:t>
      </w:r>
    </w:p>
    <w:p w14:paraId="70049E9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006071 | .flow-step.completed .step-label {</w:t>
      </w:r>
    </w:p>
    <w:p w14:paraId="3295141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006072 |   color: var(--industrial-green);</w:t>
      </w:r>
    </w:p>
    <w:p w14:paraId="0610408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006073 | }</w:t>
      </w:r>
    </w:p>
    <w:p w14:paraId="482C3C7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006074 | </w:t>
      </w:r>
    </w:p>
    <w:p w14:paraId="7D270DB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006075 | @media (max-width: 1024px) {</w:t>
      </w:r>
    </w:p>
    <w:p w14:paraId="62EB2A5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006076 |   .container {</w:t>
      </w:r>
    </w:p>
    <w:p w14:paraId="78BF920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006077 |     grid-template-columns: 1fr 1fr;</w:t>
      </w:r>
    </w:p>
    <w:p w14:paraId="472B17D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006078 |   }</w:t>
      </w:r>
    </w:p>
    <w:p w14:paraId="36551F9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006079 |   </w:t>
      </w:r>
    </w:p>
    <w:p w14:paraId="7EC13EC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006080 |   .status-flow {</w:t>
      </w:r>
    </w:p>
    <w:p w14:paraId="581DAAF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006081 |     flex-direction: column;</w:t>
      </w:r>
    </w:p>
    <w:p w14:paraId="45CE451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006082 |     gap: 30px;</w:t>
      </w:r>
    </w:p>
    <w:p w14:paraId="621AE94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006083 |   }</w:t>
      </w:r>
    </w:p>
    <w:p w14:paraId="07FFFD9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006084 |   </w:t>
      </w:r>
    </w:p>
    <w:p w14:paraId="02E5776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006085 |   .step-connector {</w:t>
      </w:r>
    </w:p>
    <w:p w14:paraId="3616803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006086 |     display: none;</w:t>
      </w:r>
    </w:p>
    <w:p w14:paraId="23322D8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006087 |   }</w:t>
      </w:r>
    </w:p>
    <w:p w14:paraId="507FD28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006088 | }</w:t>
      </w:r>
    </w:p>
    <w:p w14:paraId="4D5ABF8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006089 | </w:t>
      </w:r>
    </w:p>
    <w:p w14:paraId="7DEF337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006090 | @media (max-width: 768px) {</w:t>
      </w:r>
    </w:p>
    <w:p w14:paraId="7A3E6C5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006091 |   .container {</w:t>
      </w:r>
    </w:p>
    <w:p w14:paraId="66AF115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006092 |     grid-template-columns: 1fr;</w:t>
      </w:r>
    </w:p>
    <w:p w14:paraId="0A36FE7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006093 |   }</w:t>
      </w:r>
    </w:p>
    <w:p w14:paraId="3B9F08C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006094 | }</w:t>
      </w:r>
    </w:p>
    <w:p w14:paraId="0F924B8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006095 | </w:t>
      </w:r>
    </w:p>
    <w:p w14:paraId="68373EB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006096 | /* Deep polish */</w:t>
      </w:r>
    </w:p>
    <w:p w14:paraId="61EFAFF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006097 | .device .card {</w:t>
      </w:r>
    </w:p>
    <w:p w14:paraId="2FF0172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006098 |   border-radius: 18px;</w:t>
      </w:r>
    </w:p>
    <w:p w14:paraId="7DDEFC0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006099 | }</w:t>
      </w:r>
    </w:p>
    <w:p w14:paraId="287EC1F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006100 | </w:t>
      </w:r>
      <w:r>
        <w:rPr>
          <w:rFonts w:ascii="Consolas" w:hAnsi="Consolas" w:eastAsia="Consolas"/>
          <w:sz w:val="17"/>
        </w:rPr>
        <w:br w:type="page"/>
      </w:r>
    </w:p>
    <w:p w14:paraId="4C29D43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006101 | .control-btn {</w:t>
      </w:r>
    </w:p>
    <w:p w14:paraId="326CF8E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006102 |   border-radius: 14px;</w:t>
      </w:r>
    </w:p>
    <w:p w14:paraId="008BBAC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006103 |   position: relative;</w:t>
      </w:r>
    </w:p>
    <w:p w14:paraId="6F04DDA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006104 |   overflow: hidden;</w:t>
      </w:r>
    </w:p>
    <w:p w14:paraId="750F1B9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006105 | }</w:t>
      </w:r>
    </w:p>
    <w:p w14:paraId="20C1516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006106 | </w:t>
      </w:r>
    </w:p>
    <w:p w14:paraId="6B23E64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006107 | .control-btn::before {</w:t>
      </w:r>
    </w:p>
    <w:p w14:paraId="53DE0F8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006108 |   content: '';</w:t>
      </w:r>
    </w:p>
    <w:p w14:paraId="61DFE6D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006109 |   position: absolute;</w:t>
      </w:r>
    </w:p>
    <w:p w14:paraId="3FB9AAC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006110 |   inset: 0;</w:t>
      </w:r>
    </w:p>
    <w:p w14:paraId="574AF2D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006111 |   background: linear-gradient(112deg, transparent 0%, rgba(255,255,255,0.24) 50%, transparent 100%);</w:t>
      </w:r>
    </w:p>
    <w:p w14:paraId="349C890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006112 |   transform: translateX(-125%);</w:t>
      </w:r>
    </w:p>
    <w:p w14:paraId="2E7B813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006113 |   transition: transform 0.45s ease;</w:t>
      </w:r>
    </w:p>
    <w:p w14:paraId="280B3A8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006114 | }</w:t>
      </w:r>
    </w:p>
    <w:p w14:paraId="7B7415D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006115 | </w:t>
      </w:r>
    </w:p>
    <w:p w14:paraId="01407B8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006116 | .control-btn:hover:not(:disabled)::before {</w:t>
      </w:r>
    </w:p>
    <w:p w14:paraId="339F754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006117 |   transform: translateX(125%);</w:t>
      </w:r>
    </w:p>
    <w:p w14:paraId="19F680C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006118 | }</w:t>
      </w:r>
    </w:p>
    <w:p w14:paraId="32134BD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006119 | </w:t>
      </w:r>
    </w:p>
    <w:p w14:paraId="51D205D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006120 | .btn-icon svg,</w:t>
      </w:r>
    </w:p>
    <w:p w14:paraId="61CEC8B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006121 | .title-icon svg,</w:t>
      </w:r>
    </w:p>
    <w:p w14:paraId="60E39F5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006122 | .node-core svg,</w:t>
      </w:r>
    </w:p>
    <w:p w14:paraId="7D0B46F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006123 | .status-icon svg {</w:t>
      </w:r>
    </w:p>
    <w:p w14:paraId="378D0AB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006124 |   stroke-linecap: round;</w:t>
      </w:r>
    </w:p>
    <w:p w14:paraId="44AE2CF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006125 |   stroke-linejoin: round;</w:t>
      </w:r>
    </w:p>
    <w:p w14:paraId="66C92BB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006126 | }</w:t>
      </w:r>
    </w:p>
    <w:p w14:paraId="7DDAE5E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006127 | </w:t>
      </w:r>
    </w:p>
    <w:p w14:paraId="25D5BD1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006128 | .indicator-ring {</w:t>
      </w:r>
    </w:p>
    <w:p w14:paraId="1B3B1D7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006129 |   box-shadow: inset 0 0 0 2px rgba(255,255,255,0.42), 0 10px 28px rgba(11, 29, 51, 0.12);</w:t>
      </w:r>
    </w:p>
    <w:p w14:paraId="7D3DD40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006130 | }</w:t>
      </w:r>
    </w:p>
    <w:p w14:paraId="3AA3B0C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006131 | &lt;/style&gt;</w:t>
      </w:r>
    </w:p>
    <w:p w14:paraId="3A041DF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006132 | # ===== FILE: frontend/src/views/HistoryView.vue =====</w:t>
      </w:r>
    </w:p>
    <w:p w14:paraId="1D39CA4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006133 | &lt;template&gt;</w:t>
      </w:r>
    </w:p>
    <w:p w14:paraId="7124F9B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006134 |   &lt;div class="history"&gt;</w:t>
      </w:r>
    </w:p>
    <w:p w14:paraId="3E5C38D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006135 |     &lt;div class="page-header"&gt;</w:t>
      </w:r>
    </w:p>
    <w:p w14:paraId="0859F91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006136 |       &lt;h2 class="page-title"&gt;</w:t>
      </w:r>
    </w:p>
    <w:p w14:paraId="27F1465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006137 |         &lt;span class="title-icon"&gt;</w:t>
      </w:r>
    </w:p>
    <w:p w14:paraId="2F23E46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006138 |           &lt;svg viewBox="0 0 24 24" fill="none" stroke="currentColor" stroke-width="2"&gt;</w:t>
      </w:r>
    </w:p>
    <w:p w14:paraId="163CD56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006139 |             &lt;circle cx="12" cy="12" r="10"/&gt;</w:t>
      </w:r>
    </w:p>
    <w:p w14:paraId="3925D89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006140 |             &lt;polyline points="12 6 12 12 16 14"/&gt;</w:t>
      </w:r>
    </w:p>
    <w:p w14:paraId="420B473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006141 |           &lt;/svg&gt;</w:t>
      </w:r>
    </w:p>
    <w:p w14:paraId="09327EA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006142 |         &lt;/span&gt;</w:t>
      </w:r>
    </w:p>
    <w:p w14:paraId="3A0C184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006143 |         历史记录</w:t>
      </w:r>
    </w:p>
    <w:p w14:paraId="0D1402E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006144 |       &lt;/h2&gt;</w:t>
      </w:r>
    </w:p>
    <w:p w14:paraId="6C12CD6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006145 |       &lt;span class="page-subtitle"&gt;OPERATION HISTORY&lt;/span&gt;</w:t>
      </w:r>
    </w:p>
    <w:p w14:paraId="1FBE016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006146 |     &lt;/div&gt;</w:t>
      </w:r>
    </w:p>
    <w:p w14:paraId="2E7A988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006147 |     </w:t>
      </w:r>
    </w:p>
    <w:p w14:paraId="4E1C614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006148 |     &lt;div class="toolbar"&gt;</w:t>
      </w:r>
    </w:p>
    <w:p w14:paraId="5E2879D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006149 |       &lt;button class="btn-refresh" @click="handleRefresh" :disabled="historyStore.loading"&gt;</w:t>
      </w:r>
    </w:p>
    <w:p w14:paraId="244997F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006150 |         &lt;span class="btn-icon"&gt;</w:t>
      </w:r>
      <w:r>
        <w:rPr>
          <w:rFonts w:ascii="Consolas" w:hAnsi="Consolas" w:eastAsia="Consolas"/>
          <w:sz w:val="17"/>
        </w:rPr>
        <w:br w:type="page"/>
      </w:r>
    </w:p>
    <w:p w14:paraId="29B15D0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006151 |           &lt;svg viewBox="0 0 24 24" fill="none" stroke="currentColor" stroke-width="2"&gt;</w:t>
      </w:r>
    </w:p>
    <w:p w14:paraId="2735EEA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006152 |             &lt;polyline points="23 4 23 10 17 10"/&gt;</w:t>
      </w:r>
    </w:p>
    <w:p w14:paraId="4EC5ED2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006153 |             &lt;path d="M20.49 15a9 9 0 1 1-2.12-9.36L23 10"/&gt;</w:t>
      </w:r>
    </w:p>
    <w:p w14:paraId="2890612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006154 |           &lt;/svg&gt;</w:t>
      </w:r>
    </w:p>
    <w:p w14:paraId="2D528E0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006155 |         &lt;/span&gt;</w:t>
      </w:r>
    </w:p>
    <w:p w14:paraId="5FB3DF4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006156 |         &lt;span class="btn-text"&gt;{{ historyStore.loading ? '刷新中...' : '刷新数据' }}&lt;/span&gt;</w:t>
      </w:r>
    </w:p>
    <w:p w14:paraId="69343FC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006157 |       &lt;/button&gt;</w:t>
      </w:r>
    </w:p>
    <w:p w14:paraId="1379C83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006158 |       &lt;button class="btn-clear" @click="handleClear"&gt;</w:t>
      </w:r>
    </w:p>
    <w:p w14:paraId="37BD308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006159 |         &lt;span class="btn-icon"&gt;</w:t>
      </w:r>
    </w:p>
    <w:p w14:paraId="133652D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006160 |           &lt;svg viewBox="0 0 24 24" fill="none" stroke="currentColor" stroke-width="2"&gt;</w:t>
      </w:r>
    </w:p>
    <w:p w14:paraId="5FE7E05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006161 |             &lt;polyline points="3 6 5 6 21 6"/&gt;</w:t>
      </w:r>
    </w:p>
    <w:p w14:paraId="68BC1CD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006162 |             &lt;path d="M19 6v14a2 2 0 0 1-2 2H7a2 2 0 0 1-2-2V6m3 0V4a2 2 0 0 1 2-2h4a2 2 0 0 1 2 2v2"/&gt;</w:t>
      </w:r>
    </w:p>
    <w:p w14:paraId="72246CD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006163 |           &lt;/svg&gt;</w:t>
      </w:r>
    </w:p>
    <w:p w14:paraId="59E5278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006164 |         &lt;/span&gt;</w:t>
      </w:r>
    </w:p>
    <w:p w14:paraId="659297F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006165 |         &lt;span class="btn-text"&gt;清空记录&lt;/span&gt;</w:t>
      </w:r>
    </w:p>
    <w:p w14:paraId="2FD7CC1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006166 |       &lt;/button&gt;</w:t>
      </w:r>
    </w:p>
    <w:p w14:paraId="11A3D53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006167 |     &lt;/div&gt;</w:t>
      </w:r>
    </w:p>
    <w:p w14:paraId="690FB22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006168 | </w:t>
      </w:r>
    </w:p>
    <w:p w14:paraId="00245A8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006169 |     &lt;div class="table-container"&gt;</w:t>
      </w:r>
    </w:p>
    <w:p w14:paraId="36AA6E0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006170 |       &lt;table class="data-table"&gt;</w:t>
      </w:r>
    </w:p>
    <w:p w14:paraId="4DBFC7F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006171 |         &lt;thead&gt;</w:t>
      </w:r>
    </w:p>
    <w:p w14:paraId="4131E1F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006172 |           &lt;tr&gt;</w:t>
      </w:r>
    </w:p>
    <w:p w14:paraId="40A0607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006173 |             &lt;th&gt;任务ID&lt;/th&gt;</w:t>
      </w:r>
    </w:p>
    <w:p w14:paraId="465BCEE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006174 |             &lt;th&gt;管径&lt;/th&gt;</w:t>
      </w:r>
    </w:p>
    <w:p w14:paraId="6D10EC4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006175 |             &lt;th&gt;壁厚&lt;/th&gt;</w:t>
      </w:r>
    </w:p>
    <w:p w14:paraId="04CE48F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006176 |             &lt;th&gt;材质&lt;/th&gt;</w:t>
      </w:r>
    </w:p>
    <w:p w14:paraId="44571FC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006177 |             &lt;th&gt;目标角度&lt;/th&gt;</w:t>
      </w:r>
    </w:p>
    <w:p w14:paraId="5B6C536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006178 |             &lt;th&gt;推荐角度&lt;/th&gt;</w:t>
      </w:r>
    </w:p>
    <w:p w14:paraId="53BF781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006179 |             &lt;th&gt;实际角度&lt;/th&gt;</w:t>
      </w:r>
    </w:p>
    <w:p w14:paraId="65B7B61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006180 |             &lt;th&gt;偏差&lt;/th&gt;</w:t>
      </w:r>
    </w:p>
    <w:p w14:paraId="3D757EA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006181 |             &lt;th&gt;状态&lt;/th&gt;</w:t>
      </w:r>
    </w:p>
    <w:p w14:paraId="57A952C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006182 |             &lt;th&gt;时间&lt;/th&gt;</w:t>
      </w:r>
    </w:p>
    <w:p w14:paraId="129BF4E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006183 |             &lt;th&gt;操作&lt;/th&gt;</w:t>
      </w:r>
    </w:p>
    <w:p w14:paraId="54E80B2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006184 |           &lt;/tr&gt;</w:t>
      </w:r>
    </w:p>
    <w:p w14:paraId="2831E8D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006185 |         &lt;/thead&gt;</w:t>
      </w:r>
    </w:p>
    <w:p w14:paraId="3AFF687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006186 |         &lt;tbody&gt;</w:t>
      </w:r>
    </w:p>
    <w:p w14:paraId="5E006F3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006187 |           &lt;tr v-if="historyStore.records.length === 0"&gt;</w:t>
      </w:r>
    </w:p>
    <w:p w14:paraId="17C7227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006188 |             &lt;td colspan="11" class="empty-cell"&gt;</w:t>
      </w:r>
    </w:p>
    <w:p w14:paraId="6352526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006189 |               &lt;div class="empty-content"&gt;</w:t>
      </w:r>
    </w:p>
    <w:p w14:paraId="02397F3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006190 |                 &lt;div class="empty-icon"&gt;</w:t>
      </w:r>
    </w:p>
    <w:p w14:paraId="7EDFF1F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006191 |                   &lt;svg viewBox="0 0 24 24" fill="none" stroke="currentColor" stroke-width="1.5"&gt;</w:t>
      </w:r>
    </w:p>
    <w:p w14:paraId="695068D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006192 |                     &lt;rect x="3" y="3" width="18" height="18" rx="2"/&gt;</w:t>
      </w:r>
    </w:p>
    <w:p w14:paraId="1B24F14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006193 |                     &lt;path d="M3 9h18"/&gt;</w:t>
      </w:r>
    </w:p>
    <w:p w14:paraId="2E63E2B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006194 |                     &lt;path d="M9 21V9"/&gt;</w:t>
      </w:r>
    </w:p>
    <w:p w14:paraId="46A8088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006195 |                   &lt;/svg&gt;</w:t>
      </w:r>
    </w:p>
    <w:p w14:paraId="54C143E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006196 |                 &lt;/div&gt;</w:t>
      </w:r>
    </w:p>
    <w:p w14:paraId="685BEE4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006197 |                 &lt;p&gt;暂无历史记录&lt;/p&gt;</w:t>
      </w:r>
    </w:p>
    <w:p w14:paraId="6C84D50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006198 |                 &lt;span class="empty-hint"&gt;NO DATA AVAILABLE&lt;/span&gt;</w:t>
      </w:r>
    </w:p>
    <w:p w14:paraId="70B5C60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006199 |               &lt;/div&gt;</w:t>
      </w:r>
    </w:p>
    <w:p w14:paraId="76D27B7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006200 |             &lt;/td&gt;</w:t>
      </w:r>
      <w:r>
        <w:rPr>
          <w:rFonts w:ascii="Consolas" w:hAnsi="Consolas" w:eastAsia="Consolas"/>
          <w:sz w:val="17"/>
        </w:rPr>
        <w:br w:type="page"/>
      </w:r>
    </w:p>
    <w:p w14:paraId="03A4C47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006201 |           &lt;/tr&gt;</w:t>
      </w:r>
    </w:p>
    <w:p w14:paraId="0FA257B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006202 |           &lt;tr v-for="(record, index) in historyStore.records" :key="record.id" :class="{ 'row-alt': index % 2 === 1 }"&gt;</w:t>
      </w:r>
    </w:p>
    <w:p w14:paraId="0457070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006203 |             &lt;td class="cell-id"&gt;</w:t>
      </w:r>
    </w:p>
    <w:p w14:paraId="0A86473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006204 |               &lt;span class="id-badge"&gt;{{ record.id }}&lt;/span&gt;</w:t>
      </w:r>
    </w:p>
    <w:p w14:paraId="3D073CF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006205 |             &lt;/td&gt;</w:t>
      </w:r>
    </w:p>
    <w:p w14:paraId="67937AC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006206 |             &lt;td class="digital-display"&gt;{{ record.input_params.diameter }} mm&lt;/td&gt;</w:t>
      </w:r>
    </w:p>
    <w:p w14:paraId="5470DB6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006207 |             &lt;td class="digital-display"&gt;{{ record.input_params.thickness }} mm&lt;/td&gt;</w:t>
      </w:r>
    </w:p>
    <w:p w14:paraId="33DC606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006208 |             &lt;td&gt;</w:t>
      </w:r>
    </w:p>
    <w:p w14:paraId="254A895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006209 |               &lt;span class="material-tag"&gt;{{ record.input_params.material }}&lt;/span&gt;</w:t>
      </w:r>
    </w:p>
    <w:p w14:paraId="5A57CBB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006210 |             &lt;/td&gt;</w:t>
      </w:r>
    </w:p>
    <w:p w14:paraId="5B32C15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006211 |             &lt;td class="digital-display"&gt;{{ record.input_params.target_angle }}°&lt;/td&gt;</w:t>
      </w:r>
    </w:p>
    <w:p w14:paraId="22B4572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006212 |             &lt;td class="digital-display highlight"&gt;{{ record.recommend_params.recommended_angle.toFixed(2) }}°&lt;/td&gt;</w:t>
      </w:r>
    </w:p>
    <w:p w14:paraId="59E8007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006213 |             &lt;td class="digital-display"&gt;</w:t>
      </w:r>
    </w:p>
    <w:p w14:paraId="17024C7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006214 |               {{ record.execute_result ? record.execute_result.actual_angle.toFixed(2) + '°' : '-' }}</w:t>
      </w:r>
    </w:p>
    <w:p w14:paraId="6E3C8CB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006215 |             &lt;/td&gt;</w:t>
      </w:r>
    </w:p>
    <w:p w14:paraId="392E1DF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006216 |             &lt;td&gt;</w:t>
      </w:r>
    </w:p>
    <w:p w14:paraId="6D7B1EA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006217 |               &lt;span v-if="record.execute_result" :class="['deviation-badge', getDeviationClass(record.execute_result.deviation)]"&gt;</w:t>
      </w:r>
    </w:p>
    <w:p w14:paraId="2ACE934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006218 |                 {{ formatDeviation(record.execute_result.deviation) }}°</w:t>
      </w:r>
    </w:p>
    <w:p w14:paraId="2B23C23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006219 |               &lt;/span&gt;</w:t>
      </w:r>
    </w:p>
    <w:p w14:paraId="6B60269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006220 |               &lt;span v-else class="deviation-badge default"&gt;-&lt;/span&gt;</w:t>
      </w:r>
    </w:p>
    <w:p w14:paraId="1267EDE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006221 |             &lt;/td&gt;</w:t>
      </w:r>
    </w:p>
    <w:p w14:paraId="591E241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006222 |             &lt;td&gt;</w:t>
      </w:r>
    </w:p>
    <w:p w14:paraId="3898061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006223 |               &lt;span v-if="record.execute_result" :class="['status-badge', getStatusClass(record.execute_result.final_status)]"&gt;</w:t>
      </w:r>
    </w:p>
    <w:p w14:paraId="24E6378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006224 |                 &lt;span class="status-dot"&gt;&lt;/span&gt;</w:t>
      </w:r>
    </w:p>
    <w:p w14:paraId="7760728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006225 |                 {{ getStatusLabel(record.execute_result.final_status) }}</w:t>
      </w:r>
    </w:p>
    <w:p w14:paraId="010DD78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006226 |               &lt;/span&gt;</w:t>
      </w:r>
    </w:p>
    <w:p w14:paraId="484A185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006227 |               &lt;span v-else class="status-badge pending"&gt;</w:t>
      </w:r>
    </w:p>
    <w:p w14:paraId="521C00B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006228 |                 &lt;span class="status-dot"&gt;&lt;/span&gt;</w:t>
      </w:r>
    </w:p>
    <w:p w14:paraId="3EE04A1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006229 |                 待执行</w:t>
      </w:r>
    </w:p>
    <w:p w14:paraId="5F5F289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006230 |               &lt;/span&gt;</w:t>
      </w:r>
    </w:p>
    <w:p w14:paraId="06470A1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006231 |             &lt;/td&gt;</w:t>
      </w:r>
    </w:p>
    <w:p w14:paraId="74BB66A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006232 |             &lt;td class="cell-time"&gt;{{ formatTime(record.created_at) }}&lt;/td&gt;</w:t>
      </w:r>
    </w:p>
    <w:p w14:paraId="107DF9F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006233 |             &lt;td&gt;</w:t>
      </w:r>
    </w:p>
    <w:p w14:paraId="445F7A9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006234 |               &lt;button class="btn-detail" @click="showDetail(record)"&gt;</w:t>
      </w:r>
    </w:p>
    <w:p w14:paraId="6B806D5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006235 |                 &lt;svg viewBox="0 0 24 24" fill="none" stroke="currentColor" stroke-width="2"&gt;</w:t>
      </w:r>
    </w:p>
    <w:p w14:paraId="1CB9309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006236 |                   &lt;circle cx="12" cy="12" r="1"/&gt;</w:t>
      </w:r>
    </w:p>
    <w:p w14:paraId="5330B82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006237 |                   &lt;circle cx="19" cy="12" r="1"/&gt;</w:t>
      </w:r>
    </w:p>
    <w:p w14:paraId="3768DC2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006238 |                   &lt;circle cx="5" cy="12" r="1"/&gt;</w:t>
      </w:r>
    </w:p>
    <w:p w14:paraId="59D9F64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006239 |                 &lt;/svg&gt;</w:t>
      </w:r>
    </w:p>
    <w:p w14:paraId="0C9C9AE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006240 |               &lt;/button&gt;</w:t>
      </w:r>
    </w:p>
    <w:p w14:paraId="0987BEF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006241 |             &lt;/td&gt;</w:t>
      </w:r>
    </w:p>
    <w:p w14:paraId="386F8C4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006242 |           &lt;/tr&gt;</w:t>
      </w:r>
    </w:p>
    <w:p w14:paraId="3597937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006243 |         &lt;/tbody&gt;</w:t>
      </w:r>
    </w:p>
    <w:p w14:paraId="774ED34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006244 |       &lt;/table&gt;</w:t>
      </w:r>
    </w:p>
    <w:p w14:paraId="6D4648D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006245 |     &lt;/div&gt;</w:t>
      </w:r>
    </w:p>
    <w:p w14:paraId="06499B5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006246 | </w:t>
      </w:r>
    </w:p>
    <w:p w14:paraId="1F1861A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006247 |     &lt;!-- 详情弹窗 --&gt;</w:t>
      </w:r>
    </w:p>
    <w:p w14:paraId="50ABDF2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006248 |     &lt;div v-if="showModal" class="modal-overlay" @click.self="closeModal"&gt;</w:t>
      </w:r>
    </w:p>
    <w:p w14:paraId="211AFF1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006249 |       &lt;div class="modal"&gt;</w:t>
      </w:r>
    </w:p>
    <w:p w14:paraId="6EAE3FD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006250 |         &lt;div class="modal-header"&gt;</w:t>
      </w:r>
      <w:r>
        <w:rPr>
          <w:rFonts w:ascii="Consolas" w:hAnsi="Consolas" w:eastAsia="Consolas"/>
          <w:sz w:val="17"/>
        </w:rPr>
        <w:br w:type="page"/>
      </w:r>
    </w:p>
    <w:p w14:paraId="6145441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006251 |           &lt;div class="modal-title"&gt;</w:t>
      </w:r>
    </w:p>
    <w:p w14:paraId="0701509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006252 |             &lt;span class="title-icon"&gt;</w:t>
      </w:r>
    </w:p>
    <w:p w14:paraId="7B9EF7B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006253 |               &lt;svg viewBox="0 0 24 24" fill="none" stroke="currentColor" stroke-width="2"&gt;</w:t>
      </w:r>
    </w:p>
    <w:p w14:paraId="1AD234A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006254 |                 &lt;rect x="3" y="3" width="18" height="18" rx="2"/&gt;</w:t>
      </w:r>
    </w:p>
    <w:p w14:paraId="1F3DE05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006255 |                 &lt;line x1="9" y1="9" x2="15" y2="15"/&gt;</w:t>
      </w:r>
    </w:p>
    <w:p w14:paraId="4E2FE80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006256 |                 &lt;line x1="15" y1="9" x2="9" y2="15"/&gt;</w:t>
      </w:r>
    </w:p>
    <w:p w14:paraId="09D6080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006257 |               &lt;/svg&gt;</w:t>
      </w:r>
    </w:p>
    <w:p w14:paraId="1A0A19E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006258 |             &lt;/span&gt;</w:t>
      </w:r>
    </w:p>
    <w:p w14:paraId="619B3B5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006259 |             &lt;div class="title-text"&gt;</w:t>
      </w:r>
    </w:p>
    <w:p w14:paraId="19805DE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006260 |               &lt;span class="main"&gt;任务详情&lt;/span&gt;</w:t>
      </w:r>
    </w:p>
    <w:p w14:paraId="71FE28D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006261 |               &lt;span class="sub"&gt;TASK DETAILS&lt;/span&gt;</w:t>
      </w:r>
    </w:p>
    <w:p w14:paraId="194360F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006262 |             &lt;/div&gt;</w:t>
      </w:r>
    </w:p>
    <w:p w14:paraId="48C5010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006263 |           &lt;/div&gt;</w:t>
      </w:r>
    </w:p>
    <w:p w14:paraId="7B66CBF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006264 |           &lt;button class="close-btn" @click="closeModal"&gt;</w:t>
      </w:r>
    </w:p>
    <w:p w14:paraId="4D8EF4A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006265 |             &lt;svg viewBox="0 0 24 24" fill="none" stroke="currentColor" stroke-width="2"&gt;</w:t>
      </w:r>
    </w:p>
    <w:p w14:paraId="64E5DEF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006266 |               &lt;line x1="18" y1="6" x2="6" y2="18"/&gt;</w:t>
      </w:r>
    </w:p>
    <w:p w14:paraId="70A8591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006267 |               &lt;line x1="6" y1="6" x2="18" y2="18"/&gt;</w:t>
      </w:r>
    </w:p>
    <w:p w14:paraId="55150B0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006268 |             &lt;/svg&gt;</w:t>
      </w:r>
    </w:p>
    <w:p w14:paraId="64F6D4D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006269 |           &lt;/button&gt;</w:t>
      </w:r>
    </w:p>
    <w:p w14:paraId="41FD884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006270 |         &lt;/div&gt;</w:t>
      </w:r>
    </w:p>
    <w:p w14:paraId="4BCF0B4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006271 |         &lt;div class="modal-body" v-if="selectedRecord"&gt;</w:t>
      </w:r>
    </w:p>
    <w:p w14:paraId="402FAE4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006272 |           &lt;!-- 基本信息 --&gt;</w:t>
      </w:r>
    </w:p>
    <w:p w14:paraId="32E020E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006273 |           &lt;div class="detail-section"&gt;</w:t>
      </w:r>
    </w:p>
    <w:p w14:paraId="3642AC4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006274 |             &lt;div class="section-header"&gt;</w:t>
      </w:r>
    </w:p>
    <w:p w14:paraId="101E869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006275 |               &lt;span class="section-icon"&gt;📋&lt;/span&gt;</w:t>
      </w:r>
    </w:p>
    <w:p w14:paraId="3AEF730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006276 |               &lt;span class="section-title"&gt;基本信息&lt;/span&gt;</w:t>
      </w:r>
    </w:p>
    <w:p w14:paraId="1A3E40D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006277 |             &lt;/div&gt;</w:t>
      </w:r>
    </w:p>
    <w:p w14:paraId="6842D35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006278 |             &lt;div class="detail-grid"&gt;</w:t>
      </w:r>
    </w:p>
    <w:p w14:paraId="3927A17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006279 |               &lt;div class="detail-item"&gt;</w:t>
      </w:r>
    </w:p>
    <w:p w14:paraId="55A51FE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006280 |                 &lt;span class="item-label"&gt;任务ID&lt;/span&gt;</w:t>
      </w:r>
    </w:p>
    <w:p w14:paraId="077383E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006281 |                 &lt;span class="item-value digital-display"&gt;{{ selectedRecord.id }}&lt;/span&gt;</w:t>
      </w:r>
    </w:p>
    <w:p w14:paraId="1623810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006282 |               &lt;/div&gt;</w:t>
      </w:r>
    </w:p>
    <w:p w14:paraId="666A395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006283 |               &lt;div class="detail-item"&gt;</w:t>
      </w:r>
    </w:p>
    <w:p w14:paraId="3878252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006284 |                 &lt;span class="item-label"&gt;创建时间&lt;/span&gt;</w:t>
      </w:r>
    </w:p>
    <w:p w14:paraId="2300622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006285 |                 &lt;span class="item-value"&gt;{{ formatTime(selectedRecord.created_at) }}&lt;/span&gt;</w:t>
      </w:r>
    </w:p>
    <w:p w14:paraId="7CBF8CD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006286 |               &lt;/div&gt;</w:t>
      </w:r>
    </w:p>
    <w:p w14:paraId="7061F15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006287 |               &lt;div class="detail-item"&gt;</w:t>
      </w:r>
    </w:p>
    <w:p w14:paraId="0BBF867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006288 |                 &lt;span class="item-label"&gt;完成时间&lt;/span&gt;</w:t>
      </w:r>
    </w:p>
    <w:p w14:paraId="6EE5280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006289 |                 &lt;span class="item-value"&gt;{{ formatTime(selectedRecord.completed_at) || '未完成' }}&lt;/span&gt;</w:t>
      </w:r>
    </w:p>
    <w:p w14:paraId="5E9F133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006290 |               &lt;/div&gt;</w:t>
      </w:r>
    </w:p>
    <w:p w14:paraId="304774C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006291 |             &lt;/div&gt;</w:t>
      </w:r>
    </w:p>
    <w:p w14:paraId="1D4037F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006292 |           &lt;/div&gt;</w:t>
      </w:r>
    </w:p>
    <w:p w14:paraId="58EF3B1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006293 |           </w:t>
      </w:r>
    </w:p>
    <w:p w14:paraId="3C157F6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006294 |           &lt;!-- 输入参数 --&gt;</w:t>
      </w:r>
    </w:p>
    <w:p w14:paraId="1D5FF95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006295 |           &lt;div class="detail-section"&gt;</w:t>
      </w:r>
    </w:p>
    <w:p w14:paraId="15926B4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006296 |             &lt;div class="section-header"&gt;</w:t>
      </w:r>
    </w:p>
    <w:p w14:paraId="1FC3C16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006297 |               &lt;span class="section-icon"&gt;⚙️&lt;/span&gt;</w:t>
      </w:r>
    </w:p>
    <w:p w14:paraId="7B7651F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006298 |               &lt;span class="section-title"&gt;输入参数&lt;/span&gt;</w:t>
      </w:r>
    </w:p>
    <w:p w14:paraId="7595C83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006299 |             &lt;/div&gt;</w:t>
      </w:r>
    </w:p>
    <w:p w14:paraId="6822854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006300 |             &lt;div class="detail-grid"&gt;</w:t>
      </w:r>
      <w:r>
        <w:rPr>
          <w:rFonts w:ascii="Consolas" w:hAnsi="Consolas" w:eastAsia="Consolas"/>
          <w:sz w:val="17"/>
        </w:rPr>
        <w:br w:type="page"/>
      </w:r>
    </w:p>
    <w:p w14:paraId="3652E2A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006301 |               &lt;div class="detail-item"&gt;</w:t>
      </w:r>
    </w:p>
    <w:p w14:paraId="68DD1C6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006302 |                 &lt;span class="item-label"&gt;管径&lt;/span&gt;</w:t>
      </w:r>
    </w:p>
    <w:p w14:paraId="7EB244D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006303 |                 &lt;span class="item-value digital-display"&gt;{{ selectedRecord.input_params.diameter }} mm&lt;/span&gt;</w:t>
      </w:r>
    </w:p>
    <w:p w14:paraId="403B7E2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006304 |               &lt;/div&gt;</w:t>
      </w:r>
    </w:p>
    <w:p w14:paraId="6B22222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006305 |               &lt;div class="detail-item"&gt;</w:t>
      </w:r>
    </w:p>
    <w:p w14:paraId="5BC1336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006306 |                 &lt;span class="item-label"&gt;壁厚&lt;/span&gt;</w:t>
      </w:r>
    </w:p>
    <w:p w14:paraId="643D7FD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006307 |                 &lt;span class="item-value digital-display"&gt;{{ selectedRecord.input_params.thickness }} mm&lt;/span&gt;</w:t>
      </w:r>
    </w:p>
    <w:p w14:paraId="0984E05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006308 |               &lt;/div&gt;</w:t>
      </w:r>
    </w:p>
    <w:p w14:paraId="3D4C94D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006309 |               &lt;div class="detail-item"&gt;</w:t>
      </w:r>
    </w:p>
    <w:p w14:paraId="5BBDD79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006310 |                 &lt;span class="item-label"&gt;材质&lt;/span&gt;</w:t>
      </w:r>
    </w:p>
    <w:p w14:paraId="418271A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006311 |                 &lt;span class="item-value"&gt;{{ selectedRecord.input_params.material }}&lt;/span&gt;</w:t>
      </w:r>
    </w:p>
    <w:p w14:paraId="429BE0C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006312 |               &lt;/div&gt;</w:t>
      </w:r>
    </w:p>
    <w:p w14:paraId="0B35BC9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006313 |               &lt;div class="detail-item"&gt;</w:t>
      </w:r>
    </w:p>
    <w:p w14:paraId="34177E0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006314 |                 &lt;span class="item-label"&gt;目标角度&lt;/span&gt;</w:t>
      </w:r>
    </w:p>
    <w:p w14:paraId="1D057BC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006315 |                 &lt;span class="item-value digital-display"&gt;{{ selectedRecord.input_params.target_angle }}°&lt;/span&gt;</w:t>
      </w:r>
    </w:p>
    <w:p w14:paraId="4013E13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006316 |               &lt;/div&gt;</w:t>
      </w:r>
    </w:p>
    <w:p w14:paraId="3C4491F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006317 |             &lt;/div&gt;</w:t>
      </w:r>
    </w:p>
    <w:p w14:paraId="5246B61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006318 |           &lt;/div&gt;</w:t>
      </w:r>
    </w:p>
    <w:p w14:paraId="19854B4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006319 |           </w:t>
      </w:r>
    </w:p>
    <w:p w14:paraId="587E881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006320 |           &lt;!-- 推荐参数 --&gt;</w:t>
      </w:r>
    </w:p>
    <w:p w14:paraId="78539D0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006321 |           &lt;div class="detail-section"&gt;</w:t>
      </w:r>
    </w:p>
    <w:p w14:paraId="24E7DA6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006322 |             &lt;div class="section-header"&gt;</w:t>
      </w:r>
    </w:p>
    <w:p w14:paraId="3C5801D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006323 |               &lt;span class="section-icon"&gt;💡&lt;/span&gt;</w:t>
      </w:r>
    </w:p>
    <w:p w14:paraId="598564E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006324 |               &lt;span class="section-title"&gt;推荐参数&lt;/span&gt;</w:t>
      </w:r>
    </w:p>
    <w:p w14:paraId="2BAE0F5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006325 |             &lt;/div&gt;</w:t>
      </w:r>
    </w:p>
    <w:p w14:paraId="72A6EA8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006326 |             &lt;div class="detail-grid"&gt;</w:t>
      </w:r>
    </w:p>
    <w:p w14:paraId="05673AC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006327 |               &lt;div class="detail-item highlight"&gt;</w:t>
      </w:r>
    </w:p>
    <w:p w14:paraId="7076DFC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006328 |                 &lt;span class="item-label"&gt;推荐角度&lt;/span&gt;</w:t>
      </w:r>
    </w:p>
    <w:p w14:paraId="586B088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006329 |                 &lt;span class="item-value digital-display accent"&gt;{{ selectedRecord.recommend_params.recommended_angle.toFixed(2) }}°&lt;/span&gt;</w:t>
      </w:r>
    </w:p>
    <w:p w14:paraId="555E00F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006330 |               &lt;/div&gt;</w:t>
      </w:r>
    </w:p>
    <w:p w14:paraId="388DC5E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006331 |               &lt;div class="detail-item"&gt;</w:t>
      </w:r>
    </w:p>
    <w:p w14:paraId="2EA174C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006332 |                 &lt;span class="item-label"&gt;补偿值&lt;/span&gt;</w:t>
      </w:r>
    </w:p>
    <w:p w14:paraId="1F7D313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006333 |                 &lt;span class="item-value digital-display"&gt;{{ formatDeviation(selectedRecord.recommend_params.recommended_offset) }}°&lt;/span&gt;</w:t>
      </w:r>
    </w:p>
    <w:p w14:paraId="3699D9A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006334 |               &lt;/div&gt;</w:t>
      </w:r>
    </w:p>
    <w:p w14:paraId="05FE73B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006335 |               &lt;div class="detail-item full-width"&gt;</w:t>
      </w:r>
    </w:p>
    <w:p w14:paraId="5E3E866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006336 |                 &lt;span class="item-label"&gt;说明&lt;/span&gt;</w:t>
      </w:r>
    </w:p>
    <w:p w14:paraId="0E20017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006337 |                 &lt;span class="item-value explanation"&gt;{{ selectedRecord.recommend_params.explanation }}&lt;/span&gt;</w:t>
      </w:r>
    </w:p>
    <w:p w14:paraId="1831444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006338 |               &lt;/div&gt;</w:t>
      </w:r>
    </w:p>
    <w:p w14:paraId="69CD637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006339 |             &lt;/div&gt;</w:t>
      </w:r>
    </w:p>
    <w:p w14:paraId="45C7612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006340 |           &lt;/div&gt;</w:t>
      </w:r>
    </w:p>
    <w:p w14:paraId="0B983B4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006341 |           </w:t>
      </w:r>
    </w:p>
    <w:p w14:paraId="0D9B46A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006342 |           &lt;!-- 执行结果 --&gt;</w:t>
      </w:r>
    </w:p>
    <w:p w14:paraId="392DF35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006343 |           &lt;div class="detail-section" v-if="selectedRecord.execute_result"&gt;</w:t>
      </w:r>
    </w:p>
    <w:p w14:paraId="2E89F8E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006344 |             &lt;div class="section-header"&gt;</w:t>
      </w:r>
    </w:p>
    <w:p w14:paraId="6222C5B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006345 |               &lt;span class="section-icon"&gt;✓&lt;/span&gt;</w:t>
      </w:r>
    </w:p>
    <w:p w14:paraId="5C32EF6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006346 |               &lt;span class="section-title"&gt;执行结果&lt;/span&gt;</w:t>
      </w:r>
    </w:p>
    <w:p w14:paraId="72D9B1D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006347 |             &lt;/div&gt;</w:t>
      </w:r>
    </w:p>
    <w:p w14:paraId="345EFD2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006348 |             &lt;div class="detail-grid"&gt;</w:t>
      </w:r>
    </w:p>
    <w:p w14:paraId="77182AB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006349 |               &lt;div class="detail-item"&gt;</w:t>
      </w:r>
    </w:p>
    <w:p w14:paraId="4C98ED9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006350 |                 &lt;span class="item-label"&gt;实际角度&lt;/span&gt;</w:t>
      </w:r>
      <w:r>
        <w:rPr>
          <w:rFonts w:ascii="Consolas" w:hAnsi="Consolas" w:eastAsia="Consolas"/>
          <w:sz w:val="17"/>
        </w:rPr>
        <w:br w:type="page"/>
      </w:r>
    </w:p>
    <w:p w14:paraId="54EC5F4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006351 |                 &lt;span class="item-value digital-display"&gt;{{ selectedRecord.execute_result.actual_angle.toFixed(2) }}°&lt;/span&gt;</w:t>
      </w:r>
    </w:p>
    <w:p w14:paraId="5453813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006352 |               &lt;/div&gt;</w:t>
      </w:r>
    </w:p>
    <w:p w14:paraId="13FAE6C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006353 |               &lt;div class="detail-item"&gt;</w:t>
      </w:r>
    </w:p>
    <w:p w14:paraId="1EEDA0E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006354 |                 &lt;span class="item-label"&gt;最终偏差&lt;/span&gt;</w:t>
      </w:r>
    </w:p>
    <w:p w14:paraId="3422E91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006355 |                 &lt;span :class="['item-value', 'digital-display', getDeviationClass(selectedRecord.execute_result.deviation)]"&gt;</w:t>
      </w:r>
    </w:p>
    <w:p w14:paraId="40EDB77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006356 |                   {{ formatDeviation(selectedRecord.execute_result.deviation) }}°</w:t>
      </w:r>
    </w:p>
    <w:p w14:paraId="6EAEA81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006357 |                 &lt;/span&gt;</w:t>
      </w:r>
    </w:p>
    <w:p w14:paraId="55FBF1C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006358 |               &lt;/div&gt;</w:t>
      </w:r>
    </w:p>
    <w:p w14:paraId="2766A5E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006359 |               &lt;div class="detail-item"&gt;</w:t>
      </w:r>
    </w:p>
    <w:p w14:paraId="16F21A5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006360 |                 &lt;span class="item-label"&gt;最终状态&lt;/span&gt;</w:t>
      </w:r>
    </w:p>
    <w:p w14:paraId="07F1AC3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006361 |                 &lt;span :class="['status-badge', getStatusClass(selectedRecord.execute_result.final_status)]"&gt;</w:t>
      </w:r>
    </w:p>
    <w:p w14:paraId="05E732E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006362 |                   &lt;span class="status-dot"&gt;&lt;/span&gt;</w:t>
      </w:r>
    </w:p>
    <w:p w14:paraId="25F7CA3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006363 |                   {{ getStatusLabel(selectedRecord.execute_result.final_status) }}</w:t>
      </w:r>
    </w:p>
    <w:p w14:paraId="2034B00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006364 |                 &lt;/span&gt;</w:t>
      </w:r>
    </w:p>
    <w:p w14:paraId="6220521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006365 |               &lt;/div&gt;</w:t>
      </w:r>
    </w:p>
    <w:p w14:paraId="03E634A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006366 |             &lt;/div&gt;</w:t>
      </w:r>
    </w:p>
    <w:p w14:paraId="668AE0F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006367 |           &lt;/div&gt;</w:t>
      </w:r>
    </w:p>
    <w:p w14:paraId="4FD528D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006368 |         &lt;/div&gt;</w:t>
      </w:r>
    </w:p>
    <w:p w14:paraId="53865CC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006369 |       &lt;/div&gt;</w:t>
      </w:r>
    </w:p>
    <w:p w14:paraId="6681364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006370 |     &lt;/div&gt;</w:t>
      </w:r>
    </w:p>
    <w:p w14:paraId="33CD2AF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006371 |   &lt;/div&gt;</w:t>
      </w:r>
    </w:p>
    <w:p w14:paraId="20D3364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006372 | &lt;/template&gt;</w:t>
      </w:r>
    </w:p>
    <w:p w14:paraId="4190D80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006373 | </w:t>
      </w:r>
    </w:p>
    <w:p w14:paraId="2D3453C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006374 | &lt;script setup lang="ts"&gt;</w:t>
      </w:r>
    </w:p>
    <w:p w14:paraId="0EAA48C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006375 | import { ref, computed, onMounted } from 'vue'</w:t>
      </w:r>
    </w:p>
    <w:p w14:paraId="26BA77D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006376 | import { useHistoryStore } from '../stores/history'</w:t>
      </w:r>
    </w:p>
    <w:p w14:paraId="02F9E25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006377 | import { useAuthStore } from '../stores/auth'</w:t>
      </w:r>
    </w:p>
    <w:p w14:paraId="3CB8F78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006378 | import { useToastStore } from '../stores/toast'</w:t>
      </w:r>
    </w:p>
    <w:p w14:paraId="5ABAC43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006379 | import type { HistoryRecord, DeviceStatus } from '../types'</w:t>
      </w:r>
    </w:p>
    <w:p w14:paraId="02E9384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006380 | </w:t>
      </w:r>
    </w:p>
    <w:p w14:paraId="3C03442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006381 | const historyStore = useHistoryStore()</w:t>
      </w:r>
    </w:p>
    <w:p w14:paraId="21B05D4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006382 | const authStore = useAuthStore()</w:t>
      </w:r>
    </w:p>
    <w:p w14:paraId="6027870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006383 | const toast = useToastStore()</w:t>
      </w:r>
    </w:p>
    <w:p w14:paraId="33EC76B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006384 | </w:t>
      </w:r>
    </w:p>
    <w:p w14:paraId="2DFE261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006385 | // 获取当前机器ID</w:t>
      </w:r>
    </w:p>
    <w:p w14:paraId="658CFD3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006386 | const currentMachineId = computed(() =&gt; authStore.currentMachine?.id)</w:t>
      </w:r>
    </w:p>
    <w:p w14:paraId="5B6726B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006387 | </w:t>
      </w:r>
    </w:p>
    <w:p w14:paraId="0DD1C14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006388 | // 弹窗状态</w:t>
      </w:r>
    </w:p>
    <w:p w14:paraId="305EFC4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006389 | const showModal = ref(false)</w:t>
      </w:r>
    </w:p>
    <w:p w14:paraId="4091BD4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006390 | const selectedRecord = ref&lt;HistoryRecord | null&gt;(null)</w:t>
      </w:r>
    </w:p>
    <w:p w14:paraId="0C7DB44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006391 | </w:t>
      </w:r>
    </w:p>
    <w:p w14:paraId="460EFF5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006392 | function showDetail(record: HistoryRecord) {</w:t>
      </w:r>
    </w:p>
    <w:p w14:paraId="76009B7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006393 |   selectedRecord.value = record</w:t>
      </w:r>
    </w:p>
    <w:p w14:paraId="4961374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006394 |   showModal.value = true</w:t>
      </w:r>
    </w:p>
    <w:p w14:paraId="69B7534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006395 | }</w:t>
      </w:r>
    </w:p>
    <w:p w14:paraId="1923DA6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006396 | </w:t>
      </w:r>
    </w:p>
    <w:p w14:paraId="184177E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006397 | function closeModal() {</w:t>
      </w:r>
    </w:p>
    <w:p w14:paraId="53CD1EE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006398 |   showModal.value = false</w:t>
      </w:r>
    </w:p>
    <w:p w14:paraId="7ACEF34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006399 |   selectedRecord.value = null</w:t>
      </w:r>
    </w:p>
    <w:p w14:paraId="55625B1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006400 | }</w:t>
      </w:r>
      <w:r>
        <w:rPr>
          <w:rFonts w:ascii="Consolas" w:hAnsi="Consolas" w:eastAsia="Consolas"/>
          <w:sz w:val="17"/>
        </w:rPr>
        <w:br w:type="page"/>
      </w:r>
    </w:p>
    <w:p w14:paraId="2244044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006401 | </w:t>
      </w:r>
    </w:p>
    <w:p w14:paraId="0B7945E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006402 | function handleRefresh() {</w:t>
      </w:r>
    </w:p>
    <w:p w14:paraId="4FB928E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006403 |   historyStore.fetchHistory(20, currentMachineId.value)</w:t>
      </w:r>
    </w:p>
    <w:p w14:paraId="31BB6F8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006404 |   toast.show('刷新成功', 'success')</w:t>
      </w:r>
    </w:p>
    <w:p w14:paraId="0AC3D9A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006405 | }</w:t>
      </w:r>
    </w:p>
    <w:p w14:paraId="1876A7E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006406 | </w:t>
      </w:r>
    </w:p>
    <w:p w14:paraId="03E9D77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006407 | function handleClear() {</w:t>
      </w:r>
    </w:p>
    <w:p w14:paraId="20473AD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006408 |   if (confirm('确定要清空所有历史记录吗？')) {</w:t>
      </w:r>
    </w:p>
    <w:p w14:paraId="5E81104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006409 |     historyStore.clearRecords()</w:t>
      </w:r>
    </w:p>
    <w:p w14:paraId="22E40CB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006410 |     toast.show('已清空历史记录', 'success')</w:t>
      </w:r>
    </w:p>
    <w:p w14:paraId="006AC6B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006411 |   }</w:t>
      </w:r>
    </w:p>
    <w:p w14:paraId="51005A0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006412 | }</w:t>
      </w:r>
    </w:p>
    <w:p w14:paraId="4497828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006413 | </w:t>
      </w:r>
    </w:p>
    <w:p w14:paraId="5DB44A0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006414 | // 工具函数</w:t>
      </w:r>
    </w:p>
    <w:p w14:paraId="629BCE5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006415 | function formatTime(time: string | undefined): string {</w:t>
      </w:r>
    </w:p>
    <w:p w14:paraId="08DFE36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006416 |   if (!time) return '-'</w:t>
      </w:r>
    </w:p>
    <w:p w14:paraId="41C7C14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006417 |   return new Date(time).toLocaleString('zh-CN')</w:t>
      </w:r>
    </w:p>
    <w:p w14:paraId="3255289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006418 | }</w:t>
      </w:r>
    </w:p>
    <w:p w14:paraId="4DCB75B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006419 | </w:t>
      </w:r>
    </w:p>
    <w:p w14:paraId="43799C0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006420 | function formatDeviation(deviation: number): string {</w:t>
      </w:r>
    </w:p>
    <w:p w14:paraId="16DB5BE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006421 |   const sign = deviation &gt;= 0 ? '+' : ''</w:t>
      </w:r>
    </w:p>
    <w:p w14:paraId="12FA7EC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006422 |   return `${sign}${deviation.toFixed(2)}`</w:t>
      </w:r>
    </w:p>
    <w:p w14:paraId="701BAA3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006423 | }</w:t>
      </w:r>
    </w:p>
    <w:p w14:paraId="0023FFB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006424 | </w:t>
      </w:r>
    </w:p>
    <w:p w14:paraId="22DD174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006425 | function getDeviationClass(deviation: number): string {</w:t>
      </w:r>
    </w:p>
    <w:p w14:paraId="030D3EF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006426 |   const abs = Math.abs(deviation)</w:t>
      </w:r>
    </w:p>
    <w:p w14:paraId="0361E14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006427 |   if (abs &lt;= 0.5) return 'success'</w:t>
      </w:r>
    </w:p>
    <w:p w14:paraId="436E8EC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006428 |   if (abs &lt;= 1.0) return 'warning'</w:t>
      </w:r>
    </w:p>
    <w:p w14:paraId="5227B71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006429 |   return 'error'</w:t>
      </w:r>
    </w:p>
    <w:p w14:paraId="7552B6E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006430 | }</w:t>
      </w:r>
    </w:p>
    <w:p w14:paraId="30B0134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006431 | </w:t>
      </w:r>
    </w:p>
    <w:p w14:paraId="31E37FB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006432 | function getStatusClass(status: DeviceStatus): string {</w:t>
      </w:r>
    </w:p>
    <w:p w14:paraId="763C118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006433 |   const map: Record&lt;DeviceStatus, string&gt; = {</w:t>
      </w:r>
    </w:p>
    <w:p w14:paraId="6841C85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006434 |     offline: 'offline',</w:t>
      </w:r>
    </w:p>
    <w:p w14:paraId="79F2B10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006435 |     idle: 'success',</w:t>
      </w:r>
    </w:p>
    <w:p w14:paraId="31AD7A2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006436 |     running: 'running',</w:t>
      </w:r>
    </w:p>
    <w:p w14:paraId="5F73401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006437 |     completed: 'success',</w:t>
      </w:r>
    </w:p>
    <w:p w14:paraId="458A5C1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006438 |     error: 'error',</w:t>
      </w:r>
    </w:p>
    <w:p w14:paraId="2F4CDB6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006439 |   }</w:t>
      </w:r>
    </w:p>
    <w:p w14:paraId="64F30CF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006440 |   return map[status] || 'default'</w:t>
      </w:r>
    </w:p>
    <w:p w14:paraId="7B9790F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006441 | }</w:t>
      </w:r>
    </w:p>
    <w:p w14:paraId="4981041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006442 | </w:t>
      </w:r>
    </w:p>
    <w:p w14:paraId="0501FCB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006443 | function getStatusLabel(status: DeviceStatus): string {</w:t>
      </w:r>
    </w:p>
    <w:p w14:paraId="46C7733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006444 |   const map: Record&lt;DeviceStatus, string&gt; = {</w:t>
      </w:r>
    </w:p>
    <w:p w14:paraId="078C656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006445 |     offline: '离线',</w:t>
      </w:r>
    </w:p>
    <w:p w14:paraId="12D3E58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006446 |     idle: '空闲',</w:t>
      </w:r>
    </w:p>
    <w:p w14:paraId="6525CA0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006447 |     running: '运行中',</w:t>
      </w:r>
    </w:p>
    <w:p w14:paraId="646FF5C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006448 |     completed: '已完成',</w:t>
      </w:r>
    </w:p>
    <w:p w14:paraId="052CD7B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006449 |     error: '错误',</w:t>
      </w:r>
    </w:p>
    <w:p w14:paraId="249BA8E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006450 |   }</w:t>
      </w:r>
      <w:r>
        <w:rPr>
          <w:rFonts w:ascii="Consolas" w:hAnsi="Consolas" w:eastAsia="Consolas"/>
          <w:sz w:val="17"/>
        </w:rPr>
        <w:br w:type="page"/>
      </w:r>
    </w:p>
    <w:p w14:paraId="0D5AAF7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006451 |   return map[status] || '未知'</w:t>
      </w:r>
    </w:p>
    <w:p w14:paraId="17A092C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006452 | }</w:t>
      </w:r>
    </w:p>
    <w:p w14:paraId="64AF382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006453 | </w:t>
      </w:r>
    </w:p>
    <w:p w14:paraId="10262C8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006454 | // 生命周期</w:t>
      </w:r>
    </w:p>
    <w:p w14:paraId="71DA959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006455 | onMounted(() =&gt; {</w:t>
      </w:r>
    </w:p>
    <w:p w14:paraId="0C3D424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006456 |   historyStore.fetchHistory(20, currentMachineId.value)</w:t>
      </w:r>
    </w:p>
    <w:p w14:paraId="463BEB0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006457 | })</w:t>
      </w:r>
    </w:p>
    <w:p w14:paraId="4E21734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006458 | &lt;/script&gt;</w:t>
      </w:r>
    </w:p>
    <w:p w14:paraId="6B2A672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006459 | </w:t>
      </w:r>
    </w:p>
    <w:p w14:paraId="62C43A0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006460 | &lt;style scoped&gt;</w:t>
      </w:r>
    </w:p>
    <w:p w14:paraId="7DF5761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006461 | .history {</w:t>
      </w:r>
    </w:p>
    <w:p w14:paraId="0577BBE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006462 |   max-width: 1400px;</w:t>
      </w:r>
    </w:p>
    <w:p w14:paraId="6311638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006463 |   margin: 0 auto;</w:t>
      </w:r>
    </w:p>
    <w:p w14:paraId="54F0A05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006464 | }</w:t>
      </w:r>
    </w:p>
    <w:p w14:paraId="47E1835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006465 | </w:t>
      </w:r>
    </w:p>
    <w:p w14:paraId="2BC8BBC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006466 | .page-header {</w:t>
      </w:r>
    </w:p>
    <w:p w14:paraId="047BE46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006467 |   display: flex;</w:t>
      </w:r>
    </w:p>
    <w:p w14:paraId="3CB55BF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006468 |   align-items: center;</w:t>
      </w:r>
    </w:p>
    <w:p w14:paraId="5D44D7C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006469 |   justify-content: space-between;</w:t>
      </w:r>
    </w:p>
    <w:p w14:paraId="11DC94B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006470 |   margin-bottom: 24px;</w:t>
      </w:r>
    </w:p>
    <w:p w14:paraId="15F0226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006471 |   padding-bottom: 16px;</w:t>
      </w:r>
    </w:p>
    <w:p w14:paraId="440D24E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006472 |   border-bottom: 1px solid var(--border-color);</w:t>
      </w:r>
    </w:p>
    <w:p w14:paraId="3E762A4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006473 | }</w:t>
      </w:r>
    </w:p>
    <w:p w14:paraId="2994A9E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006474 | </w:t>
      </w:r>
    </w:p>
    <w:p w14:paraId="0D7F0A3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006475 | .page-title {</w:t>
      </w:r>
    </w:p>
    <w:p w14:paraId="50F2655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006476 |   display: flex;</w:t>
      </w:r>
    </w:p>
    <w:p w14:paraId="37BDFD2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006477 |   align-items: center;</w:t>
      </w:r>
    </w:p>
    <w:p w14:paraId="3E6DEEF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006478 |   gap: 12px;</w:t>
      </w:r>
    </w:p>
    <w:p w14:paraId="09E09DD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006479 |   font-size: 20px;</w:t>
      </w:r>
    </w:p>
    <w:p w14:paraId="081FB24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006480 |   font-weight: 600;</w:t>
      </w:r>
    </w:p>
    <w:p w14:paraId="1872454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006481 |   color: var(--text-primary);</w:t>
      </w:r>
    </w:p>
    <w:p w14:paraId="400F1C6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006482 |   margin: 0;</w:t>
      </w:r>
    </w:p>
    <w:p w14:paraId="6443840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006483 | }</w:t>
      </w:r>
    </w:p>
    <w:p w14:paraId="13B8104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006484 | </w:t>
      </w:r>
    </w:p>
    <w:p w14:paraId="09E2856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006485 | .title-icon {</w:t>
      </w:r>
    </w:p>
    <w:p w14:paraId="7C00051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006486 |   width: 32px;</w:t>
      </w:r>
    </w:p>
    <w:p w14:paraId="2879EEA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006487 |   height: 32px;</w:t>
      </w:r>
    </w:p>
    <w:p w14:paraId="207AB56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006488 |   background: linear-gradient(135deg, var(--industrial-yellow) 0%, var(--industrial-blue) 100%);</w:t>
      </w:r>
    </w:p>
    <w:p w14:paraId="1165B51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006489 |   border-radius: 4px;</w:t>
      </w:r>
    </w:p>
    <w:p w14:paraId="4397C07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006490 |   display: flex;</w:t>
      </w:r>
    </w:p>
    <w:p w14:paraId="39EBAC0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006491 |   align-items: center;</w:t>
      </w:r>
    </w:p>
    <w:p w14:paraId="752EAAA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006492 |   justify-content: center;</w:t>
      </w:r>
    </w:p>
    <w:p w14:paraId="12861F4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006493 |   color: #000;</w:t>
      </w:r>
    </w:p>
    <w:p w14:paraId="4947683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006494 | }</w:t>
      </w:r>
    </w:p>
    <w:p w14:paraId="5F1D8BE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006495 | </w:t>
      </w:r>
    </w:p>
    <w:p w14:paraId="31C0CE0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006496 | .title-icon svg {</w:t>
      </w:r>
    </w:p>
    <w:p w14:paraId="3C4B7F0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006497 |   width: 20px;</w:t>
      </w:r>
    </w:p>
    <w:p w14:paraId="10DE5F5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006498 |   height: 20px;</w:t>
      </w:r>
    </w:p>
    <w:p w14:paraId="6156DE1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006499 | }</w:t>
      </w:r>
    </w:p>
    <w:p w14:paraId="650E6AA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006500 | </w:t>
      </w:r>
      <w:r>
        <w:rPr>
          <w:rFonts w:ascii="Consolas" w:hAnsi="Consolas" w:eastAsia="Consolas"/>
          <w:sz w:val="17"/>
        </w:rPr>
        <w:br w:type="page"/>
      </w:r>
    </w:p>
    <w:p w14:paraId="03AA9EC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006501 | .page-subtitle {</w:t>
      </w:r>
    </w:p>
    <w:p w14:paraId="661037A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006502 |   font-family: var(--font-display);</w:t>
      </w:r>
    </w:p>
    <w:p w14:paraId="5C8F9E5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006503 |   font-size: 12px;</w:t>
      </w:r>
    </w:p>
    <w:p w14:paraId="2A5E63E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006504 |   color: var(--text-muted);</w:t>
      </w:r>
    </w:p>
    <w:p w14:paraId="37E05C2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006505 |   letter-spacing: 2px;</w:t>
      </w:r>
    </w:p>
    <w:p w14:paraId="3FE8F39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006506 | }</w:t>
      </w:r>
    </w:p>
    <w:p w14:paraId="0C0E6C6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006507 | </w:t>
      </w:r>
    </w:p>
    <w:p w14:paraId="79F3B54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006508 | /* 工具栏 */</w:t>
      </w:r>
    </w:p>
    <w:p w14:paraId="3344D5B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006509 | .toolbar {</w:t>
      </w:r>
    </w:p>
    <w:p w14:paraId="56D9690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006510 |   margin-bottom: 20px;</w:t>
      </w:r>
    </w:p>
    <w:p w14:paraId="639101C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006511 |   display: flex;</w:t>
      </w:r>
    </w:p>
    <w:p w14:paraId="7486785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006512 |   gap: 12px;</w:t>
      </w:r>
    </w:p>
    <w:p w14:paraId="00B696D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006513 | }</w:t>
      </w:r>
    </w:p>
    <w:p w14:paraId="361C331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006514 | </w:t>
      </w:r>
    </w:p>
    <w:p w14:paraId="0F5984C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006515 | .toolbar button {</w:t>
      </w:r>
    </w:p>
    <w:p w14:paraId="4D36E35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006516 |   display: flex;</w:t>
      </w:r>
    </w:p>
    <w:p w14:paraId="72B590D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006517 |   align-items: center;</w:t>
      </w:r>
    </w:p>
    <w:p w14:paraId="40F0AB3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006518 |   gap: 8px;</w:t>
      </w:r>
    </w:p>
    <w:p w14:paraId="1386FEF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006519 |   padding: 10px 18px;</w:t>
      </w:r>
    </w:p>
    <w:p w14:paraId="5975681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006520 |   background: var(--industrial-bg-card);</w:t>
      </w:r>
    </w:p>
    <w:p w14:paraId="62DB5D9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006521 |   border: 1px solid var(--border-color);</w:t>
      </w:r>
    </w:p>
    <w:p w14:paraId="384F3D9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006522 |   border-radius: 4px;</w:t>
      </w:r>
    </w:p>
    <w:p w14:paraId="5C2CC99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006523 |   color: var(--text-primary);</w:t>
      </w:r>
    </w:p>
    <w:p w14:paraId="25D6D14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006524 |   font-size: 13px;</w:t>
      </w:r>
    </w:p>
    <w:p w14:paraId="545743B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006525 |   transition: all 0.3s ease;</w:t>
      </w:r>
    </w:p>
    <w:p w14:paraId="174683A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006526 | }</w:t>
      </w:r>
    </w:p>
    <w:p w14:paraId="147398A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006527 | </w:t>
      </w:r>
    </w:p>
    <w:p w14:paraId="2B7D8C8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006528 | .toolbar button:hover:not(:disabled) {</w:t>
      </w:r>
    </w:p>
    <w:p w14:paraId="0E10F82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006529 |   background: var(--metal-dark);</w:t>
      </w:r>
    </w:p>
    <w:p w14:paraId="6334DEA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006530 |   border-color: var(--border-bright);</w:t>
      </w:r>
    </w:p>
    <w:p w14:paraId="0F1C694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006531 | }</w:t>
      </w:r>
    </w:p>
    <w:p w14:paraId="0F68A7C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006532 | </w:t>
      </w:r>
    </w:p>
    <w:p w14:paraId="7509C66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006533 | .toolbar button:disabled {</w:t>
      </w:r>
    </w:p>
    <w:p w14:paraId="7CCA1C1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006534 |   opacity: 0.5;</w:t>
      </w:r>
    </w:p>
    <w:p w14:paraId="65207F3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006535 |   cursor: not-allowed;</w:t>
      </w:r>
    </w:p>
    <w:p w14:paraId="75C5B5B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006536 | }</w:t>
      </w:r>
    </w:p>
    <w:p w14:paraId="1B4CA5D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006537 | </w:t>
      </w:r>
    </w:p>
    <w:p w14:paraId="583D7AB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006538 | .btn-icon {</w:t>
      </w:r>
    </w:p>
    <w:p w14:paraId="055E75E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006539 |   width: 16px;</w:t>
      </w:r>
    </w:p>
    <w:p w14:paraId="1E537BE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006540 |   height: 16px;</w:t>
      </w:r>
    </w:p>
    <w:p w14:paraId="53223C4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006541 |   display: flex;</w:t>
      </w:r>
    </w:p>
    <w:p w14:paraId="117C54F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006542 |   align-items: center;</w:t>
      </w:r>
    </w:p>
    <w:p w14:paraId="31E9AA1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006543 |   justify-content: center;</w:t>
      </w:r>
    </w:p>
    <w:p w14:paraId="3852FD2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006544 | }</w:t>
      </w:r>
    </w:p>
    <w:p w14:paraId="0737C2E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006545 | </w:t>
      </w:r>
    </w:p>
    <w:p w14:paraId="72CA97A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006546 | .btn-icon svg {</w:t>
      </w:r>
    </w:p>
    <w:p w14:paraId="42D0829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006547 |   width: 100%;</w:t>
      </w:r>
    </w:p>
    <w:p w14:paraId="51D118B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006548 |   height: 100%;</w:t>
      </w:r>
    </w:p>
    <w:p w14:paraId="595A898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006549 | }</w:t>
      </w:r>
    </w:p>
    <w:p w14:paraId="56F7DBA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006550 | </w:t>
      </w:r>
      <w:r>
        <w:rPr>
          <w:rFonts w:ascii="Consolas" w:hAnsi="Consolas" w:eastAsia="Consolas"/>
          <w:sz w:val="17"/>
        </w:rPr>
        <w:br w:type="page"/>
      </w:r>
    </w:p>
    <w:p w14:paraId="709D579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006551 | .btn-refresh:hover:not(:disabled) {</w:t>
      </w:r>
    </w:p>
    <w:p w14:paraId="3A0C576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006552 |   border-color: var(--industrial-blue);</w:t>
      </w:r>
    </w:p>
    <w:p w14:paraId="74C1AF3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006553 |   color: var(--industrial-blue);</w:t>
      </w:r>
    </w:p>
    <w:p w14:paraId="6857224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006554 | }</w:t>
      </w:r>
    </w:p>
    <w:p w14:paraId="5D41E6E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006555 | </w:t>
      </w:r>
    </w:p>
    <w:p w14:paraId="726AA70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006556 | .btn-clear:hover:not(:disabled) {</w:t>
      </w:r>
    </w:p>
    <w:p w14:paraId="4B5C2B0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006557 |   border-color: var(--industrial-red);</w:t>
      </w:r>
    </w:p>
    <w:p w14:paraId="38573F5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006558 |   color: var(--industrial-red);</w:t>
      </w:r>
    </w:p>
    <w:p w14:paraId="17A29D0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006559 | }</w:t>
      </w:r>
    </w:p>
    <w:p w14:paraId="765C81A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006560 | </w:t>
      </w:r>
    </w:p>
    <w:p w14:paraId="3C881E2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006561 | /* 表格容器 */</w:t>
      </w:r>
    </w:p>
    <w:p w14:paraId="0C0B9B5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006562 | .table-container {</w:t>
      </w:r>
    </w:p>
    <w:p w14:paraId="4FADB49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006563 |   background: var(--industrial-bg-card);</w:t>
      </w:r>
    </w:p>
    <w:p w14:paraId="784CF03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006564 |   border: 1px solid var(--border-color);</w:t>
      </w:r>
    </w:p>
    <w:p w14:paraId="6D68D9C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006565 |   border-radius: 4px;</w:t>
      </w:r>
    </w:p>
    <w:p w14:paraId="7E8576F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006566 |   overflow: hidden;</w:t>
      </w:r>
    </w:p>
    <w:p w14:paraId="63DE0AA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006567 |   box-shadow: 0 4px 20px rgba(11, 29, 51, 0.08);</w:t>
      </w:r>
    </w:p>
    <w:p w14:paraId="7FF296D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006568 | }</w:t>
      </w:r>
    </w:p>
    <w:p w14:paraId="040EC2C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006569 | </w:t>
      </w:r>
    </w:p>
    <w:p w14:paraId="7DAECC6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006570 | .table-container::before {</w:t>
      </w:r>
    </w:p>
    <w:p w14:paraId="0F059DE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006571 |   content: '';</w:t>
      </w:r>
    </w:p>
    <w:p w14:paraId="6E983AB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006572 |   display: block;</w:t>
      </w:r>
    </w:p>
    <w:p w14:paraId="4F02B1B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006573 |   height: 2px;</w:t>
      </w:r>
    </w:p>
    <w:p w14:paraId="4FC295E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006574 |   background: linear-gradient(90deg, var(--industrial-yellow) 0%, var(--industrial-blue) 100%);</w:t>
      </w:r>
    </w:p>
    <w:p w14:paraId="13E75D9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006575 | }</w:t>
      </w:r>
    </w:p>
    <w:p w14:paraId="5B1A485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006576 | </w:t>
      </w:r>
    </w:p>
    <w:p w14:paraId="1D1E104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006577 | .data-table {</w:t>
      </w:r>
    </w:p>
    <w:p w14:paraId="4E4D308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006578 |   width: 100%;</w:t>
      </w:r>
    </w:p>
    <w:p w14:paraId="749C602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006579 |   border-collapse: collapse;</w:t>
      </w:r>
    </w:p>
    <w:p w14:paraId="13E2489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006580 |   font-size: 13px;</w:t>
      </w:r>
    </w:p>
    <w:p w14:paraId="41FC95D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006581 | }</w:t>
      </w:r>
    </w:p>
    <w:p w14:paraId="60A9C92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006582 | </w:t>
      </w:r>
    </w:p>
    <w:p w14:paraId="3AD6D83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006583 | .data-table th,</w:t>
      </w:r>
    </w:p>
    <w:p w14:paraId="50C3F74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006584 | .data-table td {</w:t>
      </w:r>
    </w:p>
    <w:p w14:paraId="7930767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006585 |   padding: 14px 16px;</w:t>
      </w:r>
    </w:p>
    <w:p w14:paraId="221718B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006586 |   text-align: left;</w:t>
      </w:r>
    </w:p>
    <w:p w14:paraId="6DB14FB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006587 |   border-bottom: 1px solid var(--border-color);</w:t>
      </w:r>
    </w:p>
    <w:p w14:paraId="11ACB87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006588 | }</w:t>
      </w:r>
    </w:p>
    <w:p w14:paraId="54EB35C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006589 | </w:t>
      </w:r>
    </w:p>
    <w:p w14:paraId="56DEE2F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006590 | .data-table th {</w:t>
      </w:r>
    </w:p>
    <w:p w14:paraId="12F2C1D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006591 |   background: var(--industrial-bg-secondary);</w:t>
      </w:r>
    </w:p>
    <w:p w14:paraId="3A52E14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006592 |   font-weight: 600;</w:t>
      </w:r>
    </w:p>
    <w:p w14:paraId="342AFF0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006593 |   color: var(--text-secondary);</w:t>
      </w:r>
    </w:p>
    <w:p w14:paraId="51011A6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006594 |   font-size: 11px;</w:t>
      </w:r>
    </w:p>
    <w:p w14:paraId="1F3FC5F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006595 |   text-transform: uppercase;</w:t>
      </w:r>
    </w:p>
    <w:p w14:paraId="6046484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006596 |   letter-spacing: 0.5px;</w:t>
      </w:r>
    </w:p>
    <w:p w14:paraId="193774A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006597 | }</w:t>
      </w:r>
    </w:p>
    <w:p w14:paraId="105A029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006598 | </w:t>
      </w:r>
    </w:p>
    <w:p w14:paraId="41D6770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006599 | .data-table tbody tr {</w:t>
      </w:r>
    </w:p>
    <w:p w14:paraId="0A66142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006600 |   transition: background 0.2s ease;</w:t>
      </w:r>
      <w:r>
        <w:rPr>
          <w:rFonts w:ascii="Consolas" w:hAnsi="Consolas" w:eastAsia="Consolas"/>
          <w:sz w:val="17"/>
        </w:rPr>
        <w:br w:type="page"/>
      </w:r>
    </w:p>
    <w:p w14:paraId="6D6B1CA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006601 | }</w:t>
      </w:r>
    </w:p>
    <w:p w14:paraId="5C3F5DE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006602 | </w:t>
      </w:r>
    </w:p>
    <w:p w14:paraId="378D6E8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006603 | .data-table tbody tr:hover {</w:t>
      </w:r>
    </w:p>
    <w:p w14:paraId="358F625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006604 |   background: rgba(0, 212, 255, 0.03);</w:t>
      </w:r>
    </w:p>
    <w:p w14:paraId="549773F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006605 | }</w:t>
      </w:r>
    </w:p>
    <w:p w14:paraId="24A039E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006606 | </w:t>
      </w:r>
    </w:p>
    <w:p w14:paraId="3BBB416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006607 | .row-alt {</w:t>
      </w:r>
    </w:p>
    <w:p w14:paraId="34420FD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006608 |   background: rgba(255, 255, 255, 0.02);</w:t>
      </w:r>
    </w:p>
    <w:p w14:paraId="3F780D9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006609 | }</w:t>
      </w:r>
    </w:p>
    <w:p w14:paraId="03CB7F7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006610 | </w:t>
      </w:r>
    </w:p>
    <w:p w14:paraId="5898CDE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006611 | /* 单元格样式 */</w:t>
      </w:r>
    </w:p>
    <w:p w14:paraId="32EE3B2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006612 | .cell-id {</w:t>
      </w:r>
    </w:p>
    <w:p w14:paraId="756F69A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006613 |   font-family: var(--font-display);</w:t>
      </w:r>
    </w:p>
    <w:p w14:paraId="2F584EF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006614 | }</w:t>
      </w:r>
    </w:p>
    <w:p w14:paraId="6CF87A8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006615 | </w:t>
      </w:r>
    </w:p>
    <w:p w14:paraId="6A82BE5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006616 | .id-badge {</w:t>
      </w:r>
    </w:p>
    <w:p w14:paraId="091C1D2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006617 |   display: inline-block;</w:t>
      </w:r>
    </w:p>
    <w:p w14:paraId="06677C2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006618 |   padding: 4px 10px;</w:t>
      </w:r>
    </w:p>
    <w:p w14:paraId="0E75E58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006619 |   background: var(--metal-dark);</w:t>
      </w:r>
    </w:p>
    <w:p w14:paraId="056216B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006620 |   border-radius: 3px;</w:t>
      </w:r>
    </w:p>
    <w:p w14:paraId="54C4427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006621 |   font-size: 12px;</w:t>
      </w:r>
    </w:p>
    <w:p w14:paraId="2BFF3D8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006622 |   color: var(--text-primary);</w:t>
      </w:r>
    </w:p>
    <w:p w14:paraId="48DAAC2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006623 | }</w:t>
      </w:r>
    </w:p>
    <w:p w14:paraId="2ABD698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006624 | </w:t>
      </w:r>
    </w:p>
    <w:p w14:paraId="3CC338B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006625 | .material-tag {</w:t>
      </w:r>
    </w:p>
    <w:p w14:paraId="112C058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006626 |   display: inline-block;</w:t>
      </w:r>
    </w:p>
    <w:p w14:paraId="495B139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006627 |   padding: 4px 10px;</w:t>
      </w:r>
    </w:p>
    <w:p w14:paraId="1079114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006628 |   background: rgba(26, 109, 255, 0.1);</w:t>
      </w:r>
    </w:p>
    <w:p w14:paraId="738D8F8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006629 |   border: 1px solid var(--industrial-blue);</w:t>
      </w:r>
    </w:p>
    <w:p w14:paraId="5B9A073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006630 |   border-radius: 3px;</w:t>
      </w:r>
    </w:p>
    <w:p w14:paraId="2B448F1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006631 |   font-size: 11px;</w:t>
      </w:r>
    </w:p>
    <w:p w14:paraId="121DC46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006632 |   color: var(--industrial-blue);</w:t>
      </w:r>
    </w:p>
    <w:p w14:paraId="5E18AF0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006633 | }</w:t>
      </w:r>
    </w:p>
    <w:p w14:paraId="574B007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006634 | </w:t>
      </w:r>
    </w:p>
    <w:p w14:paraId="16ED73D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006635 | .highlight {</w:t>
      </w:r>
    </w:p>
    <w:p w14:paraId="56BAD4E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006636 |   color: var(--industrial-yellow);</w:t>
      </w:r>
    </w:p>
    <w:p w14:paraId="3ACA0FE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006637 |   font-weight: 500;</w:t>
      </w:r>
    </w:p>
    <w:p w14:paraId="651CFA6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006638 | }</w:t>
      </w:r>
    </w:p>
    <w:p w14:paraId="6E391EC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006639 | </w:t>
      </w:r>
    </w:p>
    <w:p w14:paraId="1F385DF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006640 | .deviation-badge {</w:t>
      </w:r>
    </w:p>
    <w:p w14:paraId="31124C4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006641 |   display: inline-flex;</w:t>
      </w:r>
    </w:p>
    <w:p w14:paraId="669CC9C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006642 |   align-items: center;</w:t>
      </w:r>
    </w:p>
    <w:p w14:paraId="4EDDE20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006643 |   padding: 4px 10px;</w:t>
      </w:r>
    </w:p>
    <w:p w14:paraId="60E6A27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006644 |   border-radius: 3px;</w:t>
      </w:r>
    </w:p>
    <w:p w14:paraId="316E57A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006645 |   font-family: var(--font-display);</w:t>
      </w:r>
    </w:p>
    <w:p w14:paraId="4936F2E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006646 |   font-size: 12px;</w:t>
      </w:r>
    </w:p>
    <w:p w14:paraId="55C896A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006647 |   font-weight: 500;</w:t>
      </w:r>
    </w:p>
    <w:p w14:paraId="099256C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006648 | }</w:t>
      </w:r>
    </w:p>
    <w:p w14:paraId="3082FF3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006649 | </w:t>
      </w:r>
    </w:p>
    <w:p w14:paraId="0024AF3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006650 | .deviation-badge.success {</w:t>
      </w:r>
      <w:r>
        <w:rPr>
          <w:rFonts w:ascii="Consolas" w:hAnsi="Consolas" w:eastAsia="Consolas"/>
          <w:sz w:val="17"/>
        </w:rPr>
        <w:br w:type="page"/>
      </w:r>
    </w:p>
    <w:p w14:paraId="44D7326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006651 |   background: rgba(34, 197, 94, 0.1);</w:t>
      </w:r>
    </w:p>
    <w:p w14:paraId="434E60E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006652 |   color: var(--industrial-green);</w:t>
      </w:r>
    </w:p>
    <w:p w14:paraId="4E812B4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006653 | }</w:t>
      </w:r>
    </w:p>
    <w:p w14:paraId="3347C2D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006654 | </w:t>
      </w:r>
    </w:p>
    <w:p w14:paraId="7FC72CF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006655 | .deviation-badge.warning {</w:t>
      </w:r>
    </w:p>
    <w:p w14:paraId="1839844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006656 |   background: rgba(245, 166, 35, 0.1);</w:t>
      </w:r>
    </w:p>
    <w:p w14:paraId="27186E7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006657 |   color: var(--industrial-yellow);</w:t>
      </w:r>
    </w:p>
    <w:p w14:paraId="31CE96E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006658 | }</w:t>
      </w:r>
    </w:p>
    <w:p w14:paraId="211FAAF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006659 | </w:t>
      </w:r>
    </w:p>
    <w:p w14:paraId="7DC40F4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006660 | .deviation-badge.error {</w:t>
      </w:r>
    </w:p>
    <w:p w14:paraId="012B7E3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006661 |   background: rgba(239, 68, 68, 0.1);</w:t>
      </w:r>
    </w:p>
    <w:p w14:paraId="6C199BD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006662 |   color: var(--industrial-red);</w:t>
      </w:r>
    </w:p>
    <w:p w14:paraId="4ACEC30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006663 | }</w:t>
      </w:r>
    </w:p>
    <w:p w14:paraId="1DF665B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006664 | </w:t>
      </w:r>
    </w:p>
    <w:p w14:paraId="76B519F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006665 | .deviation-badge.default {</w:t>
      </w:r>
    </w:p>
    <w:p w14:paraId="013DF5B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006666 |   background: var(--metal-dark);</w:t>
      </w:r>
    </w:p>
    <w:p w14:paraId="6FB4DF5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006667 |   color: var(--text-muted);</w:t>
      </w:r>
    </w:p>
    <w:p w14:paraId="13D3FCA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006668 | }</w:t>
      </w:r>
    </w:p>
    <w:p w14:paraId="3AC6CE6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006669 | </w:t>
      </w:r>
    </w:p>
    <w:p w14:paraId="42AF30A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006670 | .status-badge {</w:t>
      </w:r>
    </w:p>
    <w:p w14:paraId="4B7A870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006671 |   display: inline-flex;</w:t>
      </w:r>
    </w:p>
    <w:p w14:paraId="6051662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006672 |   align-items: center;</w:t>
      </w:r>
    </w:p>
    <w:p w14:paraId="67C7457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006673 |   gap: 6px;</w:t>
      </w:r>
    </w:p>
    <w:p w14:paraId="518DD30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006674 |   padding: 4px 10px;</w:t>
      </w:r>
    </w:p>
    <w:p w14:paraId="7995F8B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006675 |   border-radius: 3px;</w:t>
      </w:r>
    </w:p>
    <w:p w14:paraId="7C4730F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006676 |   font-size: 11px;</w:t>
      </w:r>
    </w:p>
    <w:p w14:paraId="159D18B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006677 |   font-weight: 600;</w:t>
      </w:r>
    </w:p>
    <w:p w14:paraId="7A67682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006678 |   text-transform: uppercase;</w:t>
      </w:r>
    </w:p>
    <w:p w14:paraId="08E30A4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006679 |   letter-spacing: 0.5px;</w:t>
      </w:r>
    </w:p>
    <w:p w14:paraId="56667BF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006680 | }</w:t>
      </w:r>
    </w:p>
    <w:p w14:paraId="719E0D8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006681 | </w:t>
      </w:r>
    </w:p>
    <w:p w14:paraId="405BAAA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006682 | .status-badge .status-dot {</w:t>
      </w:r>
    </w:p>
    <w:p w14:paraId="627E72E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006683 |   width: 6px;</w:t>
      </w:r>
    </w:p>
    <w:p w14:paraId="4030A7A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006684 |   height: 6px;</w:t>
      </w:r>
    </w:p>
    <w:p w14:paraId="706C624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006685 |   border-radius: 50%;</w:t>
      </w:r>
    </w:p>
    <w:p w14:paraId="761D501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006686 | }</w:t>
      </w:r>
    </w:p>
    <w:p w14:paraId="1815198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006687 | </w:t>
      </w:r>
    </w:p>
    <w:p w14:paraId="16940A7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006688 | .status-badge.success {</w:t>
      </w:r>
    </w:p>
    <w:p w14:paraId="2A2E954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006689 |   background: rgba(34, 197, 94, 0.1);</w:t>
      </w:r>
    </w:p>
    <w:p w14:paraId="5C9ACE8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006690 |   color: var(--industrial-green);</w:t>
      </w:r>
    </w:p>
    <w:p w14:paraId="408C2AC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006691 | }</w:t>
      </w:r>
    </w:p>
    <w:p w14:paraId="449D0C7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006692 | </w:t>
      </w:r>
    </w:p>
    <w:p w14:paraId="149D7B5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006693 | .status-badge.success .status-dot {</w:t>
      </w:r>
    </w:p>
    <w:p w14:paraId="65B52B3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006694 |   background: var(--industrial-green);</w:t>
      </w:r>
    </w:p>
    <w:p w14:paraId="5A4D955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006695 |   box-shadow: 0 0 6px var(--industrial-green-glow);</w:t>
      </w:r>
    </w:p>
    <w:p w14:paraId="1BF4E9A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006696 | }</w:t>
      </w:r>
    </w:p>
    <w:p w14:paraId="43CB3E3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006697 | </w:t>
      </w:r>
    </w:p>
    <w:p w14:paraId="2A4EEFE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006698 | .status-badge.running {</w:t>
      </w:r>
    </w:p>
    <w:p w14:paraId="54828C9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006699 |   background: rgba(26, 109, 255, 0.1);</w:t>
      </w:r>
    </w:p>
    <w:p w14:paraId="6B9B9D2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006700 |   color: var(--industrial-blue);</w:t>
      </w:r>
      <w:r>
        <w:rPr>
          <w:rFonts w:ascii="Consolas" w:hAnsi="Consolas" w:eastAsia="Consolas"/>
          <w:sz w:val="17"/>
        </w:rPr>
        <w:br w:type="page"/>
      </w:r>
    </w:p>
    <w:p w14:paraId="0730F66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006701 | }</w:t>
      </w:r>
    </w:p>
    <w:p w14:paraId="3E9AE8B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006702 | </w:t>
      </w:r>
    </w:p>
    <w:p w14:paraId="03546F0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006703 | .status-badge.running .status-dot {</w:t>
      </w:r>
    </w:p>
    <w:p w14:paraId="0B05488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006704 |   background: var(--industrial-blue);</w:t>
      </w:r>
    </w:p>
    <w:p w14:paraId="3A5BDA8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006705 |   box-shadow: 0 0 6px var(--industrial-blue-glow);</w:t>
      </w:r>
    </w:p>
    <w:p w14:paraId="45250CB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006706 |   animation: blink 1s infinite;</w:t>
      </w:r>
    </w:p>
    <w:p w14:paraId="4B2E3DA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006707 | }</w:t>
      </w:r>
    </w:p>
    <w:p w14:paraId="260E44A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006708 | </w:t>
      </w:r>
    </w:p>
    <w:p w14:paraId="5C7C218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006709 | .status-badge.error {</w:t>
      </w:r>
    </w:p>
    <w:p w14:paraId="4539931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006710 |   background: rgba(239, 68, 68, 0.1);</w:t>
      </w:r>
    </w:p>
    <w:p w14:paraId="59BB66D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006711 |   color: var(--industrial-red);</w:t>
      </w:r>
    </w:p>
    <w:p w14:paraId="069E5BB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006712 | }</w:t>
      </w:r>
    </w:p>
    <w:p w14:paraId="4F5D770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006713 | </w:t>
      </w:r>
    </w:p>
    <w:p w14:paraId="409CB96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006714 | .status-badge.error .status-dot {</w:t>
      </w:r>
    </w:p>
    <w:p w14:paraId="6FC2352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006715 |   background: var(--industrial-red);</w:t>
      </w:r>
    </w:p>
    <w:p w14:paraId="57A897A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006716 | }</w:t>
      </w:r>
    </w:p>
    <w:p w14:paraId="0067EC4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006717 | </w:t>
      </w:r>
    </w:p>
    <w:p w14:paraId="1CB8C36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006718 | .status-badge.offline {</w:t>
      </w:r>
    </w:p>
    <w:p w14:paraId="6E0A11A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006719 |   background: var(--metal-dark);</w:t>
      </w:r>
    </w:p>
    <w:p w14:paraId="0B095F8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006720 |   color: var(--text-muted);</w:t>
      </w:r>
    </w:p>
    <w:p w14:paraId="51DF804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006721 | }</w:t>
      </w:r>
    </w:p>
    <w:p w14:paraId="126FCE9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006722 | </w:t>
      </w:r>
    </w:p>
    <w:p w14:paraId="3BB6702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006723 | .status-badge.pending {</w:t>
      </w:r>
    </w:p>
    <w:p w14:paraId="7028CE4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006724 |   background: rgba(245, 166, 35, 0.1);</w:t>
      </w:r>
    </w:p>
    <w:p w14:paraId="04AD840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006725 |   color: var(--industrial-yellow);</w:t>
      </w:r>
    </w:p>
    <w:p w14:paraId="747D41B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006726 | }</w:t>
      </w:r>
    </w:p>
    <w:p w14:paraId="3B4C751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006727 | </w:t>
      </w:r>
    </w:p>
    <w:p w14:paraId="59E8B4D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006728 | .status-badge.pending .status-dot {</w:t>
      </w:r>
    </w:p>
    <w:p w14:paraId="3F91606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006729 |   background: var(--industrial-yellow);</w:t>
      </w:r>
    </w:p>
    <w:p w14:paraId="7A6A04E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006730 |   animation: blink 1.5s infinite;</w:t>
      </w:r>
    </w:p>
    <w:p w14:paraId="195AAD7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006731 | }</w:t>
      </w:r>
    </w:p>
    <w:p w14:paraId="3A8DE36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006732 | </w:t>
      </w:r>
    </w:p>
    <w:p w14:paraId="00E4E0C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006733 | .cell-time {</w:t>
      </w:r>
    </w:p>
    <w:p w14:paraId="059734E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006734 |   color: var(--text-secondary);</w:t>
      </w:r>
    </w:p>
    <w:p w14:paraId="433CD17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006735 |   font-size: 12px;</w:t>
      </w:r>
    </w:p>
    <w:p w14:paraId="314BCC9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006736 | }</w:t>
      </w:r>
    </w:p>
    <w:p w14:paraId="1E8C585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006737 | </w:t>
      </w:r>
    </w:p>
    <w:p w14:paraId="23FE2A3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006738 | .btn-detail {</w:t>
      </w:r>
    </w:p>
    <w:p w14:paraId="2840F8C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006739 |   padding: 6px;</w:t>
      </w:r>
    </w:p>
    <w:p w14:paraId="199542C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006740 |   background: transparent;</w:t>
      </w:r>
    </w:p>
    <w:p w14:paraId="4BBE90E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006741 |   border: 1px solid var(--border-color);</w:t>
      </w:r>
    </w:p>
    <w:p w14:paraId="165BA1B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006742 |   border-radius: 3px;</w:t>
      </w:r>
    </w:p>
    <w:p w14:paraId="45C706F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006743 |   color: var(--text-muted);</w:t>
      </w:r>
    </w:p>
    <w:p w14:paraId="799750D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006744 |   cursor: pointer;</w:t>
      </w:r>
    </w:p>
    <w:p w14:paraId="2D08C25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006745 |   transition: all 0.2s ease;</w:t>
      </w:r>
    </w:p>
    <w:p w14:paraId="5951659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006746 | }</w:t>
      </w:r>
    </w:p>
    <w:p w14:paraId="05AE7F8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006747 | </w:t>
      </w:r>
    </w:p>
    <w:p w14:paraId="2E46BD6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006748 | .btn-detail:hover {</w:t>
      </w:r>
    </w:p>
    <w:p w14:paraId="3664A4A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006749 |   background: var(--metal-dark);</w:t>
      </w:r>
    </w:p>
    <w:p w14:paraId="4BC8E39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006750 |   border-color: var(--industrial-blue);</w:t>
      </w:r>
      <w:r>
        <w:rPr>
          <w:rFonts w:ascii="Consolas" w:hAnsi="Consolas" w:eastAsia="Consolas"/>
          <w:sz w:val="17"/>
        </w:rPr>
        <w:br w:type="page"/>
      </w:r>
    </w:p>
    <w:p w14:paraId="7E8BE87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006751 |   color: var(--industrial-blue);</w:t>
      </w:r>
    </w:p>
    <w:p w14:paraId="13828EF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006752 | }</w:t>
      </w:r>
    </w:p>
    <w:p w14:paraId="7CF137B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006753 | </w:t>
      </w:r>
    </w:p>
    <w:p w14:paraId="785185B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006754 | .btn-detail svg {</w:t>
      </w:r>
    </w:p>
    <w:p w14:paraId="7A3B5DB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006755 |   width: 16px;</w:t>
      </w:r>
    </w:p>
    <w:p w14:paraId="692BA4F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006756 |   height: 16px;</w:t>
      </w:r>
    </w:p>
    <w:p w14:paraId="5787037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006757 |   display: block;</w:t>
      </w:r>
    </w:p>
    <w:p w14:paraId="04A8B5D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006758 | }</w:t>
      </w:r>
    </w:p>
    <w:p w14:paraId="7B3378B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006759 | </w:t>
      </w:r>
    </w:p>
    <w:p w14:paraId="556BC4C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006760 | /* 空状态 */</w:t>
      </w:r>
    </w:p>
    <w:p w14:paraId="6A191C1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006761 | .empty-cell {</w:t>
      </w:r>
    </w:p>
    <w:p w14:paraId="3EDE684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006762 |   padding: 60px 20px;</w:t>
      </w:r>
    </w:p>
    <w:p w14:paraId="74A387E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006763 | }</w:t>
      </w:r>
    </w:p>
    <w:p w14:paraId="2B7D36B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006764 | </w:t>
      </w:r>
    </w:p>
    <w:p w14:paraId="0D98D81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006765 | .empty-content {</w:t>
      </w:r>
    </w:p>
    <w:p w14:paraId="06F945D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006766 |   display: flex;</w:t>
      </w:r>
    </w:p>
    <w:p w14:paraId="1BB1218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006767 |   flex-direction: column;</w:t>
      </w:r>
    </w:p>
    <w:p w14:paraId="6E4F1D5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006768 |   align-items: center;</w:t>
      </w:r>
    </w:p>
    <w:p w14:paraId="5F3C27A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006769 |   color: var(--text-muted);</w:t>
      </w:r>
    </w:p>
    <w:p w14:paraId="77A4A9C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006770 | }</w:t>
      </w:r>
    </w:p>
    <w:p w14:paraId="60890F7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006771 | </w:t>
      </w:r>
    </w:p>
    <w:p w14:paraId="01BFF24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006772 | .empty-icon {</w:t>
      </w:r>
    </w:p>
    <w:p w14:paraId="3ACFBDF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006773 |   width: 48px;</w:t>
      </w:r>
    </w:p>
    <w:p w14:paraId="105046E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006774 |   height: 48px;</w:t>
      </w:r>
    </w:p>
    <w:p w14:paraId="609F2F4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006775 |   margin-bottom: 16px;</w:t>
      </w:r>
    </w:p>
    <w:p w14:paraId="074100C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006776 |   opacity: 0.4;</w:t>
      </w:r>
    </w:p>
    <w:p w14:paraId="7AD1100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006777 | }</w:t>
      </w:r>
    </w:p>
    <w:p w14:paraId="5FDD7A6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006778 | </w:t>
      </w:r>
    </w:p>
    <w:p w14:paraId="538CF38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006779 | .empty-icon svg {</w:t>
      </w:r>
    </w:p>
    <w:p w14:paraId="7FCD89D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006780 |   width: 100%;</w:t>
      </w:r>
    </w:p>
    <w:p w14:paraId="38BABF0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006781 |   height: 100%;</w:t>
      </w:r>
    </w:p>
    <w:p w14:paraId="5F8F6D1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006782 | }</w:t>
      </w:r>
    </w:p>
    <w:p w14:paraId="019F229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006783 | </w:t>
      </w:r>
    </w:p>
    <w:p w14:paraId="559983B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006784 | .empty-content p {</w:t>
      </w:r>
    </w:p>
    <w:p w14:paraId="5C00A75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006785 |   font-size: 14px;</w:t>
      </w:r>
    </w:p>
    <w:p w14:paraId="4791455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006786 |   margin-bottom: 8px;</w:t>
      </w:r>
    </w:p>
    <w:p w14:paraId="3A2EC73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006787 | }</w:t>
      </w:r>
    </w:p>
    <w:p w14:paraId="597DAB6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006788 | </w:t>
      </w:r>
    </w:p>
    <w:p w14:paraId="79A533C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006789 | .empty-hint {</w:t>
      </w:r>
    </w:p>
    <w:p w14:paraId="32DDFF9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006790 |   font-family: var(--font-display);</w:t>
      </w:r>
    </w:p>
    <w:p w14:paraId="27A3170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006791 |   font-size: 11px;</w:t>
      </w:r>
    </w:p>
    <w:p w14:paraId="6DB0657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006792 |   letter-spacing: 1px;</w:t>
      </w:r>
    </w:p>
    <w:p w14:paraId="49AF0BC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006793 | }</w:t>
      </w:r>
    </w:p>
    <w:p w14:paraId="6171C19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006794 | </w:t>
      </w:r>
    </w:p>
    <w:p w14:paraId="445C9B9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006795 | /* 弹窗 */</w:t>
      </w:r>
    </w:p>
    <w:p w14:paraId="09AAC32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006796 | .modal-overlay {</w:t>
      </w:r>
    </w:p>
    <w:p w14:paraId="6E78AB4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006797 |   position: fixed;</w:t>
      </w:r>
    </w:p>
    <w:p w14:paraId="494E475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006798 |   top: 0;</w:t>
      </w:r>
    </w:p>
    <w:p w14:paraId="1565D6B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006799 |   left: 0;</w:t>
      </w:r>
    </w:p>
    <w:p w14:paraId="4B7D648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006800 |   right: 0;</w:t>
      </w:r>
      <w:r>
        <w:rPr>
          <w:rFonts w:ascii="Consolas" w:hAnsi="Consolas" w:eastAsia="Consolas"/>
          <w:sz w:val="17"/>
        </w:rPr>
        <w:br w:type="page"/>
      </w:r>
    </w:p>
    <w:p w14:paraId="14DEF26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006801 |   bottom: 0;</w:t>
      </w:r>
    </w:p>
    <w:p w14:paraId="0678DCA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006802 |   background: rgba(0, 0, 0, 0.7);</w:t>
      </w:r>
    </w:p>
    <w:p w14:paraId="0D86579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006803 |   backdrop-filter: blur(4px);</w:t>
      </w:r>
    </w:p>
    <w:p w14:paraId="043EEEC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006804 |   display: flex;</w:t>
      </w:r>
    </w:p>
    <w:p w14:paraId="0B33AC2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006805 |   align-items: center;</w:t>
      </w:r>
    </w:p>
    <w:p w14:paraId="3BD4A03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006806 |   justify-content: center;</w:t>
      </w:r>
    </w:p>
    <w:p w14:paraId="452E05A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006807 |   z-index: 1000;</w:t>
      </w:r>
    </w:p>
    <w:p w14:paraId="730BD77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006808 | }</w:t>
      </w:r>
    </w:p>
    <w:p w14:paraId="52E7BED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006809 | </w:t>
      </w:r>
    </w:p>
    <w:p w14:paraId="6A296D6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006810 | .modal {</w:t>
      </w:r>
    </w:p>
    <w:p w14:paraId="6CEFD77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006811 |   background: var(--industrial-bg-card);</w:t>
      </w:r>
    </w:p>
    <w:p w14:paraId="31BB168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006812 |   border: 1px solid var(--border-color);</w:t>
      </w:r>
    </w:p>
    <w:p w14:paraId="506D791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006813 |   border-radius: 4px;</w:t>
      </w:r>
    </w:p>
    <w:p w14:paraId="53A7354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006814 |   width: 90%;</w:t>
      </w:r>
    </w:p>
    <w:p w14:paraId="5B88194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006815 |   max-width: 600px;</w:t>
      </w:r>
    </w:p>
    <w:p w14:paraId="6C0EF39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006816 |   max-height: 80vh;</w:t>
      </w:r>
    </w:p>
    <w:p w14:paraId="42081EE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006817 |   overflow: auto;</w:t>
      </w:r>
    </w:p>
    <w:p w14:paraId="39BCF39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006818 |   box-shadow: 0 20px 60px rgba(11, 29, 51, 0.12);</w:t>
      </w:r>
    </w:p>
    <w:p w14:paraId="084FA03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006819 | }</w:t>
      </w:r>
    </w:p>
    <w:p w14:paraId="072776C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006820 | </w:t>
      </w:r>
    </w:p>
    <w:p w14:paraId="4F03EB5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006821 | .modal-header {</w:t>
      </w:r>
    </w:p>
    <w:p w14:paraId="075DB90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006822 |   display: flex;</w:t>
      </w:r>
    </w:p>
    <w:p w14:paraId="52F6BFE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006823 |   align-items: center;</w:t>
      </w:r>
    </w:p>
    <w:p w14:paraId="158D518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006824 |   justify-content: space-between;</w:t>
      </w:r>
    </w:p>
    <w:p w14:paraId="0312778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006825 |   padding: 20px 24px;</w:t>
      </w:r>
    </w:p>
    <w:p w14:paraId="3857D49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006826 |   border-bottom: 1px solid var(--border-color);</w:t>
      </w:r>
    </w:p>
    <w:p w14:paraId="20B442B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006827 |   background: var(--industrial-bg-secondary);</w:t>
      </w:r>
    </w:p>
    <w:p w14:paraId="262DF90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006828 | }</w:t>
      </w:r>
    </w:p>
    <w:p w14:paraId="7EB64E3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006829 | </w:t>
      </w:r>
    </w:p>
    <w:p w14:paraId="140F131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006830 | .modal-title {</w:t>
      </w:r>
    </w:p>
    <w:p w14:paraId="7155834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006831 |   display: flex;</w:t>
      </w:r>
    </w:p>
    <w:p w14:paraId="792B741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006832 |   align-items: center;</w:t>
      </w:r>
    </w:p>
    <w:p w14:paraId="3E64CD8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006833 |   gap: 12px;</w:t>
      </w:r>
    </w:p>
    <w:p w14:paraId="7FD6014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006834 | }</w:t>
      </w:r>
    </w:p>
    <w:p w14:paraId="56AE140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006835 | </w:t>
      </w:r>
    </w:p>
    <w:p w14:paraId="4014C3D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006836 | .modal-title .title-icon {</w:t>
      </w:r>
    </w:p>
    <w:p w14:paraId="3E13DB1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006837 |   width: 36px;</w:t>
      </w:r>
    </w:p>
    <w:p w14:paraId="160118D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006838 |   height: 36px;</w:t>
      </w:r>
    </w:p>
    <w:p w14:paraId="051C1AF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006839 |   background: var(--metal-dark);</w:t>
      </w:r>
    </w:p>
    <w:p w14:paraId="0469E98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006840 |   border-radius: 4px;</w:t>
      </w:r>
    </w:p>
    <w:p w14:paraId="0B9976D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006841 |   display: flex;</w:t>
      </w:r>
    </w:p>
    <w:p w14:paraId="1690814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006842 |   align-items: center;</w:t>
      </w:r>
    </w:p>
    <w:p w14:paraId="24EB6F1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006843 |   justify-content: center;</w:t>
      </w:r>
    </w:p>
    <w:p w14:paraId="060C28D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006844 |   color: var(--industrial-yellow);</w:t>
      </w:r>
    </w:p>
    <w:p w14:paraId="51B8C69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006845 | }</w:t>
      </w:r>
    </w:p>
    <w:p w14:paraId="13A3F35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006846 | </w:t>
      </w:r>
    </w:p>
    <w:p w14:paraId="7E3BC16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006847 | .modal-title .title-icon svg {</w:t>
      </w:r>
    </w:p>
    <w:p w14:paraId="1F7AF27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006848 |   width: 20px;</w:t>
      </w:r>
    </w:p>
    <w:p w14:paraId="6FC0837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006849 |   height: 20px;</w:t>
      </w:r>
    </w:p>
    <w:p w14:paraId="60EF0B7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006850 | }</w:t>
      </w:r>
      <w:r>
        <w:rPr>
          <w:rFonts w:ascii="Consolas" w:hAnsi="Consolas" w:eastAsia="Consolas"/>
          <w:sz w:val="17"/>
        </w:rPr>
        <w:br w:type="page"/>
      </w:r>
    </w:p>
    <w:p w14:paraId="0DE7C98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006851 | </w:t>
      </w:r>
    </w:p>
    <w:p w14:paraId="57771DF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006852 | .title-text {</w:t>
      </w:r>
    </w:p>
    <w:p w14:paraId="6326EAE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006853 |   display: flex;</w:t>
      </w:r>
    </w:p>
    <w:p w14:paraId="42EE911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006854 |   flex-direction: column;</w:t>
      </w:r>
    </w:p>
    <w:p w14:paraId="05A3F92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006855 | }</w:t>
      </w:r>
    </w:p>
    <w:p w14:paraId="78D2E65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006856 | </w:t>
      </w:r>
    </w:p>
    <w:p w14:paraId="32D67DA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006857 | .title-text .main {</w:t>
      </w:r>
    </w:p>
    <w:p w14:paraId="1F1C212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006858 |   font-size: 16px;</w:t>
      </w:r>
    </w:p>
    <w:p w14:paraId="1D01069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006859 |   font-weight: 600;</w:t>
      </w:r>
    </w:p>
    <w:p w14:paraId="40BB3A5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006860 |   color: var(--text-primary);</w:t>
      </w:r>
    </w:p>
    <w:p w14:paraId="0A99A45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006861 | }</w:t>
      </w:r>
    </w:p>
    <w:p w14:paraId="55BFDA3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006862 | </w:t>
      </w:r>
    </w:p>
    <w:p w14:paraId="69638C4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006863 | .title-text .sub {</w:t>
      </w:r>
    </w:p>
    <w:p w14:paraId="56C6C00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006864 |   font-size: 10px;</w:t>
      </w:r>
    </w:p>
    <w:p w14:paraId="60FF410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006865 |   color: var(--text-muted);</w:t>
      </w:r>
    </w:p>
    <w:p w14:paraId="11D7C56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006866 |   font-family: var(--font-display);</w:t>
      </w:r>
    </w:p>
    <w:p w14:paraId="035DACF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006867 |   letter-spacing: 1px;</w:t>
      </w:r>
    </w:p>
    <w:p w14:paraId="7B58028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006868 | }</w:t>
      </w:r>
    </w:p>
    <w:p w14:paraId="502F43C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006869 | </w:t>
      </w:r>
    </w:p>
    <w:p w14:paraId="0B06144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006870 | .close-btn {</w:t>
      </w:r>
    </w:p>
    <w:p w14:paraId="0C91207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006871 |   width: 32px;</w:t>
      </w:r>
    </w:p>
    <w:p w14:paraId="2B95DA4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006872 |   height: 32px;</w:t>
      </w:r>
    </w:p>
    <w:p w14:paraId="34DDC65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006873 |   background: transparent;</w:t>
      </w:r>
    </w:p>
    <w:p w14:paraId="181BCE5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006874 |   border: 1px solid var(--border-color);</w:t>
      </w:r>
    </w:p>
    <w:p w14:paraId="2E5D420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006875 |   border-radius: 4px;</w:t>
      </w:r>
    </w:p>
    <w:p w14:paraId="6643C80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006876 |   color: var(--text-muted);</w:t>
      </w:r>
    </w:p>
    <w:p w14:paraId="63FCFF8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006877 |   cursor: pointer;</w:t>
      </w:r>
    </w:p>
    <w:p w14:paraId="386D4E8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006878 |   display: flex;</w:t>
      </w:r>
    </w:p>
    <w:p w14:paraId="2AD6D97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006879 |   align-items: center;</w:t>
      </w:r>
    </w:p>
    <w:p w14:paraId="5A81D57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006880 |   justify-content: center;</w:t>
      </w:r>
    </w:p>
    <w:p w14:paraId="6344744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006881 |   transition: all 0.2s ease;</w:t>
      </w:r>
    </w:p>
    <w:p w14:paraId="1675CB1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006882 |   padding: 0;</w:t>
      </w:r>
    </w:p>
    <w:p w14:paraId="1827125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006883 | }</w:t>
      </w:r>
    </w:p>
    <w:p w14:paraId="44E0F67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006884 | </w:t>
      </w:r>
    </w:p>
    <w:p w14:paraId="27977F9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006885 | .close-btn:hover {</w:t>
      </w:r>
    </w:p>
    <w:p w14:paraId="37772FB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006886 |   background: var(--metal-dark);</w:t>
      </w:r>
    </w:p>
    <w:p w14:paraId="4F387E7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006887 |   border-color: var(--industrial-red);</w:t>
      </w:r>
    </w:p>
    <w:p w14:paraId="4855E1F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006888 |   color: var(--industrial-red);</w:t>
      </w:r>
    </w:p>
    <w:p w14:paraId="4AD63A0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006889 | }</w:t>
      </w:r>
    </w:p>
    <w:p w14:paraId="369DB7D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006890 | </w:t>
      </w:r>
    </w:p>
    <w:p w14:paraId="266E2AE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006891 | .close-btn svg {</w:t>
      </w:r>
    </w:p>
    <w:p w14:paraId="3433B57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006892 |   width: 16px;</w:t>
      </w:r>
    </w:p>
    <w:p w14:paraId="4777EC9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006893 |   height: 16px;</w:t>
      </w:r>
    </w:p>
    <w:p w14:paraId="15B758D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006894 | }</w:t>
      </w:r>
    </w:p>
    <w:p w14:paraId="44AF76E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006895 | </w:t>
      </w:r>
    </w:p>
    <w:p w14:paraId="16F77AE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006896 | .modal-body {</w:t>
      </w:r>
    </w:p>
    <w:p w14:paraId="42B8C76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006897 |   padding: 24px;</w:t>
      </w:r>
    </w:p>
    <w:p w14:paraId="0786C8C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006898 | }</w:t>
      </w:r>
    </w:p>
    <w:p w14:paraId="260C8B3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006899 | </w:t>
      </w:r>
    </w:p>
    <w:p w14:paraId="1D7733B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006900 | .detail-section {</w:t>
      </w:r>
      <w:r>
        <w:rPr>
          <w:rFonts w:ascii="Consolas" w:hAnsi="Consolas" w:eastAsia="Consolas"/>
          <w:sz w:val="17"/>
        </w:rPr>
        <w:br w:type="page"/>
      </w:r>
    </w:p>
    <w:p w14:paraId="7B1EA99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006901 |   margin-bottom: 24px;</w:t>
      </w:r>
    </w:p>
    <w:p w14:paraId="13998BC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006902 |   padding-bottom: 24px;</w:t>
      </w:r>
    </w:p>
    <w:p w14:paraId="325EAF5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006903 |   border-bottom: 1px solid var(--border-color);</w:t>
      </w:r>
    </w:p>
    <w:p w14:paraId="397C0D4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006904 | }</w:t>
      </w:r>
    </w:p>
    <w:p w14:paraId="5F25092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006905 | </w:t>
      </w:r>
    </w:p>
    <w:p w14:paraId="0B9FA84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006906 | .detail-section:last-child {</w:t>
      </w:r>
    </w:p>
    <w:p w14:paraId="443DEC3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006907 |   margin-bottom: 0;</w:t>
      </w:r>
    </w:p>
    <w:p w14:paraId="599485F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006908 |   padding-bottom: 0;</w:t>
      </w:r>
    </w:p>
    <w:p w14:paraId="4A6AAEC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006909 |   border-bottom: none;</w:t>
      </w:r>
    </w:p>
    <w:p w14:paraId="6889CF2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006910 | }</w:t>
      </w:r>
    </w:p>
    <w:p w14:paraId="570E4BB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006911 | </w:t>
      </w:r>
    </w:p>
    <w:p w14:paraId="16C2073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006912 | .section-header {</w:t>
      </w:r>
    </w:p>
    <w:p w14:paraId="77372A4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006913 |   display: flex;</w:t>
      </w:r>
    </w:p>
    <w:p w14:paraId="264821E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006914 |   align-items: center;</w:t>
      </w:r>
    </w:p>
    <w:p w14:paraId="22113EE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006915 |   gap: 8px;</w:t>
      </w:r>
    </w:p>
    <w:p w14:paraId="3A30E33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006916 |   margin-bottom: 16px;</w:t>
      </w:r>
    </w:p>
    <w:p w14:paraId="7F4BC1C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006917 | }</w:t>
      </w:r>
    </w:p>
    <w:p w14:paraId="0615B2C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006918 | </w:t>
      </w:r>
    </w:p>
    <w:p w14:paraId="2C753D8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006919 | .section-icon {</w:t>
      </w:r>
    </w:p>
    <w:p w14:paraId="1D8CF46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006920 |   font-size: 16px;</w:t>
      </w:r>
    </w:p>
    <w:p w14:paraId="5A409B8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006921 | }</w:t>
      </w:r>
    </w:p>
    <w:p w14:paraId="433A1DE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006922 | </w:t>
      </w:r>
    </w:p>
    <w:p w14:paraId="7791AD3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006923 | .section-title {</w:t>
      </w:r>
    </w:p>
    <w:p w14:paraId="2D8B4AD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006924 |   font-size: 13px;</w:t>
      </w:r>
    </w:p>
    <w:p w14:paraId="08F3E4D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006925 |   font-weight: 600;</w:t>
      </w:r>
    </w:p>
    <w:p w14:paraId="742945E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006926 |   color: var(--text-primary);</w:t>
      </w:r>
    </w:p>
    <w:p w14:paraId="7C45C33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006927 |   text-transform: uppercase;</w:t>
      </w:r>
    </w:p>
    <w:p w14:paraId="4A23692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006928 |   letter-spacing: 0.5px;</w:t>
      </w:r>
    </w:p>
    <w:p w14:paraId="22773C1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006929 | }</w:t>
      </w:r>
    </w:p>
    <w:p w14:paraId="12A4C58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006930 | </w:t>
      </w:r>
    </w:p>
    <w:p w14:paraId="0916007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006931 | .detail-grid {</w:t>
      </w:r>
    </w:p>
    <w:p w14:paraId="1F3867F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006932 |   display: grid;</w:t>
      </w:r>
    </w:p>
    <w:p w14:paraId="392F95B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006933 |   grid-template-columns: 1fr 1fr;</w:t>
      </w:r>
    </w:p>
    <w:p w14:paraId="6651E72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006934 |   gap: 12px;</w:t>
      </w:r>
    </w:p>
    <w:p w14:paraId="28ABDC7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006935 | }</w:t>
      </w:r>
    </w:p>
    <w:p w14:paraId="028A182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006936 | </w:t>
      </w:r>
    </w:p>
    <w:p w14:paraId="1B8AE2B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006937 | .detail-item {</w:t>
      </w:r>
    </w:p>
    <w:p w14:paraId="3203A1B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006938 |   display: flex;</w:t>
      </w:r>
    </w:p>
    <w:p w14:paraId="2617C8B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006939 |   justify-content: space-between;</w:t>
      </w:r>
    </w:p>
    <w:p w14:paraId="1D03B21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006940 |   align-items: center;</w:t>
      </w:r>
    </w:p>
    <w:p w14:paraId="230F557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006941 |   padding: 12px 16px;</w:t>
      </w:r>
    </w:p>
    <w:p w14:paraId="7D41118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006942 |   background: var(--industrial-bg);</w:t>
      </w:r>
    </w:p>
    <w:p w14:paraId="51E606C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006943 |   border: 1px solid var(--border-color);</w:t>
      </w:r>
    </w:p>
    <w:p w14:paraId="541B660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006944 |   border-radius: 4px;</w:t>
      </w:r>
    </w:p>
    <w:p w14:paraId="2842E60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006945 | }</w:t>
      </w:r>
    </w:p>
    <w:p w14:paraId="3A78EAA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006946 | </w:t>
      </w:r>
    </w:p>
    <w:p w14:paraId="4F171DE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006947 | .detail-item.full-width {</w:t>
      </w:r>
    </w:p>
    <w:p w14:paraId="6DAE083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006948 |   grid-column: 1 / -1;</w:t>
      </w:r>
    </w:p>
    <w:p w14:paraId="308C2B5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006949 |   flex-direction: column;</w:t>
      </w:r>
    </w:p>
    <w:p w14:paraId="7D55BF9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006950 |   align-items: flex-start;</w:t>
      </w:r>
      <w:r>
        <w:rPr>
          <w:rFonts w:ascii="Consolas" w:hAnsi="Consolas" w:eastAsia="Consolas"/>
          <w:sz w:val="17"/>
        </w:rPr>
        <w:br w:type="page"/>
      </w:r>
    </w:p>
    <w:p w14:paraId="1586FDB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006951 |   gap: 8px;</w:t>
      </w:r>
    </w:p>
    <w:p w14:paraId="50CFA2A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006952 | }</w:t>
      </w:r>
    </w:p>
    <w:p w14:paraId="204F3EC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006953 | </w:t>
      </w:r>
    </w:p>
    <w:p w14:paraId="4B80062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006954 | .detail-item.highlight {</w:t>
      </w:r>
    </w:p>
    <w:p w14:paraId="3E5933F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006955 |   border-color: var(--industrial-yellow);</w:t>
      </w:r>
    </w:p>
    <w:p w14:paraId="3E626B1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006956 |   background: rgba(245, 166, 35, 0.05);</w:t>
      </w:r>
    </w:p>
    <w:p w14:paraId="216767F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006957 | }</w:t>
      </w:r>
    </w:p>
    <w:p w14:paraId="50F4C55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006958 | </w:t>
      </w:r>
    </w:p>
    <w:p w14:paraId="284E371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006959 | .item-label {</w:t>
      </w:r>
    </w:p>
    <w:p w14:paraId="0476121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006960 |   font-size: 11px;</w:t>
      </w:r>
    </w:p>
    <w:p w14:paraId="55F890A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006961 |   color: var(--text-muted);</w:t>
      </w:r>
    </w:p>
    <w:p w14:paraId="33E02A0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006962 |   text-transform: uppercase;</w:t>
      </w:r>
    </w:p>
    <w:p w14:paraId="51B5D1A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006963 |   letter-spacing: 0.5px;</w:t>
      </w:r>
    </w:p>
    <w:p w14:paraId="7FF4913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006964 | }</w:t>
      </w:r>
    </w:p>
    <w:p w14:paraId="51ABC5A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006965 | </w:t>
      </w:r>
    </w:p>
    <w:p w14:paraId="30014D3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006966 | .item-value {</w:t>
      </w:r>
    </w:p>
    <w:p w14:paraId="024929A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006967 |   font-size: 13px;</w:t>
      </w:r>
    </w:p>
    <w:p w14:paraId="0363B2C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006968 |   font-weight: 500;</w:t>
      </w:r>
    </w:p>
    <w:p w14:paraId="24121CB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006969 |   color: var(--text-primary);</w:t>
      </w:r>
    </w:p>
    <w:p w14:paraId="1D5C1E6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006970 | }</w:t>
      </w:r>
    </w:p>
    <w:p w14:paraId="1C528FD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006971 | </w:t>
      </w:r>
    </w:p>
    <w:p w14:paraId="516CB6E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006972 | .item-value.accent {</w:t>
      </w:r>
    </w:p>
    <w:p w14:paraId="7AFD54B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006973 |   color: var(--industrial-yellow);</w:t>
      </w:r>
    </w:p>
    <w:p w14:paraId="6ECEFB4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006974 |   font-size: 16px;</w:t>
      </w:r>
    </w:p>
    <w:p w14:paraId="3870BCA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006975 | }</w:t>
      </w:r>
    </w:p>
    <w:p w14:paraId="4A19F6A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006976 | </w:t>
      </w:r>
    </w:p>
    <w:p w14:paraId="62DAFE0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006977 | .item-value.explanation {</w:t>
      </w:r>
    </w:p>
    <w:p w14:paraId="58495CC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006978 |   font-size: 12px;</w:t>
      </w:r>
    </w:p>
    <w:p w14:paraId="63C6EA8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006979 |   line-height: 1.6;</w:t>
      </w:r>
    </w:p>
    <w:p w14:paraId="7CBCD9C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006980 |   color: var(--text-secondary);</w:t>
      </w:r>
    </w:p>
    <w:p w14:paraId="2EF33B4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006981 | }</w:t>
      </w:r>
    </w:p>
    <w:p w14:paraId="20303A4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006982 | </w:t>
      </w:r>
    </w:p>
    <w:p w14:paraId="46BDB88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006983 | .item-value.success {</w:t>
      </w:r>
    </w:p>
    <w:p w14:paraId="138CE3E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006984 |   color: var(--industrial-green);</w:t>
      </w:r>
    </w:p>
    <w:p w14:paraId="5BEB3E5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006985 | }</w:t>
      </w:r>
    </w:p>
    <w:p w14:paraId="238B523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006986 | </w:t>
      </w:r>
    </w:p>
    <w:p w14:paraId="6BB60E8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006987 | .item-value.warning {</w:t>
      </w:r>
    </w:p>
    <w:p w14:paraId="3098DE4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006988 |   color: var(--industrial-yellow);</w:t>
      </w:r>
    </w:p>
    <w:p w14:paraId="3B6FE43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006989 | }</w:t>
      </w:r>
    </w:p>
    <w:p w14:paraId="008358C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006990 | </w:t>
      </w:r>
    </w:p>
    <w:p w14:paraId="6E9D923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006991 | .item-value.error {</w:t>
      </w:r>
    </w:p>
    <w:p w14:paraId="4A072FF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006992 |   color: var(--industrial-red);</w:t>
      </w:r>
    </w:p>
    <w:p w14:paraId="22FBFFF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006993 | }</w:t>
      </w:r>
    </w:p>
    <w:p w14:paraId="6C6A4D1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006994 | </w:t>
      </w:r>
    </w:p>
    <w:p w14:paraId="1E7E6D9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006995 | @media (max-width: 1024px) {</w:t>
      </w:r>
    </w:p>
    <w:p w14:paraId="3A99420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006996 |   .data-table {</w:t>
      </w:r>
    </w:p>
    <w:p w14:paraId="0A30A97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006997 |     font-size: 12px;</w:t>
      </w:r>
    </w:p>
    <w:p w14:paraId="748808A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006998 |   }</w:t>
      </w:r>
    </w:p>
    <w:p w14:paraId="7B1682F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006999 |   </w:t>
      </w:r>
    </w:p>
    <w:p w14:paraId="27D0825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007000 |   .data-table th,</w:t>
      </w:r>
      <w:r>
        <w:rPr>
          <w:rFonts w:ascii="Consolas" w:hAnsi="Consolas" w:eastAsia="Consolas"/>
          <w:sz w:val="17"/>
        </w:rPr>
        <w:br w:type="page"/>
      </w:r>
    </w:p>
    <w:p w14:paraId="438AB85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007001 |   .data-table td {</w:t>
      </w:r>
    </w:p>
    <w:p w14:paraId="4708A67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007002 |     padding: 10px 12px;</w:t>
      </w:r>
    </w:p>
    <w:p w14:paraId="58A9540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007003 |   }</w:t>
      </w:r>
    </w:p>
    <w:p w14:paraId="187FAFD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007004 | }</w:t>
      </w:r>
    </w:p>
    <w:p w14:paraId="718F0FC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007005 | </w:t>
      </w:r>
    </w:p>
    <w:p w14:paraId="64514C8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007006 | @media (max-width: 768px) {</w:t>
      </w:r>
    </w:p>
    <w:p w14:paraId="3F1B683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007007 |   .table-container {</w:t>
      </w:r>
    </w:p>
    <w:p w14:paraId="7EFF08E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007008 |     overflow-x: auto;</w:t>
      </w:r>
    </w:p>
    <w:p w14:paraId="58F9581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007009 |   }</w:t>
      </w:r>
    </w:p>
    <w:p w14:paraId="0172E97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007010 |   </w:t>
      </w:r>
    </w:p>
    <w:p w14:paraId="7145AD2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007011 |   .data-table {</w:t>
      </w:r>
    </w:p>
    <w:p w14:paraId="48603A4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007012 |     min-width: 800px;</w:t>
      </w:r>
    </w:p>
    <w:p w14:paraId="690591C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007013 |   }</w:t>
      </w:r>
    </w:p>
    <w:p w14:paraId="3C137D4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007014 |   </w:t>
      </w:r>
    </w:p>
    <w:p w14:paraId="143792A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007015 |   .detail-grid {</w:t>
      </w:r>
    </w:p>
    <w:p w14:paraId="2DBB552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007016 |     grid-template-columns: 1fr;</w:t>
      </w:r>
    </w:p>
    <w:p w14:paraId="487DFC5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007017 |   }</w:t>
      </w:r>
    </w:p>
    <w:p w14:paraId="5E603FB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007018 | }</w:t>
      </w:r>
    </w:p>
    <w:p w14:paraId="5F741EA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007019 | </w:t>
      </w:r>
    </w:p>
    <w:p w14:paraId="303AC76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007020 | /* Deep polish */</w:t>
      </w:r>
    </w:p>
    <w:p w14:paraId="17A47B1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007021 | .table-container,</w:t>
      </w:r>
    </w:p>
    <w:p w14:paraId="106AA74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007022 | .modal {</w:t>
      </w:r>
    </w:p>
    <w:p w14:paraId="767F990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007023 |   border-radius: 16px;</w:t>
      </w:r>
    </w:p>
    <w:p w14:paraId="707D0B5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007024 | }</w:t>
      </w:r>
    </w:p>
    <w:p w14:paraId="3F4C377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007025 | </w:t>
      </w:r>
    </w:p>
    <w:p w14:paraId="2FDE0FF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007026 | .toolbar button,</w:t>
      </w:r>
    </w:p>
    <w:p w14:paraId="6C429F4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007027 | .btn-detail,</w:t>
      </w:r>
    </w:p>
    <w:p w14:paraId="35F5222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007028 | .close-btn {</w:t>
      </w:r>
    </w:p>
    <w:p w14:paraId="7A87CD2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007029 |   border-radius: 10px;</w:t>
      </w:r>
    </w:p>
    <w:p w14:paraId="2C70842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007030 |   position: relative;</w:t>
      </w:r>
    </w:p>
    <w:p w14:paraId="22CBE20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007031 |   overflow: hidden;</w:t>
      </w:r>
    </w:p>
    <w:p w14:paraId="5433B04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007032 | }</w:t>
      </w:r>
    </w:p>
    <w:p w14:paraId="78B9CB3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007033 | </w:t>
      </w:r>
    </w:p>
    <w:p w14:paraId="7C21A3E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007034 | .toolbar button::before {</w:t>
      </w:r>
    </w:p>
    <w:p w14:paraId="656BF9A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007035 |   content: '';</w:t>
      </w:r>
    </w:p>
    <w:p w14:paraId="02F9266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007036 |   position: absolute;</w:t>
      </w:r>
    </w:p>
    <w:p w14:paraId="5FF4093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007037 |   inset: 0;</w:t>
      </w:r>
    </w:p>
    <w:p w14:paraId="51B1CED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007038 |   background: linear-gradient(112deg, transparent 0%, rgba(255,255,255,0.3) 50%, transparent 100%);</w:t>
      </w:r>
    </w:p>
    <w:p w14:paraId="01C446A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007039 |   transform: translateX(-125%);</w:t>
      </w:r>
    </w:p>
    <w:p w14:paraId="09AE6E2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007040 |   transition: transform 0.45s ease;</w:t>
      </w:r>
    </w:p>
    <w:p w14:paraId="209D635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007041 | }</w:t>
      </w:r>
    </w:p>
    <w:p w14:paraId="286A02E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007042 | </w:t>
      </w:r>
    </w:p>
    <w:p w14:paraId="6EC73E8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007043 | .toolbar button:hover::before {</w:t>
      </w:r>
    </w:p>
    <w:p w14:paraId="4B6092B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007044 |   transform: translateX(125%);</w:t>
      </w:r>
    </w:p>
    <w:p w14:paraId="7B16D1E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007045 | }</w:t>
      </w:r>
    </w:p>
    <w:p w14:paraId="32E3D60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007046 | </w:t>
      </w:r>
    </w:p>
    <w:p w14:paraId="4EDD1B3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007047 | .status-badge .status-dot {</w:t>
      </w:r>
    </w:p>
    <w:p w14:paraId="0AD1236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007048 |   box-shadow: 0 0 0 4px rgba(255,255,255,0.45);</w:t>
      </w:r>
    </w:p>
    <w:p w14:paraId="715531A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007049 | }</w:t>
      </w:r>
    </w:p>
    <w:p w14:paraId="55C2184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007050 | &lt;/style&gt;</w:t>
      </w:r>
      <w:r>
        <w:rPr>
          <w:rFonts w:ascii="Consolas" w:hAnsi="Consolas" w:eastAsia="Consolas"/>
          <w:sz w:val="17"/>
        </w:rPr>
        <w:br w:type="page"/>
      </w:r>
    </w:p>
    <w:p w14:paraId="056C681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007051 | # ===== FILE: frontend/src/views/LoginView.vue =====</w:t>
      </w:r>
    </w:p>
    <w:p w14:paraId="19B1CB0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007052 | &lt;template&gt;</w:t>
      </w:r>
    </w:p>
    <w:p w14:paraId="40FB5E5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007053 |   &lt;div class="login-page"&gt;</w:t>
      </w:r>
    </w:p>
    <w:p w14:paraId="4330C81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007054 |     &lt;div class="login-container"&gt;</w:t>
      </w:r>
    </w:p>
    <w:p w14:paraId="715A82D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007055 |       &lt;!-- Logo 区域 --&gt;</w:t>
      </w:r>
    </w:p>
    <w:p w14:paraId="51A5A6D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007056 |       &lt;div class="login-header"&gt;</w:t>
      </w:r>
    </w:p>
    <w:p w14:paraId="2BB9535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007057 |         &lt;div class="logo"&gt;</w:t>
      </w:r>
    </w:p>
    <w:p w14:paraId="1145C51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007058 |           &lt;svg viewBox="-2 -4 77 71" width="90" height="82"&gt;</w:t>
      </w:r>
    </w:p>
    <w:p w14:paraId="16C6D89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007059 |             &lt;rect x="0" y="0" width="32" height="32" rx="1.5" ry="1.5" fill="#0B1D33"/&gt;</w:t>
      </w:r>
    </w:p>
    <w:p w14:paraId="3D9DE43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007060 |             &lt;g transform="rotate(6 54.585 14.415)"&gt;&lt;rect x="38.585" y="-1.585" width="32" height="32" rx="1.5" ry="1.5" fill="#1A6DFF"/&gt;&lt;/g&gt;</w:t>
      </w:r>
    </w:p>
    <w:p w14:paraId="220628A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007061 |             &lt;rect x="0" y="35" width="32" height="32" rx="1.5" ry="1.5" fill="#0B1D33"/&gt;</w:t>
      </w:r>
    </w:p>
    <w:p w14:paraId="283D5BD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007062 |             &lt;rect x="37" y="35" width="32" height="32" rx="1.5" ry="1.5" fill="#6B7280"/&gt;</w:t>
      </w:r>
    </w:p>
    <w:p w14:paraId="6767453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007063 |           &lt;/svg&gt;</w:t>
      </w:r>
    </w:p>
    <w:p w14:paraId="4E58DA6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007064 |         &lt;/div&gt;</w:t>
      </w:r>
    </w:p>
    <w:p w14:paraId="52B2C16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007065 |         &lt;h1&gt;ZIKOI 钢管回弹云控&lt;/h1&gt;</w:t>
      </w:r>
    </w:p>
    <w:p w14:paraId="411636A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007066 |         &lt;p class="subtitle"&gt;STEEL PIPE SPRINGBACK CLOUD CONTROL&lt;/p&gt;</w:t>
      </w:r>
    </w:p>
    <w:p w14:paraId="3C5C605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007067 |       &lt;/div&gt;</w:t>
      </w:r>
    </w:p>
    <w:p w14:paraId="5822313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007068 | </w:t>
      </w:r>
    </w:p>
    <w:p w14:paraId="3486F81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007069 |       &lt;!-- 登录类型切换 --&gt;</w:t>
      </w:r>
    </w:p>
    <w:p w14:paraId="6049104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007070 |       &lt;div class="login-tabs"&gt;</w:t>
      </w:r>
    </w:p>
    <w:p w14:paraId="2A9207D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007071 |         &lt;button </w:t>
      </w:r>
    </w:p>
    <w:p w14:paraId="3E92EAF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007072 |           :class="['tab-btn', { active: loginType === 'machine' }]"</w:t>
      </w:r>
    </w:p>
    <w:p w14:paraId="37BCE37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007073 |           @click="loginType = 'machine'"</w:t>
      </w:r>
    </w:p>
    <w:p w14:paraId="75A548A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007074 |         &gt;</w:t>
      </w:r>
    </w:p>
    <w:p w14:paraId="7DDD236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007075 |           &lt;span class="tab-icon" aria-hidden="true"&gt;</w:t>
      </w:r>
    </w:p>
    <w:p w14:paraId="0403D70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007076 |             &lt;svg viewBox="0 0 24 24" fill="none" stroke="currentColor" stroke-width="2"&gt;</w:t>
      </w:r>
    </w:p>
    <w:p w14:paraId="250EE45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007077 |               &lt;rect x="4" y="4" width="16" height="16" rx="2"/&gt;</w:t>
      </w:r>
    </w:p>
    <w:p w14:paraId="13533E4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007078 |               &lt;path d="M9 9h6v6H9z"/&gt;</w:t>
      </w:r>
    </w:p>
    <w:p w14:paraId="4F878CF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007079 |             &lt;/svg&gt;</w:t>
      </w:r>
    </w:p>
    <w:p w14:paraId="676FF35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007080 |           &lt;/span&gt;</w:t>
      </w:r>
    </w:p>
    <w:p w14:paraId="170B4BB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007081 |           &lt;span&gt;机器登录&lt;/span&gt;</w:t>
      </w:r>
    </w:p>
    <w:p w14:paraId="760805E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007082 |         &lt;/button&gt;</w:t>
      </w:r>
    </w:p>
    <w:p w14:paraId="317FA2D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007083 |         &lt;button </w:t>
      </w:r>
    </w:p>
    <w:p w14:paraId="4FE3402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007084 |           :class="['tab-btn', { active: loginType === 'user' }]"</w:t>
      </w:r>
    </w:p>
    <w:p w14:paraId="64D5710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007085 |           @click="loginType = 'user'"</w:t>
      </w:r>
    </w:p>
    <w:p w14:paraId="18E90BB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007086 |         &gt;</w:t>
      </w:r>
    </w:p>
    <w:p w14:paraId="3AA708F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007087 |           &lt;span class="tab-icon" aria-hidden="true"&gt;</w:t>
      </w:r>
    </w:p>
    <w:p w14:paraId="5219620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007088 |             &lt;svg viewBox="0 0 24 24" fill="none" stroke="currentColor" stroke-width="2"&gt;</w:t>
      </w:r>
    </w:p>
    <w:p w14:paraId="3EF76D5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007089 |               &lt;circle cx="12" cy="8" r="4"/&gt;</w:t>
      </w:r>
    </w:p>
    <w:p w14:paraId="559D924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007090 |               &lt;path d="M4 20c1.5-4 4.5-6 8-6s6.5 2 8 6"/&gt;</w:t>
      </w:r>
    </w:p>
    <w:p w14:paraId="3F86020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007091 |             &lt;/svg&gt;</w:t>
      </w:r>
    </w:p>
    <w:p w14:paraId="3D3C285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007092 |           &lt;/span&gt;</w:t>
      </w:r>
    </w:p>
    <w:p w14:paraId="35A9775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007093 |           &lt;span&gt;用户登录&lt;/span&gt;</w:t>
      </w:r>
    </w:p>
    <w:p w14:paraId="5880CB5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007094 |         &lt;/button&gt;</w:t>
      </w:r>
    </w:p>
    <w:p w14:paraId="1DF3C1E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007095 |       &lt;/div&gt;</w:t>
      </w:r>
    </w:p>
    <w:p w14:paraId="6BF785F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007096 | </w:t>
      </w:r>
    </w:p>
    <w:p w14:paraId="7152F16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007097 |       &lt;!-- 登录表单 --&gt;</w:t>
      </w:r>
    </w:p>
    <w:p w14:paraId="7A13B22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007098 |       &lt;form class="login-form" @submit.prevent="handleLogin"&gt;</w:t>
      </w:r>
    </w:p>
    <w:p w14:paraId="6C87C85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007099 |         &lt;!-- 机器登录表单 --&gt;</w:t>
      </w:r>
    </w:p>
    <w:p w14:paraId="449DE4B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007100 |         &lt;template v-if="loginType === 'machine'"&gt;</w:t>
      </w:r>
      <w:r>
        <w:rPr>
          <w:rFonts w:ascii="Consolas" w:hAnsi="Consolas" w:eastAsia="Consolas"/>
          <w:sz w:val="17"/>
        </w:rPr>
        <w:br w:type="page"/>
      </w:r>
    </w:p>
    <w:p w14:paraId="70F6E6A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007101 |           &lt;div class="form-group"&gt;</w:t>
      </w:r>
    </w:p>
    <w:p w14:paraId="274220D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007102 |             &lt;label&gt;机器ID&lt;/label&gt;</w:t>
      </w:r>
    </w:p>
    <w:p w14:paraId="34DE27C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007103 |             &lt;input </w:t>
      </w:r>
    </w:p>
    <w:p w14:paraId="08DC82C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007104 |               v-model="form.machineId"</w:t>
      </w:r>
    </w:p>
    <w:p w14:paraId="63C6AEE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007105 |               type="text"</w:t>
      </w:r>
    </w:p>
    <w:p w14:paraId="5AE0C36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007106 |               placeholder="请输入机器ID，如：MCH-XXX"</w:t>
      </w:r>
    </w:p>
    <w:p w14:paraId="4B33233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007107 |               required</w:t>
      </w:r>
    </w:p>
    <w:p w14:paraId="7C47604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007108 |             /&gt;</w:t>
      </w:r>
    </w:p>
    <w:p w14:paraId="0291123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007109 |           &lt;/div&gt;</w:t>
      </w:r>
    </w:p>
    <w:p w14:paraId="2C16EB9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007110 |           &lt;div class="form-group"&gt;</w:t>
      </w:r>
    </w:p>
    <w:p w14:paraId="256D8DC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007111 |             &lt;label&gt;访问密码&lt;/label&gt;</w:t>
      </w:r>
    </w:p>
    <w:p w14:paraId="4313F9B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007112 |             &lt;input </w:t>
      </w:r>
    </w:p>
    <w:p w14:paraId="55E415D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007113 |               v-model="form.password"</w:t>
      </w:r>
    </w:p>
    <w:p w14:paraId="2D6E1D0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007114 |               type="password"</w:t>
      </w:r>
    </w:p>
    <w:p w14:paraId="300E6A1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007115 |               placeholder="请输入机器密码（可选）"</w:t>
      </w:r>
    </w:p>
    <w:p w14:paraId="1A3F2E1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007116 |             /&gt;</w:t>
      </w:r>
    </w:p>
    <w:p w14:paraId="2DBE336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007117 |           &lt;/div&gt;</w:t>
      </w:r>
    </w:p>
    <w:p w14:paraId="6D63378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007118 |           &lt;div class="form-hint"&gt;</w:t>
      </w:r>
    </w:p>
    <w:p w14:paraId="629C0B8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007119 |             &lt;span class="hint-icon" aria-hidden="true"&gt;</w:t>
      </w:r>
    </w:p>
    <w:p w14:paraId="0FE662F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007120 |               &lt;svg viewBox="0 0 24 24" fill="none" stroke="currentColor" stroke-width="2"&gt;</w:t>
      </w:r>
    </w:p>
    <w:p w14:paraId="686DD60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007121 |                 &lt;circle cx="12" cy="12" r="10"/&gt;</w:t>
      </w:r>
    </w:p>
    <w:p w14:paraId="7705840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007122 |                 &lt;path d="M12 8v4"/&gt;</w:t>
      </w:r>
    </w:p>
    <w:p w14:paraId="3801100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007123 |                 &lt;path d="M12 16h.01"/&gt;</w:t>
      </w:r>
    </w:p>
    <w:p w14:paraId="3E81A61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007124 |               &lt;/svg&gt;</w:t>
      </w:r>
    </w:p>
    <w:p w14:paraId="465E280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007125 |             &lt;/span&gt;</w:t>
      </w:r>
    </w:p>
    <w:p w14:paraId="402225B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007126 |             &lt;span&gt;机器登录后直接进入该机器的操作界面&lt;/span&gt;</w:t>
      </w:r>
    </w:p>
    <w:p w14:paraId="08A1C05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007127 |           &lt;/div&gt;</w:t>
      </w:r>
    </w:p>
    <w:p w14:paraId="4302124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007128 |         &lt;/template&gt;</w:t>
      </w:r>
    </w:p>
    <w:p w14:paraId="61A4930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007129 | </w:t>
      </w:r>
    </w:p>
    <w:p w14:paraId="39790B1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007130 |         &lt;!-- 用户登录表单 --&gt;</w:t>
      </w:r>
    </w:p>
    <w:p w14:paraId="66CEF44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007131 |         &lt;template v-else&gt;</w:t>
      </w:r>
    </w:p>
    <w:p w14:paraId="5C127EA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007132 |           &lt;div class="form-group"&gt;</w:t>
      </w:r>
    </w:p>
    <w:p w14:paraId="429361D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007133 |             &lt;label&gt;用户名&lt;/label&gt;</w:t>
      </w:r>
    </w:p>
    <w:p w14:paraId="1CDAC76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007134 |             &lt;input </w:t>
      </w:r>
    </w:p>
    <w:p w14:paraId="6BCEBD7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007135 |               v-model="form.username"</w:t>
      </w:r>
    </w:p>
    <w:p w14:paraId="01DC657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007136 |               type="text"</w:t>
      </w:r>
    </w:p>
    <w:p w14:paraId="7C952EA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007137 |               placeholder="请输入用户名"</w:t>
      </w:r>
    </w:p>
    <w:p w14:paraId="345BD19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007138 |               required</w:t>
      </w:r>
    </w:p>
    <w:p w14:paraId="1311DA3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007139 |             /&gt;</w:t>
      </w:r>
    </w:p>
    <w:p w14:paraId="4FE0238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007140 |           &lt;/div&gt;</w:t>
      </w:r>
    </w:p>
    <w:p w14:paraId="6CA3E48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007141 |           &lt;div class="form-group"&gt;</w:t>
      </w:r>
    </w:p>
    <w:p w14:paraId="4F2C9BC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007142 |             &lt;label&gt;密码&lt;/label&gt;</w:t>
      </w:r>
    </w:p>
    <w:p w14:paraId="727D2D8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007143 |             &lt;input </w:t>
      </w:r>
    </w:p>
    <w:p w14:paraId="6C30CE5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007144 |               v-model="form.password"</w:t>
      </w:r>
    </w:p>
    <w:p w14:paraId="0A2604D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007145 |               type="password"</w:t>
      </w:r>
    </w:p>
    <w:p w14:paraId="59EEAFF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007146 |               placeholder="请输入密码"</w:t>
      </w:r>
    </w:p>
    <w:p w14:paraId="2947129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007147 |               required</w:t>
      </w:r>
    </w:p>
    <w:p w14:paraId="251A3CA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007148 |             /&gt;</w:t>
      </w:r>
    </w:p>
    <w:p w14:paraId="3074FA5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007149 |           &lt;/div&gt;</w:t>
      </w:r>
    </w:p>
    <w:p w14:paraId="54290E1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007150 |           &lt;div class="role-hints"&gt;</w:t>
      </w:r>
      <w:r>
        <w:rPr>
          <w:rFonts w:ascii="Consolas" w:hAnsi="Consolas" w:eastAsia="Consolas"/>
          <w:sz w:val="17"/>
        </w:rPr>
        <w:br w:type="page"/>
      </w:r>
    </w:p>
    <w:p w14:paraId="18D7268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007151 |             &lt;div class="role-hint"&gt;</w:t>
      </w:r>
    </w:p>
    <w:p w14:paraId="6DA9B40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007152 |               &lt;span class="role-tag admin"&gt;管理员&lt;/span&gt;</w:t>
      </w:r>
    </w:p>
    <w:p w14:paraId="47077C3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007153 |               &lt;span&gt;管理所有机器和用户&lt;/span&gt;</w:t>
      </w:r>
    </w:p>
    <w:p w14:paraId="7258690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007154 |             &lt;/div&gt;</w:t>
      </w:r>
    </w:p>
    <w:p w14:paraId="47DE098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007155 |             &lt;div class="role-hint"&gt;</w:t>
      </w:r>
    </w:p>
    <w:p w14:paraId="7D122C3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007156 |               &lt;span class="role-tag maintenance"&gt;维修&lt;/span&gt;</w:t>
      </w:r>
    </w:p>
    <w:p w14:paraId="2B34E76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007157 |               &lt;span&gt;查看机器状态和历史记录&lt;/span&gt;</w:t>
      </w:r>
    </w:p>
    <w:p w14:paraId="4CA886E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007158 |             &lt;/div&gt;</w:t>
      </w:r>
    </w:p>
    <w:p w14:paraId="6441657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007159 |             &lt;div class="role-hint"&gt;</w:t>
      </w:r>
    </w:p>
    <w:p w14:paraId="67F1B28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007160 |               &lt;span class="role-tag operator"&gt;操作员&lt;/span&gt;</w:t>
      </w:r>
    </w:p>
    <w:p w14:paraId="540A7E6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007161 |               &lt;span&gt;操作指定机器&lt;/span&gt;</w:t>
      </w:r>
    </w:p>
    <w:p w14:paraId="5E8FC90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007162 |             &lt;/div&gt;</w:t>
      </w:r>
    </w:p>
    <w:p w14:paraId="08F575E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007163 |           &lt;/div&gt;</w:t>
      </w:r>
    </w:p>
    <w:p w14:paraId="0ED84EB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007164 |         &lt;/template&gt;</w:t>
      </w:r>
    </w:p>
    <w:p w14:paraId="08CE145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007165 | </w:t>
      </w:r>
    </w:p>
    <w:p w14:paraId="7F7C0A0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007166 |         &lt;!-- 错误提示 --&gt;</w:t>
      </w:r>
    </w:p>
    <w:p w14:paraId="4C9D846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007167 |         &lt;div v-if="error" class="error-message"&gt;</w:t>
      </w:r>
    </w:p>
    <w:p w14:paraId="547918E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007168 |           &lt;span class="error-icon" aria-hidden="true"&gt;</w:t>
      </w:r>
    </w:p>
    <w:p w14:paraId="7D0F387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007169 |             &lt;svg viewBox="0 0 24 24" fill="none" stroke="currentColor" stroke-width="2"&gt;</w:t>
      </w:r>
    </w:p>
    <w:p w14:paraId="105B88F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007170 |               &lt;circle cx="12" cy="12" r="10"/&gt;</w:t>
      </w:r>
    </w:p>
    <w:p w14:paraId="77735E8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007171 |               &lt;path d="M12 8v5"/&gt;</w:t>
      </w:r>
    </w:p>
    <w:p w14:paraId="70CE2D9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007172 |               &lt;path d="M12 16h.01"/&gt;</w:t>
      </w:r>
    </w:p>
    <w:p w14:paraId="04609E0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007173 |             &lt;/svg&gt;</w:t>
      </w:r>
    </w:p>
    <w:p w14:paraId="63D86C9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007174 |           &lt;/span&gt;</w:t>
      </w:r>
    </w:p>
    <w:p w14:paraId="72578D0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007175 |           {{ error }}</w:t>
      </w:r>
    </w:p>
    <w:p w14:paraId="702C3CD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007176 |         &lt;/div&gt;</w:t>
      </w:r>
    </w:p>
    <w:p w14:paraId="28D7B2D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007177 | </w:t>
      </w:r>
    </w:p>
    <w:p w14:paraId="4E60680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007178 |         &lt;!-- 登录按钮 --&gt;</w:t>
      </w:r>
    </w:p>
    <w:p w14:paraId="51FEE17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007179 |         &lt;button </w:t>
      </w:r>
    </w:p>
    <w:p w14:paraId="2C85994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007180 |           type="submit" </w:t>
      </w:r>
    </w:p>
    <w:p w14:paraId="665B4F7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007181 |           class="login-btn"</w:t>
      </w:r>
    </w:p>
    <w:p w14:paraId="663C957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007182 |           :disabled="loading"</w:t>
      </w:r>
    </w:p>
    <w:p w14:paraId="7DA4FF6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007183 |         &gt;</w:t>
      </w:r>
    </w:p>
    <w:p w14:paraId="3F34445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007184 |           &lt;span v-if="loading" class="loading-spinner"&gt;&lt;/span&gt;</w:t>
      </w:r>
    </w:p>
    <w:p w14:paraId="2CBDD03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007185 |           &lt;span v-else&gt;{{ loginType === 'machine' ? '进入机器' : '登录' }}&lt;/span&gt;</w:t>
      </w:r>
    </w:p>
    <w:p w14:paraId="12DD9FD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007186 |         &lt;/button&gt;</w:t>
      </w:r>
    </w:p>
    <w:p w14:paraId="6DFE8EE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007187 |       &lt;/form&gt;</w:t>
      </w:r>
    </w:p>
    <w:p w14:paraId="7749CC9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007188 | </w:t>
      </w:r>
    </w:p>
    <w:p w14:paraId="6E2E73A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007189 |       &lt;!-- 演示账号 --&gt;</w:t>
      </w:r>
    </w:p>
    <w:p w14:paraId="0FCF6A3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007190 |       &lt;div class="demo-accounts"&gt;</w:t>
      </w:r>
    </w:p>
    <w:p w14:paraId="28AFBD5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007191 |         &lt;p class="demo-title"&gt;演示账号&lt;/p&gt;</w:t>
      </w:r>
    </w:p>
    <w:p w14:paraId="28722F9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007192 |         &lt;div class="demo-list"&gt;</w:t>
      </w:r>
    </w:p>
    <w:p w14:paraId="6BC867A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007193 |           &lt;div class="demo-item" @click="fillDemo('machine')"&gt;</w:t>
      </w:r>
    </w:p>
    <w:p w14:paraId="24ADC36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007194 |             &lt;span class="demo-type"&gt;机器&lt;/span&gt;</w:t>
      </w:r>
    </w:p>
    <w:p w14:paraId="49EB159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007195 |             &lt;span class="demo-cred"&gt;输入任意机器ID&lt;/span&gt;</w:t>
      </w:r>
    </w:p>
    <w:p w14:paraId="34CEBD4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007196 |           &lt;/div&gt;</w:t>
      </w:r>
    </w:p>
    <w:p w14:paraId="6F17498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007197 |           &lt;div class="demo-item" @click="fillDemo('admin')"&gt;</w:t>
      </w:r>
    </w:p>
    <w:p w14:paraId="68A3FC5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007198 |             &lt;span class="demo-type"&gt;管理&lt;/span&gt;</w:t>
      </w:r>
    </w:p>
    <w:p w14:paraId="38BFD08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007199 |             &lt;span class="demo-cred"&gt;admin / &lt;PASSWORD&gt;&lt;/span&gt;</w:t>
      </w:r>
    </w:p>
    <w:p w14:paraId="7A77269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007200 |           &lt;/div&gt;</w:t>
      </w:r>
      <w:r>
        <w:rPr>
          <w:rFonts w:ascii="Consolas" w:hAnsi="Consolas" w:eastAsia="Consolas"/>
          <w:sz w:val="17"/>
        </w:rPr>
        <w:br w:type="page"/>
      </w:r>
    </w:p>
    <w:p w14:paraId="2B12D9B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007201 |           &lt;div class="demo-item" @click="fillDemo('maintenance')"&gt;</w:t>
      </w:r>
    </w:p>
    <w:p w14:paraId="675A979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007202 |             &lt;span class="demo-type"&gt;维修&lt;/span&gt;</w:t>
      </w:r>
    </w:p>
    <w:p w14:paraId="06E4982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007203 |             &lt;span class="demo-cred"&gt;maintenance / &lt;PASSWORD&gt;&lt;/span&gt;</w:t>
      </w:r>
    </w:p>
    <w:p w14:paraId="0BCE2CE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007204 |           &lt;/div&gt;</w:t>
      </w:r>
    </w:p>
    <w:p w14:paraId="0AAC079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007205 |         &lt;/div&gt;</w:t>
      </w:r>
    </w:p>
    <w:p w14:paraId="3E6EB1B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007206 |       &lt;/div&gt;</w:t>
      </w:r>
    </w:p>
    <w:p w14:paraId="2650C11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007207 |     &lt;/div&gt;</w:t>
      </w:r>
    </w:p>
    <w:p w14:paraId="3CD7863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007208 |   &lt;/div&gt;</w:t>
      </w:r>
    </w:p>
    <w:p w14:paraId="475347E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007209 | &lt;/template&gt;</w:t>
      </w:r>
    </w:p>
    <w:p w14:paraId="0993C10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007210 | </w:t>
      </w:r>
    </w:p>
    <w:p w14:paraId="4E1DEA9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007211 | &lt;script setup lang="ts"&gt;</w:t>
      </w:r>
    </w:p>
    <w:p w14:paraId="2C19336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007212 | import { ref, reactive } from 'vue'</w:t>
      </w:r>
    </w:p>
    <w:p w14:paraId="7049DCD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007213 | import { useRouter } from 'vue-router'</w:t>
      </w:r>
    </w:p>
    <w:p w14:paraId="5BF206E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007214 | import { useAuthStore } from '../stores/auth'</w:t>
      </w:r>
    </w:p>
    <w:p w14:paraId="3019A20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007215 | </w:t>
      </w:r>
    </w:p>
    <w:p w14:paraId="7EE1EFB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007216 | const router = useRouter()</w:t>
      </w:r>
    </w:p>
    <w:p w14:paraId="76931B4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007217 | const authStore = useAuthStore()</w:t>
      </w:r>
    </w:p>
    <w:p w14:paraId="35A093A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007218 | </w:t>
      </w:r>
    </w:p>
    <w:p w14:paraId="6FDD0B6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007219 | const loginType = ref&lt;'machine' | 'user'&gt;('machine')</w:t>
      </w:r>
    </w:p>
    <w:p w14:paraId="4032CF4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007220 | const loading = ref(false)</w:t>
      </w:r>
    </w:p>
    <w:p w14:paraId="023C369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007221 | const error = ref('')</w:t>
      </w:r>
    </w:p>
    <w:p w14:paraId="17F899C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007222 | </w:t>
      </w:r>
    </w:p>
    <w:p w14:paraId="6A4F426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007223 | const form = reactive({</w:t>
      </w:r>
    </w:p>
    <w:p w14:paraId="03F0F25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007224 |   username: '',</w:t>
      </w:r>
    </w:p>
    <w:p w14:paraId="5BE929B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007225 |   password: '',</w:t>
      </w:r>
    </w:p>
    <w:p w14:paraId="300BE9C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007226 |   machineId: '',</w:t>
      </w:r>
    </w:p>
    <w:p w14:paraId="76C4144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007227 | })</w:t>
      </w:r>
    </w:p>
    <w:p w14:paraId="31C5B42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007228 | </w:t>
      </w:r>
    </w:p>
    <w:p w14:paraId="7D27F28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007229 | async function handleLogin() {</w:t>
      </w:r>
    </w:p>
    <w:p w14:paraId="0E7E57F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007230 |   loading.value = true</w:t>
      </w:r>
    </w:p>
    <w:p w14:paraId="50F6329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007231 |   error.value = ''</w:t>
      </w:r>
    </w:p>
    <w:p w14:paraId="181290E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007232 |   </w:t>
      </w:r>
    </w:p>
    <w:p w14:paraId="6669F06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007233 |   try {</w:t>
      </w:r>
    </w:p>
    <w:p w14:paraId="12E69E8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007234 |     const request = loginType.value === 'machine' </w:t>
      </w:r>
    </w:p>
    <w:p w14:paraId="4844DE5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007235 |       ? {</w:t>
      </w:r>
    </w:p>
    <w:p w14:paraId="47A6693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007236 |           username: form.machineId,</w:t>
      </w:r>
    </w:p>
    <w:p w14:paraId="7D1FCAE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007237 |           password: form.password,</w:t>
      </w:r>
    </w:p>
    <w:p w14:paraId="2A45D09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007238 |           login_type: 'machine' as const,</w:t>
      </w:r>
    </w:p>
    <w:p w14:paraId="6CE9601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007239 |         }</w:t>
      </w:r>
    </w:p>
    <w:p w14:paraId="5BB24E6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007240 |       : {</w:t>
      </w:r>
    </w:p>
    <w:p w14:paraId="0E229C3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007241 |           username: form.username,</w:t>
      </w:r>
    </w:p>
    <w:p w14:paraId="2E9CCD9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007242 |           password: form.password,</w:t>
      </w:r>
    </w:p>
    <w:p w14:paraId="201B1E7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007243 |           login_type: 'user' as const,</w:t>
      </w:r>
    </w:p>
    <w:p w14:paraId="7745907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007244 |         }</w:t>
      </w:r>
    </w:p>
    <w:p w14:paraId="5C8F9EE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007245 |     </w:t>
      </w:r>
    </w:p>
    <w:p w14:paraId="6255FB3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007246 |     const success = await authStore.doLogin(request)</w:t>
      </w:r>
    </w:p>
    <w:p w14:paraId="428487C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007247 |     </w:t>
      </w:r>
    </w:p>
    <w:p w14:paraId="170C4F4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007248 |     if (success) {</w:t>
      </w:r>
    </w:p>
    <w:p w14:paraId="169D7F1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007249 |       if (loginType.value === 'machine') {</w:t>
      </w:r>
    </w:p>
    <w:p w14:paraId="783BEF6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007250 |         // 机器登录直接进入主界面</w:t>
      </w:r>
      <w:r>
        <w:rPr>
          <w:rFonts w:ascii="Consolas" w:hAnsi="Consolas" w:eastAsia="Consolas"/>
          <w:sz w:val="17"/>
        </w:rPr>
        <w:br w:type="page"/>
      </w:r>
    </w:p>
    <w:p w14:paraId="7A282E2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007251 |         router.push('/')</w:t>
      </w:r>
    </w:p>
    <w:p w14:paraId="1EF76BC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007252 |       } else {</w:t>
      </w:r>
    </w:p>
    <w:p w14:paraId="7A0F0FB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007253 |         // 用户登录进入机器选择界面</w:t>
      </w:r>
    </w:p>
    <w:p w14:paraId="49D99E1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007254 |         router.push('/machines')</w:t>
      </w:r>
    </w:p>
    <w:p w14:paraId="5BBEC9A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007255 |       }</w:t>
      </w:r>
    </w:p>
    <w:p w14:paraId="7165C44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007256 |     } else {</w:t>
      </w:r>
    </w:p>
    <w:p w14:paraId="39D41DF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007257 |       error.value = authStore.error || '登录失败'</w:t>
      </w:r>
    </w:p>
    <w:p w14:paraId="7940629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007258 |     }</w:t>
      </w:r>
    </w:p>
    <w:p w14:paraId="119DBDD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007259 |   } catch (err) {</w:t>
      </w:r>
    </w:p>
    <w:p w14:paraId="1F05530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007260 |     error.value = err instanceof Error ? err.message : '登录失败'</w:t>
      </w:r>
    </w:p>
    <w:p w14:paraId="26B5869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007261 |   } finally {</w:t>
      </w:r>
    </w:p>
    <w:p w14:paraId="6591D20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007262 |     loading.value = false</w:t>
      </w:r>
    </w:p>
    <w:p w14:paraId="3F1A5BC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007263 |   }</w:t>
      </w:r>
    </w:p>
    <w:p w14:paraId="5B388CF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007264 | }</w:t>
      </w:r>
    </w:p>
    <w:p w14:paraId="274593F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007265 | </w:t>
      </w:r>
    </w:p>
    <w:p w14:paraId="7FC471B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007266 | function fillDemo(type: string) {</w:t>
      </w:r>
    </w:p>
    <w:p w14:paraId="43D6995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007267 |   if (type === 'machine') {</w:t>
      </w:r>
    </w:p>
    <w:p w14:paraId="323AD68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007268 |     loginType.value = 'machine'</w:t>
      </w:r>
    </w:p>
    <w:p w14:paraId="5BF3179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007269 |     form.machineId = 'MCH-'</w:t>
      </w:r>
    </w:p>
    <w:p w14:paraId="73B209D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007270 |     form.password = ''</w:t>
      </w:r>
    </w:p>
    <w:p w14:paraId="1F436CD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007271 |   } else if (type === 'admin') {</w:t>
      </w:r>
    </w:p>
    <w:p w14:paraId="5932001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007272 |     loginType.value = 'user'</w:t>
      </w:r>
    </w:p>
    <w:p w14:paraId="4BED80E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007273 |     form.username = 'admin'</w:t>
      </w:r>
    </w:p>
    <w:p w14:paraId="484C77A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007274 |     form.password = '&lt;PASSWORD&gt;'</w:t>
      </w:r>
    </w:p>
    <w:p w14:paraId="231BBF9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007275 |   } else if (type === 'maintenance') {</w:t>
      </w:r>
    </w:p>
    <w:p w14:paraId="13D5FCD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007276 |     loginType.value = 'user'</w:t>
      </w:r>
    </w:p>
    <w:p w14:paraId="7662EAF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007277 |     form.username = 'maintenance'</w:t>
      </w:r>
    </w:p>
    <w:p w14:paraId="0B0829E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007278 |     form.password = '&lt;PASSWORD&gt;'</w:t>
      </w:r>
    </w:p>
    <w:p w14:paraId="5E42811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007279 |   }</w:t>
      </w:r>
    </w:p>
    <w:p w14:paraId="55BB22A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007280 | }</w:t>
      </w:r>
    </w:p>
    <w:p w14:paraId="0D4EA58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007281 | &lt;/script&gt;</w:t>
      </w:r>
    </w:p>
    <w:p w14:paraId="761BD78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007282 | </w:t>
      </w:r>
    </w:p>
    <w:p w14:paraId="3F46D1D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007283 | &lt;style scoped&gt;</w:t>
      </w:r>
    </w:p>
    <w:p w14:paraId="51E6E7F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007284 | .login-page {</w:t>
      </w:r>
    </w:p>
    <w:p w14:paraId="3696F12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007285 |   min-height: 100vh;</w:t>
      </w:r>
    </w:p>
    <w:p w14:paraId="0A3FAD5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007286 |   display: flex;</w:t>
      </w:r>
    </w:p>
    <w:p w14:paraId="44039B2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007287 |   align-items: center;</w:t>
      </w:r>
    </w:p>
    <w:p w14:paraId="4E35D41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007288 |   justify-content: center;</w:t>
      </w:r>
    </w:p>
    <w:p w14:paraId="0FA487B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007289 |   background: </w:t>
      </w:r>
    </w:p>
    <w:p w14:paraId="5953F5E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007290 |     linear-gradient(135deg, rgba(0,212,255,0.05) 0%, transparent 50%),</w:t>
      </w:r>
    </w:p>
    <w:p w14:paraId="03DBBB0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007291 |     linear-gradient(225deg, rgba(245,166,35,0.05) 0%, transparent 50%),</w:t>
      </w:r>
    </w:p>
    <w:p w14:paraId="36B735B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007292 |     var(--industrial-bg);</w:t>
      </w:r>
    </w:p>
    <w:p w14:paraId="360F343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007293 |   padding: 20px;</w:t>
      </w:r>
    </w:p>
    <w:p w14:paraId="35C710B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007294 | }</w:t>
      </w:r>
    </w:p>
    <w:p w14:paraId="5480B84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007295 | </w:t>
      </w:r>
    </w:p>
    <w:p w14:paraId="737FB8C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007296 | .login-container {</w:t>
      </w:r>
    </w:p>
    <w:p w14:paraId="5518931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007297 |   width: 100%;</w:t>
      </w:r>
    </w:p>
    <w:p w14:paraId="0CC7DCC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007298 |   max-width: 420px;</w:t>
      </w:r>
    </w:p>
    <w:p w14:paraId="691C11E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007299 |   background: var(--industrial-bg-card);</w:t>
      </w:r>
    </w:p>
    <w:p w14:paraId="1D9A941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007300 |   border: 1px solid var(--border-color);</w:t>
      </w:r>
      <w:r>
        <w:rPr>
          <w:rFonts w:ascii="Consolas" w:hAnsi="Consolas" w:eastAsia="Consolas"/>
          <w:sz w:val="17"/>
        </w:rPr>
        <w:br w:type="page"/>
      </w:r>
    </w:p>
    <w:p w14:paraId="1172DFA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007301 |   border-radius: 20px;</w:t>
      </w:r>
    </w:p>
    <w:p w14:paraId="05BFEA6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007302 |   padding: 40px;</w:t>
      </w:r>
    </w:p>
    <w:p w14:paraId="764B6EF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007303 |   box-shadow:</w:t>
      </w:r>
    </w:p>
    <w:p w14:paraId="06CF150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007304 |     0 24px 56px rgba(15, 23, 42, 0.18),</w:t>
      </w:r>
    </w:p>
    <w:p w14:paraId="0B65CC0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007305 |     inset 0 1px 0 rgba(255,255,255,0.7);</w:t>
      </w:r>
    </w:p>
    <w:p w14:paraId="22776B7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007306 |   position: relative;</w:t>
      </w:r>
    </w:p>
    <w:p w14:paraId="7AE31EA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007307 |   overflow: hidden;</w:t>
      </w:r>
    </w:p>
    <w:p w14:paraId="0A81C30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007308 | }</w:t>
      </w:r>
    </w:p>
    <w:p w14:paraId="2B90F4C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007309 | </w:t>
      </w:r>
    </w:p>
    <w:p w14:paraId="304B5AB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007310 | .login-container::before {</w:t>
      </w:r>
    </w:p>
    <w:p w14:paraId="46BAF2A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007311 |   content: '';</w:t>
      </w:r>
    </w:p>
    <w:p w14:paraId="3BC2E5D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007312 |   position: absolute;</w:t>
      </w:r>
    </w:p>
    <w:p w14:paraId="30AAF7F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007313 |   top: 0;</w:t>
      </w:r>
    </w:p>
    <w:p w14:paraId="0DA35C1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007314 |   left: 0;</w:t>
      </w:r>
    </w:p>
    <w:p w14:paraId="6B629F4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007315 |   right: 0;</w:t>
      </w:r>
    </w:p>
    <w:p w14:paraId="2C15580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007316 |   height: 3px;</w:t>
      </w:r>
    </w:p>
    <w:p w14:paraId="5B57869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007317 |   background: linear-gradient(90deg, </w:t>
      </w:r>
    </w:p>
    <w:p w14:paraId="186C3E4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007318 |     var(--industrial-yellow) 0%, </w:t>
      </w:r>
    </w:p>
    <w:p w14:paraId="4E094F3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007319 |     var(--industrial-blue) 50%, </w:t>
      </w:r>
    </w:p>
    <w:p w14:paraId="6680DBF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007320 |     var(--industrial-yellow) 100%</w:t>
      </w:r>
    </w:p>
    <w:p w14:paraId="34B1786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007321 |   );</w:t>
      </w:r>
    </w:p>
    <w:p w14:paraId="160710E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007322 | }</w:t>
      </w:r>
    </w:p>
    <w:p w14:paraId="2596E53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007323 | </w:t>
      </w:r>
    </w:p>
    <w:p w14:paraId="36EC0F6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007324 | /* Header */</w:t>
      </w:r>
    </w:p>
    <w:p w14:paraId="777AD84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007325 | .login-header {</w:t>
      </w:r>
    </w:p>
    <w:p w14:paraId="1838F7B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007326 |   text-align: center;</w:t>
      </w:r>
    </w:p>
    <w:p w14:paraId="432CF6B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007327 |   margin-bottom: 32px;</w:t>
      </w:r>
    </w:p>
    <w:p w14:paraId="4F3FA80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007328 | }</w:t>
      </w:r>
    </w:p>
    <w:p w14:paraId="410DFC2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007329 | </w:t>
      </w:r>
    </w:p>
    <w:p w14:paraId="2D9BECF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007330 | .logo {</w:t>
      </w:r>
    </w:p>
    <w:p w14:paraId="3953ED2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007331 |   width: 64px;</w:t>
      </w:r>
    </w:p>
    <w:p w14:paraId="54F4B2D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007332 |   height: 64px;</w:t>
      </w:r>
    </w:p>
    <w:p w14:paraId="56EA59A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007333 |   margin: 0 auto 16px;</w:t>
      </w:r>
    </w:p>
    <w:p w14:paraId="7B287A5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007334 |   background: linear-gradient(135deg, var(--metal-dark) 0%, var(--metal-mid) 100%);</w:t>
      </w:r>
    </w:p>
    <w:p w14:paraId="3804B31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007335 |   border: 1px solid var(--border-bright);</w:t>
      </w:r>
    </w:p>
    <w:p w14:paraId="7BA063D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007336 |   border-radius: 8px;</w:t>
      </w:r>
    </w:p>
    <w:p w14:paraId="6E33154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007337 |   display: flex;</w:t>
      </w:r>
    </w:p>
    <w:p w14:paraId="78FD4C9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007338 |   align-items: center;</w:t>
      </w:r>
    </w:p>
    <w:p w14:paraId="6AEB18F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007339 |   justify-content: center;</w:t>
      </w:r>
    </w:p>
    <w:p w14:paraId="66ED3DC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007340 |   color: var(--industrial-yellow);</w:t>
      </w:r>
    </w:p>
    <w:p w14:paraId="0726082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007341 |   box-shadow: </w:t>
      </w:r>
    </w:p>
    <w:p w14:paraId="64332E9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007342 |     inset 0 1px 0 rgba(255,255,255,0.1),</w:t>
      </w:r>
    </w:p>
    <w:p w14:paraId="122F929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007343 |     0 4px 12px rgba(0,0,0,0.3);</w:t>
      </w:r>
    </w:p>
    <w:p w14:paraId="64723BB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007344 | }</w:t>
      </w:r>
    </w:p>
    <w:p w14:paraId="170D8C3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007345 | </w:t>
      </w:r>
    </w:p>
    <w:p w14:paraId="59E41E8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007346 | .logo svg {</w:t>
      </w:r>
    </w:p>
    <w:p w14:paraId="5C6E584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007347 |   width: 32px;</w:t>
      </w:r>
    </w:p>
    <w:p w14:paraId="681BE7E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007348 |   height: 32px;</w:t>
      </w:r>
    </w:p>
    <w:p w14:paraId="172D56B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007349 | }</w:t>
      </w:r>
    </w:p>
    <w:p w14:paraId="2B01118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007350 | </w:t>
      </w:r>
      <w:r>
        <w:rPr>
          <w:rFonts w:ascii="Consolas" w:hAnsi="Consolas" w:eastAsia="Consolas"/>
          <w:sz w:val="17"/>
        </w:rPr>
        <w:br w:type="page"/>
      </w:r>
    </w:p>
    <w:p w14:paraId="712B846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007351 | .login-header h1 {</w:t>
      </w:r>
    </w:p>
    <w:p w14:paraId="05A3425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007352 |   font-size: 20px;</w:t>
      </w:r>
    </w:p>
    <w:p w14:paraId="644871E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007353 |   font-weight: 600;</w:t>
      </w:r>
    </w:p>
    <w:p w14:paraId="39DCBBA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007354 |   color: var(--text-primary);</w:t>
      </w:r>
    </w:p>
    <w:p w14:paraId="03BE35A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007355 |   margin-bottom: 4px;</w:t>
      </w:r>
    </w:p>
    <w:p w14:paraId="0BC2C13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007356 |   letter-spacing: 0.5px;</w:t>
      </w:r>
    </w:p>
    <w:p w14:paraId="3BBE879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007357 | }</w:t>
      </w:r>
    </w:p>
    <w:p w14:paraId="279961C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007358 | </w:t>
      </w:r>
    </w:p>
    <w:p w14:paraId="3E4F902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007359 | .subtitle {</w:t>
      </w:r>
    </w:p>
    <w:p w14:paraId="1502178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007360 |   font-size: 11px;</w:t>
      </w:r>
    </w:p>
    <w:p w14:paraId="5ED9EF6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007361 |   color: var(--text-muted);</w:t>
      </w:r>
    </w:p>
    <w:p w14:paraId="706DDB9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007362 |   font-family: var(--font-display);</w:t>
      </w:r>
    </w:p>
    <w:p w14:paraId="506B209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007363 |   letter-spacing: 1px;</w:t>
      </w:r>
    </w:p>
    <w:p w14:paraId="06FB8E3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007364 | }</w:t>
      </w:r>
    </w:p>
    <w:p w14:paraId="068F3D5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007365 | </w:t>
      </w:r>
    </w:p>
    <w:p w14:paraId="7297A94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007366 | /* Tabs */</w:t>
      </w:r>
    </w:p>
    <w:p w14:paraId="6D8267A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007367 | .login-tabs {</w:t>
      </w:r>
    </w:p>
    <w:p w14:paraId="5133CA6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007368 |   display: flex;</w:t>
      </w:r>
    </w:p>
    <w:p w14:paraId="35D735D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007369 |   gap: 8px;</w:t>
      </w:r>
    </w:p>
    <w:p w14:paraId="2303FDC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007370 |   margin-bottom: 24px;</w:t>
      </w:r>
    </w:p>
    <w:p w14:paraId="3A59B80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007371 |   padding: 4px;</w:t>
      </w:r>
    </w:p>
    <w:p w14:paraId="7441490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007372 |   background: var(--industrial-bg);</w:t>
      </w:r>
    </w:p>
    <w:p w14:paraId="2586899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007373 |   border-radius: 6px;</w:t>
      </w:r>
    </w:p>
    <w:p w14:paraId="295CF2C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007374 |   border: 1px solid var(--border-color);</w:t>
      </w:r>
    </w:p>
    <w:p w14:paraId="378C2B1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007375 | }</w:t>
      </w:r>
    </w:p>
    <w:p w14:paraId="03341D9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007376 | </w:t>
      </w:r>
    </w:p>
    <w:p w14:paraId="7A73722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007377 | .tab-btn {</w:t>
      </w:r>
    </w:p>
    <w:p w14:paraId="322FE9B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007378 |   flex: 1;</w:t>
      </w:r>
    </w:p>
    <w:p w14:paraId="1CEBB0B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007379 |   display: flex;</w:t>
      </w:r>
    </w:p>
    <w:p w14:paraId="6606CF9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007380 |   align-items: center;</w:t>
      </w:r>
    </w:p>
    <w:p w14:paraId="6CAF616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007381 |   justify-content: center;</w:t>
      </w:r>
    </w:p>
    <w:p w14:paraId="7D3393E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007382 |   gap: 8px;</w:t>
      </w:r>
    </w:p>
    <w:p w14:paraId="4634669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007383 |   padding: 12px;</w:t>
      </w:r>
    </w:p>
    <w:p w14:paraId="78ABFB4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007384 |   background: transparent;</w:t>
      </w:r>
    </w:p>
    <w:p w14:paraId="0926DCA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007385 |   border: 1px solid transparent;</w:t>
      </w:r>
    </w:p>
    <w:p w14:paraId="033274E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007386 |   border-radius: 10px;</w:t>
      </w:r>
    </w:p>
    <w:p w14:paraId="6FB24F5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007387 |   color: var(--text-secondary);</w:t>
      </w:r>
    </w:p>
    <w:p w14:paraId="518A061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007388 |   font-size: 14px;</w:t>
      </w:r>
    </w:p>
    <w:p w14:paraId="4FBC87D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007389 |   font-weight: 500;</w:t>
      </w:r>
    </w:p>
    <w:p w14:paraId="73796BA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007390 |   cursor: pointer;</w:t>
      </w:r>
    </w:p>
    <w:p w14:paraId="19981E1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007391 |   transition: all 0.3s ease;</w:t>
      </w:r>
    </w:p>
    <w:p w14:paraId="0BDD532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007392 | }</w:t>
      </w:r>
    </w:p>
    <w:p w14:paraId="3A01FC2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007393 | </w:t>
      </w:r>
    </w:p>
    <w:p w14:paraId="2800336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007394 | .tab-btn:hover {</w:t>
      </w:r>
    </w:p>
    <w:p w14:paraId="547E60D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007395 |   color: var(--text-primary);</w:t>
      </w:r>
    </w:p>
    <w:p w14:paraId="2500A00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007396 | }</w:t>
      </w:r>
    </w:p>
    <w:p w14:paraId="4749673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007397 | </w:t>
      </w:r>
    </w:p>
    <w:p w14:paraId="1FA3870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007398 | .tab-btn.active {</w:t>
      </w:r>
    </w:p>
    <w:p w14:paraId="5322DAC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007399 |   background: linear-gradient(135deg, rgba(14, 165, 233, 0.16), rgba(14, 165, 233, 0.08));</w:t>
      </w:r>
    </w:p>
    <w:p w14:paraId="3073B67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007400 |   border-color: var(--industrial-blue);</w:t>
      </w:r>
      <w:r>
        <w:rPr>
          <w:rFonts w:ascii="Consolas" w:hAnsi="Consolas" w:eastAsia="Consolas"/>
          <w:sz w:val="17"/>
        </w:rPr>
        <w:br w:type="page"/>
      </w:r>
    </w:p>
    <w:p w14:paraId="15721D9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007401 |   color: #0B1D33;</w:t>
      </w:r>
    </w:p>
    <w:p w14:paraId="5CEB42A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007402 |   box-shadow: 0 8px 22px rgba(14, 165, 233, 0.2);</w:t>
      </w:r>
    </w:p>
    <w:p w14:paraId="3260130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007403 | }</w:t>
      </w:r>
    </w:p>
    <w:p w14:paraId="18E8073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007404 | </w:t>
      </w:r>
    </w:p>
    <w:p w14:paraId="394CA7B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007405 | .tab-icon {</w:t>
      </w:r>
    </w:p>
    <w:p w14:paraId="4081AB6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007406 |   width: 16px;</w:t>
      </w:r>
    </w:p>
    <w:p w14:paraId="4C4453C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007407 |   height: 16px;</w:t>
      </w:r>
    </w:p>
    <w:p w14:paraId="5436B95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007408 |   display: inline-flex;</w:t>
      </w:r>
    </w:p>
    <w:p w14:paraId="62C8A44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007409 |   align-items: center;</w:t>
      </w:r>
    </w:p>
    <w:p w14:paraId="1EAF707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007410 |   justify-content: center;</w:t>
      </w:r>
    </w:p>
    <w:p w14:paraId="7C6C2DF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007411 | }</w:t>
      </w:r>
    </w:p>
    <w:p w14:paraId="5183BE3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007412 | </w:t>
      </w:r>
    </w:p>
    <w:p w14:paraId="3CEE520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007413 | .tab-icon svg {</w:t>
      </w:r>
    </w:p>
    <w:p w14:paraId="063228A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007414 |   width: 16px;</w:t>
      </w:r>
    </w:p>
    <w:p w14:paraId="38544DE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007415 |   height: 16px;</w:t>
      </w:r>
    </w:p>
    <w:p w14:paraId="64B4A11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007416 | }</w:t>
      </w:r>
    </w:p>
    <w:p w14:paraId="33A74DA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007417 | </w:t>
      </w:r>
    </w:p>
    <w:p w14:paraId="08B4586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007418 | /* Form */</w:t>
      </w:r>
    </w:p>
    <w:p w14:paraId="6E12737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007419 | .login-form {</w:t>
      </w:r>
    </w:p>
    <w:p w14:paraId="29D4ADA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007420 |   margin-bottom: 24px;</w:t>
      </w:r>
    </w:p>
    <w:p w14:paraId="1553C59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007421 | }</w:t>
      </w:r>
    </w:p>
    <w:p w14:paraId="754DCC4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007422 | </w:t>
      </w:r>
    </w:p>
    <w:p w14:paraId="73C10E5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007423 | .form-group {</w:t>
      </w:r>
    </w:p>
    <w:p w14:paraId="61307AC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007424 |   margin-bottom: 16px;</w:t>
      </w:r>
    </w:p>
    <w:p w14:paraId="7235715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007425 | }</w:t>
      </w:r>
    </w:p>
    <w:p w14:paraId="0B14B2D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007426 | </w:t>
      </w:r>
    </w:p>
    <w:p w14:paraId="5A7B079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007427 | .form-group label {</w:t>
      </w:r>
    </w:p>
    <w:p w14:paraId="68E7825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007428 |   display: block;</w:t>
      </w:r>
    </w:p>
    <w:p w14:paraId="37CE903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007429 |   margin-bottom: 6px;</w:t>
      </w:r>
    </w:p>
    <w:p w14:paraId="72CA627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007430 |   font-size: 12px;</w:t>
      </w:r>
    </w:p>
    <w:p w14:paraId="25EBE3F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007431 |   font-weight: 500;</w:t>
      </w:r>
    </w:p>
    <w:p w14:paraId="299B8D0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007432 |   color: var(--text-secondary);</w:t>
      </w:r>
    </w:p>
    <w:p w14:paraId="578D1ED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007433 |   text-transform: uppercase;</w:t>
      </w:r>
    </w:p>
    <w:p w14:paraId="0A70CA8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007434 |   letter-spacing: 0.5px;</w:t>
      </w:r>
    </w:p>
    <w:p w14:paraId="5E8C029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007435 | }</w:t>
      </w:r>
    </w:p>
    <w:p w14:paraId="4551CA5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007436 | </w:t>
      </w:r>
    </w:p>
    <w:p w14:paraId="255210E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007437 | .form-group input {</w:t>
      </w:r>
    </w:p>
    <w:p w14:paraId="32A3F9D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007438 |   width: 100%;</w:t>
      </w:r>
    </w:p>
    <w:p w14:paraId="1885CD3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007439 |   padding: 12px 16px;</w:t>
      </w:r>
    </w:p>
    <w:p w14:paraId="2A1579D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007440 |   background: var(--industrial-bg);</w:t>
      </w:r>
    </w:p>
    <w:p w14:paraId="2074110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007441 |   border: 1px solid var(--border-color);</w:t>
      </w:r>
    </w:p>
    <w:p w14:paraId="067517F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007442 |   border-radius: 6px;</w:t>
      </w:r>
    </w:p>
    <w:p w14:paraId="7B2819E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007443 |   font-size: 14px;</w:t>
      </w:r>
    </w:p>
    <w:p w14:paraId="58376A0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007444 |   color: var(--text-primary);</w:t>
      </w:r>
    </w:p>
    <w:p w14:paraId="3100F6F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007445 |   font-family: var(--font-display);</w:t>
      </w:r>
    </w:p>
    <w:p w14:paraId="3EEA800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007446 |   transition: all 0.3s ease;</w:t>
      </w:r>
    </w:p>
    <w:p w14:paraId="0270620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007447 | }</w:t>
      </w:r>
    </w:p>
    <w:p w14:paraId="72D2848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007448 | </w:t>
      </w:r>
    </w:p>
    <w:p w14:paraId="45CD359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007449 | .form-group input:focus {</w:t>
      </w:r>
    </w:p>
    <w:p w14:paraId="232ECF2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007450 |   outline: none;</w:t>
      </w:r>
      <w:r>
        <w:rPr>
          <w:rFonts w:ascii="Consolas" w:hAnsi="Consolas" w:eastAsia="Consolas"/>
          <w:sz w:val="17"/>
        </w:rPr>
        <w:br w:type="page"/>
      </w:r>
    </w:p>
    <w:p w14:paraId="70FE121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007451 |   border-color: var(--industrial-yellow);</w:t>
      </w:r>
    </w:p>
    <w:p w14:paraId="5732579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007452 |   box-shadow: 0 0 0 3px rgba(245, 166, 35, 0.1);</w:t>
      </w:r>
    </w:p>
    <w:p w14:paraId="3563B2D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007453 | }</w:t>
      </w:r>
    </w:p>
    <w:p w14:paraId="11A7A78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007454 | </w:t>
      </w:r>
    </w:p>
    <w:p w14:paraId="5FADE8C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007455 | .form-group input::placeholder {</w:t>
      </w:r>
    </w:p>
    <w:p w14:paraId="041DD42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007456 |   color: var(--text-muted);</w:t>
      </w:r>
    </w:p>
    <w:p w14:paraId="096581B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007457 | }</w:t>
      </w:r>
    </w:p>
    <w:p w14:paraId="4864825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007458 | </w:t>
      </w:r>
    </w:p>
    <w:p w14:paraId="6B6E275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007459 | .form-hint {</w:t>
      </w:r>
    </w:p>
    <w:p w14:paraId="275614A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007460 |   display: flex;</w:t>
      </w:r>
    </w:p>
    <w:p w14:paraId="62BB5B8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007461 |   align-items: center;</w:t>
      </w:r>
    </w:p>
    <w:p w14:paraId="4105469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007462 |   gap: 8px;</w:t>
      </w:r>
    </w:p>
    <w:p w14:paraId="4DE675D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007463 |   padding: 12px;</w:t>
      </w:r>
    </w:p>
    <w:p w14:paraId="248D1B2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007464 |   background: rgba(0, 212, 255, 0.05);</w:t>
      </w:r>
    </w:p>
    <w:p w14:paraId="76640B4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007465 |   border: 1px solid rgba(26, 109, 255, 0.2);</w:t>
      </w:r>
    </w:p>
    <w:p w14:paraId="245F49B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007466 |   border-radius: 6px;</w:t>
      </w:r>
    </w:p>
    <w:p w14:paraId="32B3888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007467 |   font-size: 12px;</w:t>
      </w:r>
    </w:p>
    <w:p w14:paraId="4283CE8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007468 |   color: var(--text-secondary);</w:t>
      </w:r>
    </w:p>
    <w:p w14:paraId="47C327A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007469 |   margin-bottom: 16px;</w:t>
      </w:r>
    </w:p>
    <w:p w14:paraId="1B20B2A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007470 | }</w:t>
      </w:r>
    </w:p>
    <w:p w14:paraId="550EEB0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007471 | </w:t>
      </w:r>
    </w:p>
    <w:p w14:paraId="1B39469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007472 | .hint-icon {</w:t>
      </w:r>
    </w:p>
    <w:p w14:paraId="4D3E1DF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007473 |   width: 16px;</w:t>
      </w:r>
    </w:p>
    <w:p w14:paraId="5BDDDCF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007474 |   height: 16px;</w:t>
      </w:r>
    </w:p>
    <w:p w14:paraId="5A642C2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007475 |   display: inline-flex;</w:t>
      </w:r>
    </w:p>
    <w:p w14:paraId="43A82B9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007476 |   align-items: center;</w:t>
      </w:r>
    </w:p>
    <w:p w14:paraId="4F069BE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007477 |   justify-content: center;</w:t>
      </w:r>
    </w:p>
    <w:p w14:paraId="3884514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007478 | }</w:t>
      </w:r>
    </w:p>
    <w:p w14:paraId="4099D00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007479 | </w:t>
      </w:r>
    </w:p>
    <w:p w14:paraId="262BC84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007480 | .hint-icon svg {</w:t>
      </w:r>
    </w:p>
    <w:p w14:paraId="14CB326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007481 |   width: 16px;</w:t>
      </w:r>
    </w:p>
    <w:p w14:paraId="0F48989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007482 |   height: 16px;</w:t>
      </w:r>
    </w:p>
    <w:p w14:paraId="204FCA0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007483 | }</w:t>
      </w:r>
    </w:p>
    <w:p w14:paraId="060BEFC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007484 | </w:t>
      </w:r>
    </w:p>
    <w:p w14:paraId="4112713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007485 | .role-hints {</w:t>
      </w:r>
    </w:p>
    <w:p w14:paraId="7896067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007486 |   display: flex;</w:t>
      </w:r>
    </w:p>
    <w:p w14:paraId="4B18BC8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007487 |   flex-direction: column;</w:t>
      </w:r>
    </w:p>
    <w:p w14:paraId="76E7CDA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007488 |   gap: 8px;</w:t>
      </w:r>
    </w:p>
    <w:p w14:paraId="7862E38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007489 |   margin-bottom: 16px;</w:t>
      </w:r>
    </w:p>
    <w:p w14:paraId="75567E4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007490 | }</w:t>
      </w:r>
    </w:p>
    <w:p w14:paraId="2731B31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007491 | </w:t>
      </w:r>
    </w:p>
    <w:p w14:paraId="1CA9A12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007492 | .role-hint {</w:t>
      </w:r>
    </w:p>
    <w:p w14:paraId="48AAA91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007493 |   display: flex;</w:t>
      </w:r>
    </w:p>
    <w:p w14:paraId="31F464A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007494 |   align-items: center;</w:t>
      </w:r>
    </w:p>
    <w:p w14:paraId="4023437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007495 |   gap: 12px;</w:t>
      </w:r>
    </w:p>
    <w:p w14:paraId="51345DD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007496 |   font-size: 12px;</w:t>
      </w:r>
    </w:p>
    <w:p w14:paraId="6237512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007497 |   color: var(--text-secondary);</w:t>
      </w:r>
    </w:p>
    <w:p w14:paraId="30EE085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007498 | }</w:t>
      </w:r>
    </w:p>
    <w:p w14:paraId="7B29FF5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007499 | </w:t>
      </w:r>
    </w:p>
    <w:p w14:paraId="46D6937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007500 | .role-tag {</w:t>
      </w:r>
      <w:r>
        <w:rPr>
          <w:rFonts w:ascii="Consolas" w:hAnsi="Consolas" w:eastAsia="Consolas"/>
          <w:sz w:val="17"/>
        </w:rPr>
        <w:br w:type="page"/>
      </w:r>
    </w:p>
    <w:p w14:paraId="59D9A94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007501 |   display: inline-block;</w:t>
      </w:r>
    </w:p>
    <w:p w14:paraId="3FEB9AE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007502 |   padding: 2px 8px;</w:t>
      </w:r>
    </w:p>
    <w:p w14:paraId="0CE8E47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007503 |   border-radius: 4px;</w:t>
      </w:r>
    </w:p>
    <w:p w14:paraId="3D90F96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007504 |   font-size: 10px;</w:t>
      </w:r>
    </w:p>
    <w:p w14:paraId="036DE6F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007505 |   font-weight: 600;</w:t>
      </w:r>
    </w:p>
    <w:p w14:paraId="690DA17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007506 |   text-transform: uppercase;</w:t>
      </w:r>
    </w:p>
    <w:p w14:paraId="7C0A636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007507 |   letter-spacing: 0.5px;</w:t>
      </w:r>
    </w:p>
    <w:p w14:paraId="31691F1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007508 | }</w:t>
      </w:r>
    </w:p>
    <w:p w14:paraId="54270EB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007509 | </w:t>
      </w:r>
    </w:p>
    <w:p w14:paraId="7FAC06C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007510 | .role-tag.admin {</w:t>
      </w:r>
    </w:p>
    <w:p w14:paraId="62F815E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007511 |   background: rgba(245, 166, 35, 0.1);</w:t>
      </w:r>
    </w:p>
    <w:p w14:paraId="15D8DBA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007512 |   border: 1px solid var(--industrial-yellow);</w:t>
      </w:r>
    </w:p>
    <w:p w14:paraId="02432F6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007513 |   color: var(--industrial-yellow);</w:t>
      </w:r>
    </w:p>
    <w:p w14:paraId="323C78D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007514 | }</w:t>
      </w:r>
    </w:p>
    <w:p w14:paraId="73D23A7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007515 | </w:t>
      </w:r>
    </w:p>
    <w:p w14:paraId="2A413DD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007516 | .role-tag.maintenance {</w:t>
      </w:r>
    </w:p>
    <w:p w14:paraId="0458338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007517 |   background: rgba(26, 109, 255, 0.1);</w:t>
      </w:r>
    </w:p>
    <w:p w14:paraId="4604E0E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007518 |   border: 1px solid var(--industrial-blue);</w:t>
      </w:r>
    </w:p>
    <w:p w14:paraId="3758F8F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007519 |   color: var(--industrial-blue);</w:t>
      </w:r>
    </w:p>
    <w:p w14:paraId="6D53DE7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007520 | }</w:t>
      </w:r>
    </w:p>
    <w:p w14:paraId="2C93073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007521 | </w:t>
      </w:r>
    </w:p>
    <w:p w14:paraId="0A5B9BC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007522 | .role-tag.operator {</w:t>
      </w:r>
    </w:p>
    <w:p w14:paraId="7900E9E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007523 |   background: rgba(34, 197, 94, 0.1);</w:t>
      </w:r>
    </w:p>
    <w:p w14:paraId="04BFE5A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007524 |   border: 1px solid var(--industrial-green);</w:t>
      </w:r>
    </w:p>
    <w:p w14:paraId="1AE86AA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007525 |   color: var(--industrial-green);</w:t>
      </w:r>
    </w:p>
    <w:p w14:paraId="24DA9DB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007526 | }</w:t>
      </w:r>
    </w:p>
    <w:p w14:paraId="5FF70BA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007527 | </w:t>
      </w:r>
    </w:p>
    <w:p w14:paraId="1203369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007528 | .error-message {</w:t>
      </w:r>
    </w:p>
    <w:p w14:paraId="2F9DD7B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007529 |   display: flex;</w:t>
      </w:r>
    </w:p>
    <w:p w14:paraId="23E5EC4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007530 |   align-items: center;</w:t>
      </w:r>
    </w:p>
    <w:p w14:paraId="074E4CF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007531 |   gap: 8px;</w:t>
      </w:r>
    </w:p>
    <w:p w14:paraId="4F96308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007532 |   padding: 12px 16px;</w:t>
      </w:r>
    </w:p>
    <w:p w14:paraId="54C1EE0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007533 |   background: rgba(239, 68, 68, 0.1);</w:t>
      </w:r>
    </w:p>
    <w:p w14:paraId="02B29BC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007534 |   border: 1px solid var(--industrial-red);</w:t>
      </w:r>
    </w:p>
    <w:p w14:paraId="55F8914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007535 |   border-radius: 6px;</w:t>
      </w:r>
    </w:p>
    <w:p w14:paraId="0924A20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007536 |   color: var(--industrial-red);</w:t>
      </w:r>
    </w:p>
    <w:p w14:paraId="3BA53D4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007537 |   font-size: 13px;</w:t>
      </w:r>
    </w:p>
    <w:p w14:paraId="0BAC4E4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007538 |   margin-bottom: 16px;</w:t>
      </w:r>
    </w:p>
    <w:p w14:paraId="3C2E703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007539 | }</w:t>
      </w:r>
    </w:p>
    <w:p w14:paraId="6E92AE9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007540 | </w:t>
      </w:r>
    </w:p>
    <w:p w14:paraId="46D9C02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007541 | .error-icon {</w:t>
      </w:r>
    </w:p>
    <w:p w14:paraId="271AD3F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007542 |   width: 16px;</w:t>
      </w:r>
    </w:p>
    <w:p w14:paraId="3017C81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007543 |   height: 16px;</w:t>
      </w:r>
    </w:p>
    <w:p w14:paraId="754EEAE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007544 |   display: inline-flex;</w:t>
      </w:r>
    </w:p>
    <w:p w14:paraId="5705719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007545 |   align-items: center;</w:t>
      </w:r>
    </w:p>
    <w:p w14:paraId="10B5966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007546 |   justify-content: center;</w:t>
      </w:r>
    </w:p>
    <w:p w14:paraId="2A45105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007547 | }</w:t>
      </w:r>
    </w:p>
    <w:p w14:paraId="33DB800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007548 | </w:t>
      </w:r>
    </w:p>
    <w:p w14:paraId="0B1F672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007549 | .error-icon svg {</w:t>
      </w:r>
    </w:p>
    <w:p w14:paraId="4132327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007550 |   width: 16px;</w:t>
      </w:r>
      <w:r>
        <w:rPr>
          <w:rFonts w:ascii="Consolas" w:hAnsi="Consolas" w:eastAsia="Consolas"/>
          <w:sz w:val="17"/>
        </w:rPr>
        <w:br w:type="page"/>
      </w:r>
    </w:p>
    <w:p w14:paraId="4FA6259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007551 |   height: 16px;</w:t>
      </w:r>
    </w:p>
    <w:p w14:paraId="5BF4892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007552 | }</w:t>
      </w:r>
    </w:p>
    <w:p w14:paraId="71B7063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007553 | </w:t>
      </w:r>
    </w:p>
    <w:p w14:paraId="02D2DCF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007554 | .login-btn {</w:t>
      </w:r>
    </w:p>
    <w:p w14:paraId="2214053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007555 |   width: 100%;</w:t>
      </w:r>
    </w:p>
    <w:p w14:paraId="6F04FAA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007556 |   padding: 14px 24px;</w:t>
      </w:r>
    </w:p>
    <w:p w14:paraId="6C4B0C4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007557 |   background: linear-gradient(135deg, var(--industrial-yellow) 0%, var(--industrial-blue) 100%);</w:t>
      </w:r>
    </w:p>
    <w:p w14:paraId="597E8C6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007558 |   border: 1px solid var(--industrial-yellow);</w:t>
      </w:r>
    </w:p>
    <w:p w14:paraId="734A9D2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007559 |   border-radius: 12px;</w:t>
      </w:r>
    </w:p>
    <w:p w14:paraId="44A0674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007560 |   color: #fff;</w:t>
      </w:r>
    </w:p>
    <w:p w14:paraId="1F13ABD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007561 |   font-size: 14px;</w:t>
      </w:r>
    </w:p>
    <w:p w14:paraId="1623D14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007562 |   font-weight: 600;</w:t>
      </w:r>
    </w:p>
    <w:p w14:paraId="77F709E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007563 |   cursor: pointer;</w:t>
      </w:r>
    </w:p>
    <w:p w14:paraId="4BDD03B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007564 |   transition: all 0.28s ease;</w:t>
      </w:r>
    </w:p>
    <w:p w14:paraId="0C563CB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007565 |   position: relative;</w:t>
      </w:r>
    </w:p>
    <w:p w14:paraId="4418D79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007566 |   overflow: hidden;</w:t>
      </w:r>
    </w:p>
    <w:p w14:paraId="12B3252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007567 |   text-transform: uppercase;</w:t>
      </w:r>
    </w:p>
    <w:p w14:paraId="07E4FF4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007568 |   letter-spacing: 1px;</w:t>
      </w:r>
    </w:p>
    <w:p w14:paraId="38FC88A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007569 |   display: flex;</w:t>
      </w:r>
    </w:p>
    <w:p w14:paraId="161D5F3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007570 |   align-items: center;</w:t>
      </w:r>
    </w:p>
    <w:p w14:paraId="2E8DA6D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007571 |   justify-content: center;</w:t>
      </w:r>
    </w:p>
    <w:p w14:paraId="68A6E94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007572 |   gap: 8px;</w:t>
      </w:r>
    </w:p>
    <w:p w14:paraId="0B5C45D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007573 | }</w:t>
      </w:r>
    </w:p>
    <w:p w14:paraId="2568D07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007574 | </w:t>
      </w:r>
    </w:p>
    <w:p w14:paraId="6297D6F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007575 | .login-btn:hover:not(:disabled) {</w:t>
      </w:r>
    </w:p>
    <w:p w14:paraId="4966583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007576 |   box-shadow: 0 16px 28px rgba(14, 165, 233, 0.35);</w:t>
      </w:r>
    </w:p>
    <w:p w14:paraId="5288FC0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007577 |   transform: translateY(-2px);</w:t>
      </w:r>
    </w:p>
    <w:p w14:paraId="0BBB785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007578 | }</w:t>
      </w:r>
    </w:p>
    <w:p w14:paraId="328CE0E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007579 | </w:t>
      </w:r>
    </w:p>
    <w:p w14:paraId="1197ABB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007580 | .login-btn::before {</w:t>
      </w:r>
    </w:p>
    <w:p w14:paraId="23907F0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007581 |   content: '';</w:t>
      </w:r>
    </w:p>
    <w:p w14:paraId="72B9DFA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007582 |   position: absolute;</w:t>
      </w:r>
    </w:p>
    <w:p w14:paraId="453F0E6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007583 |   inset: 0;</w:t>
      </w:r>
    </w:p>
    <w:p w14:paraId="31E1A61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007584 |   background: linear-gradient(110deg, transparent 0%, rgba(255,255,255,0.32) 48%, transparent 100%);</w:t>
      </w:r>
    </w:p>
    <w:p w14:paraId="59A0909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007585 |   transform: translateX(-130%);</w:t>
      </w:r>
    </w:p>
    <w:p w14:paraId="7569D15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007586 |   transition: transform 0.45s ease;</w:t>
      </w:r>
    </w:p>
    <w:p w14:paraId="1AA0C15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007587 | }</w:t>
      </w:r>
    </w:p>
    <w:p w14:paraId="7EE38A9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007588 | </w:t>
      </w:r>
    </w:p>
    <w:p w14:paraId="57D7327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007589 | .login-btn:hover::before {</w:t>
      </w:r>
    </w:p>
    <w:p w14:paraId="07E3B31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007590 |   transform: translateX(130%);</w:t>
      </w:r>
    </w:p>
    <w:p w14:paraId="73AAD56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007591 | }</w:t>
      </w:r>
    </w:p>
    <w:p w14:paraId="778D039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007592 | </w:t>
      </w:r>
    </w:p>
    <w:p w14:paraId="52C3040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007593 | .login-btn:disabled {</w:t>
      </w:r>
    </w:p>
    <w:p w14:paraId="2F51CA1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007594 |   opacity: 0.6;</w:t>
      </w:r>
    </w:p>
    <w:p w14:paraId="34EE8CD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007595 |   cursor: not-allowed;</w:t>
      </w:r>
    </w:p>
    <w:p w14:paraId="59ACA5B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007596 | }</w:t>
      </w:r>
    </w:p>
    <w:p w14:paraId="1F1F1BF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007597 | </w:t>
      </w:r>
    </w:p>
    <w:p w14:paraId="0FB65C7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007598 | .loading-spinner {</w:t>
      </w:r>
    </w:p>
    <w:p w14:paraId="071A7BF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007599 |   width: 16px;</w:t>
      </w:r>
    </w:p>
    <w:p w14:paraId="656500F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007600 |   height: 16px;</w:t>
      </w:r>
      <w:r>
        <w:rPr>
          <w:rFonts w:ascii="Consolas" w:hAnsi="Consolas" w:eastAsia="Consolas"/>
          <w:sz w:val="17"/>
        </w:rPr>
        <w:br w:type="page"/>
      </w:r>
    </w:p>
    <w:p w14:paraId="6473B89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007601 |   border: 2px solid var(--border-color);</w:t>
      </w:r>
    </w:p>
    <w:p w14:paraId="39A830E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007602 |   border-top-color: var(--text-primary);</w:t>
      </w:r>
    </w:p>
    <w:p w14:paraId="725C159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007603 |   border-radius: 50%;</w:t>
      </w:r>
    </w:p>
    <w:p w14:paraId="4B7290A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007604 |   animation: spin 1s linear infinite;</w:t>
      </w:r>
    </w:p>
    <w:p w14:paraId="181A1E7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007605 | }</w:t>
      </w:r>
    </w:p>
    <w:p w14:paraId="43D588B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007606 | </w:t>
      </w:r>
    </w:p>
    <w:p w14:paraId="349FD35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007607 | @keyframes spin {</w:t>
      </w:r>
    </w:p>
    <w:p w14:paraId="61E949F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007608 |   to { transform: rotate(360deg); }</w:t>
      </w:r>
    </w:p>
    <w:p w14:paraId="0685EDC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007609 | }</w:t>
      </w:r>
    </w:p>
    <w:p w14:paraId="35E46D2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007610 | </w:t>
      </w:r>
    </w:p>
    <w:p w14:paraId="43660F3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007611 | /* Demo Accounts */</w:t>
      </w:r>
    </w:p>
    <w:p w14:paraId="0A2F88F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007612 | .demo-accounts {</w:t>
      </w:r>
    </w:p>
    <w:p w14:paraId="1A910FA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007613 |   padding-top: 24px;</w:t>
      </w:r>
    </w:p>
    <w:p w14:paraId="14C809F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007614 |   border-top: 1px solid var(--border-color);</w:t>
      </w:r>
    </w:p>
    <w:p w14:paraId="556D666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007615 | }</w:t>
      </w:r>
    </w:p>
    <w:p w14:paraId="08882C8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007616 | </w:t>
      </w:r>
    </w:p>
    <w:p w14:paraId="6F3A792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007617 | .demo-title {</w:t>
      </w:r>
    </w:p>
    <w:p w14:paraId="1D29013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007618 |   text-align: center;</w:t>
      </w:r>
    </w:p>
    <w:p w14:paraId="5CE33DD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007619 |   font-size: 11px;</w:t>
      </w:r>
    </w:p>
    <w:p w14:paraId="2A9BD1E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007620 |   color: var(--text-muted);</w:t>
      </w:r>
    </w:p>
    <w:p w14:paraId="491F06C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007621 |   text-transform: uppercase;</w:t>
      </w:r>
    </w:p>
    <w:p w14:paraId="6AE6469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007622 |   letter-spacing: 1px;</w:t>
      </w:r>
    </w:p>
    <w:p w14:paraId="72A8136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007623 |   margin-bottom: 12px;</w:t>
      </w:r>
    </w:p>
    <w:p w14:paraId="7C47DFE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007624 | }</w:t>
      </w:r>
    </w:p>
    <w:p w14:paraId="4DB0647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007625 | </w:t>
      </w:r>
    </w:p>
    <w:p w14:paraId="081A41C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007626 | .demo-list {</w:t>
      </w:r>
    </w:p>
    <w:p w14:paraId="6D1BB6B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007627 |   display: flex;</w:t>
      </w:r>
    </w:p>
    <w:p w14:paraId="7A90823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007628 |   flex-direction: column;</w:t>
      </w:r>
    </w:p>
    <w:p w14:paraId="38DEE53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007629 |   gap: 8px;</w:t>
      </w:r>
    </w:p>
    <w:p w14:paraId="114AE05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007630 | }</w:t>
      </w:r>
    </w:p>
    <w:p w14:paraId="08B5CD8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007631 | </w:t>
      </w:r>
    </w:p>
    <w:p w14:paraId="3A5656B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007632 | .demo-item {</w:t>
      </w:r>
    </w:p>
    <w:p w14:paraId="6A657F8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007633 |   display: flex;</w:t>
      </w:r>
    </w:p>
    <w:p w14:paraId="6F35216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007634 |   align-items: center;</w:t>
      </w:r>
    </w:p>
    <w:p w14:paraId="0FC2672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007635 |   justify-content: space-between;</w:t>
      </w:r>
    </w:p>
    <w:p w14:paraId="5D07C5B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007636 |   padding: 10px 12px;</w:t>
      </w:r>
    </w:p>
    <w:p w14:paraId="6D24E65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007637 |   background: var(--industrial-bg);</w:t>
      </w:r>
    </w:p>
    <w:p w14:paraId="1B63414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007638 |   border: 1px solid var(--border-color);</w:t>
      </w:r>
    </w:p>
    <w:p w14:paraId="2034F4A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007639 |   border-radius: 6px;</w:t>
      </w:r>
    </w:p>
    <w:p w14:paraId="46129DA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007640 |   cursor: pointer;</w:t>
      </w:r>
    </w:p>
    <w:p w14:paraId="2AC1A88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007641 |   transition: all 0.3s ease;</w:t>
      </w:r>
    </w:p>
    <w:p w14:paraId="58A2CAA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007642 | }</w:t>
      </w:r>
    </w:p>
    <w:p w14:paraId="5D9A2BF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007643 | </w:t>
      </w:r>
    </w:p>
    <w:p w14:paraId="6153960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007644 | .demo-item:hover {</w:t>
      </w:r>
    </w:p>
    <w:p w14:paraId="3582BFC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007645 |   border-color: var(--border-bright);</w:t>
      </w:r>
    </w:p>
    <w:p w14:paraId="7C10463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007646 |   background: var(--metal-dark);</w:t>
      </w:r>
    </w:p>
    <w:p w14:paraId="712BCBE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007647 | }</w:t>
      </w:r>
    </w:p>
    <w:p w14:paraId="405D701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007648 | </w:t>
      </w:r>
    </w:p>
    <w:p w14:paraId="292A1D4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007649 | .demo-type {</w:t>
      </w:r>
    </w:p>
    <w:p w14:paraId="16DFE8A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007650 |   font-size: 11px;</w:t>
      </w:r>
      <w:r>
        <w:rPr>
          <w:rFonts w:ascii="Consolas" w:hAnsi="Consolas" w:eastAsia="Consolas"/>
          <w:sz w:val="17"/>
        </w:rPr>
        <w:br w:type="page"/>
      </w:r>
    </w:p>
    <w:p w14:paraId="61AA842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007651 |   font-weight: 600;</w:t>
      </w:r>
    </w:p>
    <w:p w14:paraId="0F9258B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007652 |   color: var(--industrial-yellow);</w:t>
      </w:r>
    </w:p>
    <w:p w14:paraId="4CD2194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007653 |   text-transform: uppercase;</w:t>
      </w:r>
    </w:p>
    <w:p w14:paraId="041F246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007654 |   letter-spacing: 0.5px;</w:t>
      </w:r>
    </w:p>
    <w:p w14:paraId="11674C8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007655 | }</w:t>
      </w:r>
    </w:p>
    <w:p w14:paraId="248A340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007656 | </w:t>
      </w:r>
    </w:p>
    <w:p w14:paraId="6F2A897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007657 | .demo-cred {</w:t>
      </w:r>
    </w:p>
    <w:p w14:paraId="53FBB07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007658 |   font-size: 12px;</w:t>
      </w:r>
    </w:p>
    <w:p w14:paraId="00D47AC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007659 |   color: var(--text-secondary);</w:t>
      </w:r>
    </w:p>
    <w:p w14:paraId="2B8309E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007660 |   font-family: var(--font-display);</w:t>
      </w:r>
    </w:p>
    <w:p w14:paraId="48F922D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007661 | }</w:t>
      </w:r>
    </w:p>
    <w:p w14:paraId="33B070B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007662 | </w:t>
      </w:r>
    </w:p>
    <w:p w14:paraId="7B37F14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007663 | /* Responsive */</w:t>
      </w:r>
    </w:p>
    <w:p w14:paraId="2C5076B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007664 | @media (max-width: 480px) {</w:t>
      </w:r>
    </w:p>
    <w:p w14:paraId="6C43411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007665 |   .login-container {</w:t>
      </w:r>
    </w:p>
    <w:p w14:paraId="0A38DB8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007666 |     padding: 24px;</w:t>
      </w:r>
    </w:p>
    <w:p w14:paraId="3DF9A7C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007667 |   }</w:t>
      </w:r>
    </w:p>
    <w:p w14:paraId="18CF72B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007668 |   </w:t>
      </w:r>
    </w:p>
    <w:p w14:paraId="05106AF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007669 |   .login-header h1 {</w:t>
      </w:r>
    </w:p>
    <w:p w14:paraId="7106990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007670 |     font-size: 18px;</w:t>
      </w:r>
    </w:p>
    <w:p w14:paraId="5DFC198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007671 |   }</w:t>
      </w:r>
    </w:p>
    <w:p w14:paraId="2893739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007672 |   </w:t>
      </w:r>
    </w:p>
    <w:p w14:paraId="1F5E87A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007673 |   .tab-btn {</w:t>
      </w:r>
    </w:p>
    <w:p w14:paraId="3184B25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007674 |     padding: 10px;</w:t>
      </w:r>
    </w:p>
    <w:p w14:paraId="48DE568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007675 |     font-size: 13px;</w:t>
      </w:r>
    </w:p>
    <w:p w14:paraId="01EED0F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007676 |   }</w:t>
      </w:r>
    </w:p>
    <w:p w14:paraId="589A817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007677 | }</w:t>
      </w:r>
    </w:p>
    <w:p w14:paraId="7CD6AB1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007678 | &lt;/style&gt;</w:t>
      </w:r>
    </w:p>
    <w:p w14:paraId="5EF99A8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007679 | # ===== FILE: frontend/src/views/MachineSelectView.vue =====</w:t>
      </w:r>
    </w:p>
    <w:p w14:paraId="17E99F1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007680 | &lt;template&gt;</w:t>
      </w:r>
    </w:p>
    <w:p w14:paraId="785D65C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007681 |   &lt;div class="machine-select-page"&gt;</w:t>
      </w:r>
    </w:p>
    <w:p w14:paraId="4B620D2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007682 |     &lt;div class="page-header"&gt;</w:t>
      </w:r>
    </w:p>
    <w:p w14:paraId="336EDF7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007683 |       &lt;h2 class="page-title"&gt;</w:t>
      </w:r>
    </w:p>
    <w:p w14:paraId="6DB1452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007684 |         &lt;span class="title-icon"&gt;</w:t>
      </w:r>
    </w:p>
    <w:p w14:paraId="1FED348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007685 |           &lt;svg viewBox="0 0 24 24" fill="none" stroke="currentColor" stroke-width="2"&gt;</w:t>
      </w:r>
    </w:p>
    <w:p w14:paraId="6A6A46C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007686 |             &lt;rect x="4" y="4" width="16" height="16" rx="2"/&gt;</w:t>
      </w:r>
    </w:p>
    <w:p w14:paraId="4B44781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007687 |             &lt;path d="M9 9h6v6H9z"/&gt;</w:t>
      </w:r>
    </w:p>
    <w:p w14:paraId="116A3BA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007688 |           &lt;/svg&gt;</w:t>
      </w:r>
    </w:p>
    <w:p w14:paraId="7412759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007689 |         &lt;/span&gt;</w:t>
      </w:r>
    </w:p>
    <w:p w14:paraId="146CF4A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007690 |         选择机器</w:t>
      </w:r>
    </w:p>
    <w:p w14:paraId="1C79A9D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007691 |       &lt;/h2&gt;</w:t>
      </w:r>
    </w:p>
    <w:p w14:paraId="557660E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007692 |       &lt;span class="page-subtitle"&gt;MACHINE SELECTION&lt;/span&gt;</w:t>
      </w:r>
    </w:p>
    <w:p w14:paraId="5D9055D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007693 |     &lt;/div&gt;</w:t>
      </w:r>
    </w:p>
    <w:p w14:paraId="1416D6F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007694 | </w:t>
      </w:r>
    </w:p>
    <w:p w14:paraId="2ADD010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007695 |     &lt;!-- 加载状态 --&gt;</w:t>
      </w:r>
    </w:p>
    <w:p w14:paraId="239F64B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007696 |     &lt;div v-if="loading" class="loading-state"&gt;</w:t>
      </w:r>
    </w:p>
    <w:p w14:paraId="26ADD67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007697 |       &lt;div class="loading-spinner"&gt;&lt;/div&gt;</w:t>
      </w:r>
    </w:p>
    <w:p w14:paraId="10CFDB9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007698 |       &lt;span&gt;加载机器列表...&lt;/span&gt;</w:t>
      </w:r>
    </w:p>
    <w:p w14:paraId="1AF0BA4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007699 |     &lt;/div&gt;</w:t>
      </w:r>
    </w:p>
    <w:p w14:paraId="2CE9105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007700 | </w:t>
      </w:r>
      <w:r>
        <w:rPr>
          <w:rFonts w:ascii="Consolas" w:hAnsi="Consolas" w:eastAsia="Consolas"/>
          <w:sz w:val="17"/>
        </w:rPr>
        <w:br w:type="page"/>
      </w:r>
    </w:p>
    <w:p w14:paraId="65884FE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007701 |     &lt;!-- 错误提示 --&gt;</w:t>
      </w:r>
    </w:p>
    <w:p w14:paraId="46E6F03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007702 |     &lt;div v-else-if="error" class="error-state"&gt;</w:t>
      </w:r>
    </w:p>
    <w:p w14:paraId="3292196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007703 |       &lt;span class="error-icon" aria-hidden="true"&gt;</w:t>
      </w:r>
    </w:p>
    <w:p w14:paraId="578A074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007704 |         &lt;svg viewBox="0 0 24 24" fill="none" stroke="currentColor" stroke-width="2"&gt;</w:t>
      </w:r>
    </w:p>
    <w:p w14:paraId="74106B7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007705 |           &lt;circle cx="12" cy="12" r="10"/&gt;</w:t>
      </w:r>
    </w:p>
    <w:p w14:paraId="491EF65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007706 |           &lt;path d="M12 8v5"/&gt;</w:t>
      </w:r>
    </w:p>
    <w:p w14:paraId="379FF77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007707 |           &lt;path d="M12 16h.01"/&gt;</w:t>
      </w:r>
    </w:p>
    <w:p w14:paraId="2606036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007708 |         &lt;/svg&gt;</w:t>
      </w:r>
    </w:p>
    <w:p w14:paraId="3D4993F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007709 |       &lt;/span&gt;</w:t>
      </w:r>
    </w:p>
    <w:p w14:paraId="35DF36F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007710 |       &lt;span&gt;{{ error }}&lt;/span&gt;</w:t>
      </w:r>
    </w:p>
    <w:p w14:paraId="007A4F7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007711 |       &lt;button @click="fetchMachines"&gt;重试&lt;/button&gt;</w:t>
      </w:r>
    </w:p>
    <w:p w14:paraId="137887A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007712 |     &lt;/div&gt;</w:t>
      </w:r>
    </w:p>
    <w:p w14:paraId="1C0958D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007713 | </w:t>
      </w:r>
    </w:p>
    <w:p w14:paraId="0EF7D8F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007714 |     &lt;!-- 机器列表 --&gt;</w:t>
      </w:r>
    </w:p>
    <w:p w14:paraId="35BB454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007715 |     &lt;div v-else class="machines-grid"&gt;</w:t>
      </w:r>
    </w:p>
    <w:p w14:paraId="1D394C9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007716 |       &lt;div </w:t>
      </w:r>
    </w:p>
    <w:p w14:paraId="1E9DEE7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007717 |         v-for="machine in machines" </w:t>
      </w:r>
    </w:p>
    <w:p w14:paraId="35ECF22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007718 |         :key="machine.id"</w:t>
      </w:r>
    </w:p>
    <w:p w14:paraId="0CF32E0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007719 |         :class="['machine-card', machine.status]"</w:t>
      </w:r>
    </w:p>
    <w:p w14:paraId="11DD2B4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007720 |         @click="selectMachine(machine)"</w:t>
      </w:r>
    </w:p>
    <w:p w14:paraId="1024104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007721 |       &gt;</w:t>
      </w:r>
    </w:p>
    <w:p w14:paraId="65A316F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007722 |         &lt;!-- 状态指示器 --&gt;</w:t>
      </w:r>
    </w:p>
    <w:p w14:paraId="58DEFAB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007723 |         &lt;div class="status-indicator"&gt;</w:t>
      </w:r>
    </w:p>
    <w:p w14:paraId="68792AF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007724 |           &lt;span class="status-dot"&gt;&lt;/span&gt;</w:t>
      </w:r>
    </w:p>
    <w:p w14:paraId="7AB6DA4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007725 |           &lt;span class="status-text"&gt;{{ statusLabel(machine.status) }}&lt;/span&gt;</w:t>
      </w:r>
    </w:p>
    <w:p w14:paraId="02B07EB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007726 |         &lt;/div&gt;</w:t>
      </w:r>
    </w:p>
    <w:p w14:paraId="548B189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007727 |         </w:t>
      </w:r>
    </w:p>
    <w:p w14:paraId="6A54CC6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007728 |         &lt;!-- 机器信息 --&gt;</w:t>
      </w:r>
    </w:p>
    <w:p w14:paraId="3091FB7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007729 |         &lt;div class="machine-info"&gt;</w:t>
      </w:r>
    </w:p>
    <w:p w14:paraId="7205FF9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007730 |           &lt;h3 class="machine-name"&gt;{{ machine.name }}&lt;/h3&gt;</w:t>
      </w:r>
    </w:p>
    <w:p w14:paraId="6F169DF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007731 |           &lt;p class="machine-id"&gt;{{ machine.id }}&lt;/p&gt;</w:t>
      </w:r>
    </w:p>
    <w:p w14:paraId="55CB7FB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007732 |           &lt;p class="machine-location"&gt;</w:t>
      </w:r>
    </w:p>
    <w:p w14:paraId="45CE69D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007733 |             &lt;span class="location-icon" aria-hidden="true"&gt;</w:t>
      </w:r>
    </w:p>
    <w:p w14:paraId="2B8E9F3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007734 |               &lt;svg viewBox="0 0 24 24" fill="none" stroke="currentColor" stroke-width="2"&gt;</w:t>
      </w:r>
    </w:p>
    <w:p w14:paraId="72F780B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007735 |                 &lt;path d="M12 21s7-5.2 7-11a7 7 0 1 0-14 0c0 5.8 7 11 7 11z"/&gt;</w:t>
      </w:r>
    </w:p>
    <w:p w14:paraId="1221F81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007736 |                 &lt;circle cx="12" cy="10" r="2.5"/&gt;</w:t>
      </w:r>
    </w:p>
    <w:p w14:paraId="58079F0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007737 |               &lt;/svg&gt;</w:t>
      </w:r>
    </w:p>
    <w:p w14:paraId="5CE43F0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007738 |             &lt;/span&gt;</w:t>
      </w:r>
    </w:p>
    <w:p w14:paraId="6A5F303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007739 |             {{ machine.location }}</w:t>
      </w:r>
    </w:p>
    <w:p w14:paraId="35EF696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007740 |           &lt;/p&gt;</w:t>
      </w:r>
    </w:p>
    <w:p w14:paraId="666B0C8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007741 |         &lt;/div&gt;</w:t>
      </w:r>
    </w:p>
    <w:p w14:paraId="1AD6664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007742 |         </w:t>
      </w:r>
    </w:p>
    <w:p w14:paraId="7E18854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007743 |         &lt;!-- 最后活跃时间 --&gt;</w:t>
      </w:r>
    </w:p>
    <w:p w14:paraId="2F34363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007744 |         &lt;div class="machine-meta"&gt;</w:t>
      </w:r>
    </w:p>
    <w:p w14:paraId="237FE20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007745 |           &lt;span class="last-active"&gt;</w:t>
      </w:r>
    </w:p>
    <w:p w14:paraId="527C5EE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007746 |             最后活跃: {{ formatTime(machine.last_active) }}</w:t>
      </w:r>
    </w:p>
    <w:p w14:paraId="1D24339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007747 |           &lt;/span&gt;</w:t>
      </w:r>
    </w:p>
    <w:p w14:paraId="04A2090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007748 |         &lt;/div&gt;</w:t>
      </w:r>
    </w:p>
    <w:p w14:paraId="04BE357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007749 |         </w:t>
      </w:r>
    </w:p>
    <w:p w14:paraId="12E687E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007750 |         &lt;!-- 管理操作（仅管理员） --&gt;</w:t>
      </w:r>
      <w:r>
        <w:rPr>
          <w:rFonts w:ascii="Consolas" w:hAnsi="Consolas" w:eastAsia="Consolas"/>
          <w:sz w:val="17"/>
        </w:rPr>
        <w:br w:type="page"/>
      </w:r>
    </w:p>
    <w:p w14:paraId="6C0F6F9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007751 |         &lt;div v-if="authStore.isAdmin" class="machine-admin-actions" @click.stop&gt;</w:t>
      </w:r>
    </w:p>
    <w:p w14:paraId="3ACB29C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007752 |           &lt;button class="admin-btn edit" @click.stop="openEdit(machine)" title="编辑"&gt;</w:t>
      </w:r>
    </w:p>
    <w:p w14:paraId="6E2D4CB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007753 |             &lt;svg viewBox="0 0 24 24" fill="none" stroke="currentColor" stroke-width="2"&gt;&lt;path d="M11 4H4a2 2 0 0 0-2 2v14a2 2 0 0 0 2 2h14a2 2 0 0 0 2-2v-7"/&gt;&lt;path d="M18.5 2.5a2.121 2.121 0 0 1 3 3L12 15l-4 1 1-4 9.5-9.5z"/&gt;&lt;/svg&gt;</w:t>
      </w:r>
    </w:p>
    <w:p w14:paraId="1041F7C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007754 |           &lt;/button&gt;</w:t>
      </w:r>
    </w:p>
    <w:p w14:paraId="65D6355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007755 |           &lt;button class="admin-btn delete" @click.stop="handleDelete(machine)" title="删除"&gt;</w:t>
      </w:r>
    </w:p>
    <w:p w14:paraId="48F000A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007756 |             &lt;svg viewBox="0 0 24 24" fill="none" stroke="currentColor" stroke-width="2"&gt;&lt;polyline points="3 6 5 6 21 6"/&gt;&lt;path d="M19 6v14a2 2 0 0 1-2 2H7a2 2 0 0 1-2-2V6m3 0V4a2 2 0 0 1 2-2h4a2 2 0 0 1 2 2v2"/&gt;&lt;/svg&gt;</w:t>
      </w:r>
    </w:p>
    <w:p w14:paraId="6364761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007757 |           &lt;/button&gt;</w:t>
      </w:r>
    </w:p>
    <w:p w14:paraId="58FD542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007758 |         &lt;/div&gt;</w:t>
      </w:r>
    </w:p>
    <w:p w14:paraId="33AAE2B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007759 | </w:t>
      </w:r>
    </w:p>
    <w:p w14:paraId="3A2028D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007760 |         &lt;!-- 操作提示 --&gt;</w:t>
      </w:r>
    </w:p>
    <w:p w14:paraId="74200A2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007761 |         &lt;div class="machine-action"&gt;</w:t>
      </w:r>
    </w:p>
    <w:p w14:paraId="3D0CF88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007762 |           &lt;span&gt;点击进入管理&lt;/span&gt;</w:t>
      </w:r>
    </w:p>
    <w:p w14:paraId="2A9C0F5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007763 |           &lt;span class="action-arrow" aria-hidden="true"&gt;</w:t>
      </w:r>
    </w:p>
    <w:p w14:paraId="2495082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007764 |             &lt;svg viewBox="0 0 24 24" fill="none" stroke="currentColor" stroke-width="2"&gt;</w:t>
      </w:r>
    </w:p>
    <w:p w14:paraId="46A5F3D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007765 |               &lt;path d="M5 12h14"/&gt;</w:t>
      </w:r>
    </w:p>
    <w:p w14:paraId="62327E6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007766 |               &lt;path d="M13 6l6 6-6 6"/&gt;</w:t>
      </w:r>
    </w:p>
    <w:p w14:paraId="2BD014A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007767 |             &lt;/svg&gt;</w:t>
      </w:r>
    </w:p>
    <w:p w14:paraId="2FCE107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007768 |           &lt;/span&gt;</w:t>
      </w:r>
    </w:p>
    <w:p w14:paraId="59DF080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007769 |         &lt;/div&gt;</w:t>
      </w:r>
    </w:p>
    <w:p w14:paraId="2403E54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007770 |       &lt;/div&gt;</w:t>
      </w:r>
    </w:p>
    <w:p w14:paraId="5EC33D8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007771 | </w:t>
      </w:r>
    </w:p>
    <w:p w14:paraId="368DC0A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007772 |       &lt;!-- 添加机器卡片（仅管理员） --&gt;</w:t>
      </w:r>
    </w:p>
    <w:p w14:paraId="4CCE68F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007773 |       &lt;div </w:t>
      </w:r>
    </w:p>
    <w:p w14:paraId="6449724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007774 |         v-if="authStore.isAdmin" </w:t>
      </w:r>
    </w:p>
    <w:p w14:paraId="65DEE26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007775 |         class="machine-card add-machine"</w:t>
      </w:r>
    </w:p>
    <w:p w14:paraId="06566DC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007776 |         @click="showAddDialog = true"</w:t>
      </w:r>
    </w:p>
    <w:p w14:paraId="257F19C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007777 |       &gt;</w:t>
      </w:r>
    </w:p>
    <w:p w14:paraId="4C075E8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007778 |         &lt;div class="add-icon"&gt;+&lt;/div&gt;</w:t>
      </w:r>
    </w:p>
    <w:p w14:paraId="388A081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007779 |         &lt;span class="add-text"&gt;添加新机器&lt;/span&gt;</w:t>
      </w:r>
    </w:p>
    <w:p w14:paraId="076E714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007780 |       &lt;/div&gt;</w:t>
      </w:r>
    </w:p>
    <w:p w14:paraId="231DD39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007781 |     &lt;/div&gt;</w:t>
      </w:r>
    </w:p>
    <w:p w14:paraId="1D31400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007782 | </w:t>
      </w:r>
    </w:p>
    <w:p w14:paraId="7019F80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007783 |     &lt;!-- 添加机器弹窗 --&gt;</w:t>
      </w:r>
    </w:p>
    <w:p w14:paraId="343BCAE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007784 |     &lt;div v-if="showAddDialog" class="modal-overlay" @click.self="showAddDialog = false"&gt;</w:t>
      </w:r>
    </w:p>
    <w:p w14:paraId="36B79CE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007785 |       &lt;div class="modal-content"&gt;</w:t>
      </w:r>
    </w:p>
    <w:p w14:paraId="1B41CC8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007786 |         &lt;h3&gt;添加新机器&lt;/h3&gt;</w:t>
      </w:r>
    </w:p>
    <w:p w14:paraId="7A9D5C0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007787 |         &lt;form @submit.prevent="handleAddMachine"&gt;</w:t>
      </w:r>
    </w:p>
    <w:p w14:paraId="28EA898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007788 |           &lt;div class="form-group"&gt;</w:t>
      </w:r>
    </w:p>
    <w:p w14:paraId="47A4B81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007789 |             &lt;label&gt;机器名称&lt;/label&gt;</w:t>
      </w:r>
    </w:p>
    <w:p w14:paraId="35DDCCB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007790 |             &lt;input </w:t>
      </w:r>
    </w:p>
    <w:p w14:paraId="6D83C95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007791 |               v-model="newMachine.name"</w:t>
      </w:r>
    </w:p>
    <w:p w14:paraId="1C1843B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007792 |               type="text"</w:t>
      </w:r>
    </w:p>
    <w:p w14:paraId="755E698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007793 |               placeholder="如：弯管机 001"</w:t>
      </w:r>
    </w:p>
    <w:p w14:paraId="1288186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007794 |               required</w:t>
      </w:r>
    </w:p>
    <w:p w14:paraId="2541EE2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007795 |             /&gt;</w:t>
      </w:r>
    </w:p>
    <w:p w14:paraId="3E1DF63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007796 |           &lt;/div&gt;</w:t>
      </w:r>
    </w:p>
    <w:p w14:paraId="0B2856B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007797 |           &lt;div class="form-group"&gt;</w:t>
      </w:r>
    </w:p>
    <w:p w14:paraId="448FC11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007798 |             &lt;label&gt;机器位置&lt;/label&gt;</w:t>
      </w:r>
    </w:p>
    <w:p w14:paraId="7CAA32E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007799 |             &lt;input </w:t>
      </w:r>
    </w:p>
    <w:p w14:paraId="58E3CBD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007800 |               v-model="newMachine.location"</w:t>
      </w:r>
      <w:r>
        <w:rPr>
          <w:rFonts w:ascii="Consolas" w:hAnsi="Consolas" w:eastAsia="Consolas"/>
          <w:sz w:val="17"/>
        </w:rPr>
        <w:br w:type="page"/>
      </w:r>
    </w:p>
    <w:p w14:paraId="09CAB95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007801 |               type="text"</w:t>
      </w:r>
    </w:p>
    <w:p w14:paraId="61B246F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007802 |               placeholder="如：车间A-001"</w:t>
      </w:r>
    </w:p>
    <w:p w14:paraId="7F3A51E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007803 |               required</w:t>
      </w:r>
    </w:p>
    <w:p w14:paraId="412E806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007804 |             /&gt;</w:t>
      </w:r>
    </w:p>
    <w:p w14:paraId="6342E09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007805 |           &lt;/div&gt;</w:t>
      </w:r>
    </w:p>
    <w:p w14:paraId="2B96681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007806 |           &lt;div class="modal-actions"&gt;</w:t>
      </w:r>
    </w:p>
    <w:p w14:paraId="00CA015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007807 |             &lt;button type="button" class="btn-cancel" @click="showAddDialog = false"&gt;</w:t>
      </w:r>
    </w:p>
    <w:p w14:paraId="48AA3D7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007808 |               取消</w:t>
      </w:r>
    </w:p>
    <w:p w14:paraId="70DD1FB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007809 |             &lt;/button&gt;</w:t>
      </w:r>
    </w:p>
    <w:p w14:paraId="603492F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007810 |             &lt;button type="submit" class="btn-confirm" :disabled="adding"&gt;</w:t>
      </w:r>
    </w:p>
    <w:p w14:paraId="1B992EC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007811 |               {{ adding ? '添加中...' : '添加' }}</w:t>
      </w:r>
    </w:p>
    <w:p w14:paraId="08233D5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007812 |             &lt;/button&gt;</w:t>
      </w:r>
    </w:p>
    <w:p w14:paraId="3F9CD93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007813 |           &lt;/div&gt;</w:t>
      </w:r>
    </w:p>
    <w:p w14:paraId="2248322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007814 |         &lt;/form&gt;</w:t>
      </w:r>
    </w:p>
    <w:p w14:paraId="46211A0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007815 |       &lt;/div&gt;</w:t>
      </w:r>
    </w:p>
    <w:p w14:paraId="250C3FB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007816 |     &lt;/div&gt;</w:t>
      </w:r>
    </w:p>
    <w:p w14:paraId="60E4835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007817 | </w:t>
      </w:r>
    </w:p>
    <w:p w14:paraId="77D18DC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007818 |     &lt;!-- 编辑机器弹窗 --&gt;</w:t>
      </w:r>
    </w:p>
    <w:p w14:paraId="1BB7C3F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007819 |     &lt;div v-if="showEditDialog" class="modal-overlay" @click.self="showEditDialog = false"&gt;</w:t>
      </w:r>
    </w:p>
    <w:p w14:paraId="6B75450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007820 |       &lt;div class="modal-content"&gt;</w:t>
      </w:r>
    </w:p>
    <w:p w14:paraId="690A24E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007821 |         &lt;h3&gt;编辑机器&lt;/h3&gt;</w:t>
      </w:r>
    </w:p>
    <w:p w14:paraId="29F7160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007822 |         &lt;form @submit.prevent="handleEdit"&gt;</w:t>
      </w:r>
    </w:p>
    <w:p w14:paraId="094EE91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007823 |           &lt;div class="form-group"&gt;</w:t>
      </w:r>
    </w:p>
    <w:p w14:paraId="5EF4212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007824 |             &lt;label&gt;机器名称&lt;/label&gt;</w:t>
      </w:r>
    </w:p>
    <w:p w14:paraId="62B02B7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007825 |             &lt;input v-model="editForm.name" type="text" required /&gt;</w:t>
      </w:r>
    </w:p>
    <w:p w14:paraId="2C8F270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007826 |           &lt;/div&gt;</w:t>
      </w:r>
    </w:p>
    <w:p w14:paraId="33DA045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007827 |           &lt;div class="form-group"&gt;</w:t>
      </w:r>
    </w:p>
    <w:p w14:paraId="697B9E9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007828 |             &lt;label&gt;机器位置&lt;/label&gt;</w:t>
      </w:r>
    </w:p>
    <w:p w14:paraId="174DF7A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007829 |             &lt;input v-model="editForm.location" type="text" required /&gt;</w:t>
      </w:r>
    </w:p>
    <w:p w14:paraId="628AEF6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007830 |           &lt;/div&gt;</w:t>
      </w:r>
    </w:p>
    <w:p w14:paraId="73093F3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007831 |           &lt;div class="modal-actions"&gt;</w:t>
      </w:r>
    </w:p>
    <w:p w14:paraId="2BE8E1C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007832 |             &lt;button type="button" class="btn-cancel" @click="showEditDialog = false"&gt;取消&lt;/button&gt;</w:t>
      </w:r>
    </w:p>
    <w:p w14:paraId="026D576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007833 |             &lt;button type="submit" class="btn-confirm" :disabled="editing"&gt;</w:t>
      </w:r>
    </w:p>
    <w:p w14:paraId="66C6201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007834 |               {{ editing ? '保存中...' : '保存' }}</w:t>
      </w:r>
    </w:p>
    <w:p w14:paraId="39D5EB0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007835 |             &lt;/button&gt;</w:t>
      </w:r>
    </w:p>
    <w:p w14:paraId="18F1F50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007836 |           &lt;/div&gt;</w:t>
      </w:r>
    </w:p>
    <w:p w14:paraId="40C71A1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007837 |         &lt;/form&gt;</w:t>
      </w:r>
    </w:p>
    <w:p w14:paraId="148B0B0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007838 |       &lt;/div&gt;</w:t>
      </w:r>
    </w:p>
    <w:p w14:paraId="14C5E80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007839 |     &lt;/div&gt;</w:t>
      </w:r>
    </w:p>
    <w:p w14:paraId="7DA12EC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007840 |   &lt;/div&gt;</w:t>
      </w:r>
    </w:p>
    <w:p w14:paraId="7A6DE8C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007841 | &lt;/template&gt;</w:t>
      </w:r>
    </w:p>
    <w:p w14:paraId="42975B8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007842 | </w:t>
      </w:r>
    </w:p>
    <w:p w14:paraId="087E57E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007843 | &lt;script setup lang="ts"&gt;</w:t>
      </w:r>
    </w:p>
    <w:p w14:paraId="0932107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007844 | import { ref, computed, onMounted } from 'vue'</w:t>
      </w:r>
    </w:p>
    <w:p w14:paraId="0A71FFB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007845 | import { useRouter } from 'vue-router'</w:t>
      </w:r>
    </w:p>
    <w:p w14:paraId="7DF26B5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007846 | import { useAuthStore } from '../stores/auth'</w:t>
      </w:r>
    </w:p>
    <w:p w14:paraId="562C5BC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007847 | import { useToastStore } from '../stores/toast'</w:t>
      </w:r>
    </w:p>
    <w:p w14:paraId="7CB3B93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007848 | import { getMachines, createMachine, updateMachine, deleteMachine } from '../api'</w:t>
      </w:r>
    </w:p>
    <w:p w14:paraId="3BB8815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007849 | import type { Machine, MachineStatus } from '../types'</w:t>
      </w:r>
    </w:p>
    <w:p w14:paraId="6B859C6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007850 | </w:t>
      </w:r>
      <w:r>
        <w:rPr>
          <w:rFonts w:ascii="Consolas" w:hAnsi="Consolas" w:eastAsia="Consolas"/>
          <w:sz w:val="17"/>
        </w:rPr>
        <w:br w:type="page"/>
      </w:r>
    </w:p>
    <w:p w14:paraId="7F0DE36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007851 | const router = useRouter()</w:t>
      </w:r>
    </w:p>
    <w:p w14:paraId="233E692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007852 | const authStore = useAuthStore()</w:t>
      </w:r>
    </w:p>
    <w:p w14:paraId="4E4704D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007853 | const toast = useToastStore()</w:t>
      </w:r>
    </w:p>
    <w:p w14:paraId="1171D69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007854 | </w:t>
      </w:r>
    </w:p>
    <w:p w14:paraId="37564E7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007855 | const machines = ref&lt;Machine[]&gt;([])</w:t>
      </w:r>
    </w:p>
    <w:p w14:paraId="65AC361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007856 | const loading = ref(false)</w:t>
      </w:r>
    </w:p>
    <w:p w14:paraId="1C31B34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007857 | const error = ref('')</w:t>
      </w:r>
    </w:p>
    <w:p w14:paraId="28DE067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007858 | const showAddDialog = ref(false)</w:t>
      </w:r>
    </w:p>
    <w:p w14:paraId="52DD1EC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007859 | const adding = ref(false)</w:t>
      </w:r>
    </w:p>
    <w:p w14:paraId="0FE63F2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007860 | const showEditDialog = ref(false)</w:t>
      </w:r>
    </w:p>
    <w:p w14:paraId="181596C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007861 | const editing = ref(false)</w:t>
      </w:r>
    </w:p>
    <w:p w14:paraId="3B59555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007862 | const editTarget = ref&lt;Machine | null&gt;(null)</w:t>
      </w:r>
    </w:p>
    <w:p w14:paraId="609B3A9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007863 | const editForm = ref({ name: '', location: '' })</w:t>
      </w:r>
    </w:p>
    <w:p w14:paraId="0EBFE4A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007864 | </w:t>
      </w:r>
    </w:p>
    <w:p w14:paraId="3888AD4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007865 | const newMachine = ref({</w:t>
      </w:r>
    </w:p>
    <w:p w14:paraId="45A6ECD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007866 |   name: '',</w:t>
      </w:r>
    </w:p>
    <w:p w14:paraId="08C276C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007867 |   location: '',</w:t>
      </w:r>
    </w:p>
    <w:p w14:paraId="7C35D23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007868 | })</w:t>
      </w:r>
    </w:p>
    <w:p w14:paraId="08E51A3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007869 | </w:t>
      </w:r>
    </w:p>
    <w:p w14:paraId="27DE415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007870 | const userRole = computed(() =&gt; authStore.userRole || '')</w:t>
      </w:r>
    </w:p>
    <w:p w14:paraId="41AF50B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007871 | </w:t>
      </w:r>
    </w:p>
    <w:p w14:paraId="6C3B5B4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007872 | const roleLabel = computed(() =&gt; {</w:t>
      </w:r>
    </w:p>
    <w:p w14:paraId="15DA31E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007873 |   const labels: Record&lt;string, string&gt; = {</w:t>
      </w:r>
    </w:p>
    <w:p w14:paraId="39A652E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007874 |     admin: '管理员',</w:t>
      </w:r>
    </w:p>
    <w:p w14:paraId="2854E93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007875 |     maintenance: '维修人员',</w:t>
      </w:r>
    </w:p>
    <w:p w14:paraId="62573E3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007876 |     operator: '操作员',</w:t>
      </w:r>
    </w:p>
    <w:p w14:paraId="1C438E9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007877 |   }</w:t>
      </w:r>
    </w:p>
    <w:p w14:paraId="60B6BC2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007878 |   return labels[userRole.value] || userRole.value</w:t>
      </w:r>
    </w:p>
    <w:p w14:paraId="38BBB5C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007879 | })</w:t>
      </w:r>
    </w:p>
    <w:p w14:paraId="13C18B9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007880 | </w:t>
      </w:r>
    </w:p>
    <w:p w14:paraId="18605E7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007881 | function statusLabel(status: MachineStatus): string {</w:t>
      </w:r>
    </w:p>
    <w:p w14:paraId="05966E4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007882 |   const labels: Record&lt;MachineStatus, string&gt; = {</w:t>
      </w:r>
    </w:p>
    <w:p w14:paraId="556B393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007883 |     online: '在线',</w:t>
      </w:r>
    </w:p>
    <w:p w14:paraId="4C8E8FB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007884 |     offline: '离线',</w:t>
      </w:r>
    </w:p>
    <w:p w14:paraId="5B03B74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007885 |     maintenance: '维护中',</w:t>
      </w:r>
    </w:p>
    <w:p w14:paraId="37A8297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007886 |   }</w:t>
      </w:r>
    </w:p>
    <w:p w14:paraId="093BFE7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007887 |   return labels[status]</w:t>
      </w:r>
    </w:p>
    <w:p w14:paraId="1A12FEA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007888 | }</w:t>
      </w:r>
    </w:p>
    <w:p w14:paraId="5386771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007889 | </w:t>
      </w:r>
    </w:p>
    <w:p w14:paraId="67BCE2E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007890 | function formatTime(time: string): string {</w:t>
      </w:r>
    </w:p>
    <w:p w14:paraId="7051B12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007891 |   try {</w:t>
      </w:r>
    </w:p>
    <w:p w14:paraId="0E42065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007892 |     const date = new Date(time)</w:t>
      </w:r>
    </w:p>
    <w:p w14:paraId="091CE33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007893 |     return date.toLocaleString('zh-CN', {</w:t>
      </w:r>
    </w:p>
    <w:p w14:paraId="52DC252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007894 |       month: '2-digit',</w:t>
      </w:r>
    </w:p>
    <w:p w14:paraId="764EB7B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007895 |       day: '2-digit',</w:t>
      </w:r>
    </w:p>
    <w:p w14:paraId="11DC6D3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007896 |       hour: '2-digit',</w:t>
      </w:r>
    </w:p>
    <w:p w14:paraId="53E52D1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007897 |       minute: '2-digit',</w:t>
      </w:r>
    </w:p>
    <w:p w14:paraId="2C0EA49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007898 |     })</w:t>
      </w:r>
    </w:p>
    <w:p w14:paraId="4A33CD8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007899 |   } catch {</w:t>
      </w:r>
    </w:p>
    <w:p w14:paraId="1F04836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007900 |     return time</w:t>
      </w:r>
      <w:r>
        <w:rPr>
          <w:rFonts w:ascii="Consolas" w:hAnsi="Consolas" w:eastAsia="Consolas"/>
          <w:sz w:val="17"/>
        </w:rPr>
        <w:br w:type="page"/>
      </w:r>
    </w:p>
    <w:p w14:paraId="216FF22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007901 |   }</w:t>
      </w:r>
    </w:p>
    <w:p w14:paraId="553CE4C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007902 | }</w:t>
      </w:r>
    </w:p>
    <w:p w14:paraId="474D621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007903 | </w:t>
      </w:r>
    </w:p>
    <w:p w14:paraId="49CE1F4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007904 | async function fetchMachines() {</w:t>
      </w:r>
    </w:p>
    <w:p w14:paraId="4A58E9B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007905 |   loading.value = true</w:t>
      </w:r>
    </w:p>
    <w:p w14:paraId="0731DC2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007906 |   error.value = ''</w:t>
      </w:r>
    </w:p>
    <w:p w14:paraId="5731766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007907 |   </w:t>
      </w:r>
    </w:p>
    <w:p w14:paraId="263AB3C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007908 |   try {</w:t>
      </w:r>
    </w:p>
    <w:p w14:paraId="2BBFF3A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007909 |     const res = await getMachines()</w:t>
      </w:r>
    </w:p>
    <w:p w14:paraId="473B41D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007910 |     if (res.code === 0) {</w:t>
      </w:r>
    </w:p>
    <w:p w14:paraId="76ACD3F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007911 |       machines.value = res.data</w:t>
      </w:r>
    </w:p>
    <w:p w14:paraId="7EEE101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007912 |     } else {</w:t>
      </w:r>
    </w:p>
    <w:p w14:paraId="09B9812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007913 |       error.value = res.message</w:t>
      </w:r>
    </w:p>
    <w:p w14:paraId="5270EE4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007914 |     }</w:t>
      </w:r>
    </w:p>
    <w:p w14:paraId="0F4DB19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007915 |   } catch (err) {</w:t>
      </w:r>
    </w:p>
    <w:p w14:paraId="2786554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007916 |     error.value = err instanceof Error ? err.message : '获取机器列表失败'</w:t>
      </w:r>
    </w:p>
    <w:p w14:paraId="1C2048F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007917 |   } finally {</w:t>
      </w:r>
    </w:p>
    <w:p w14:paraId="5C1228C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007918 |     loading.value = false</w:t>
      </w:r>
    </w:p>
    <w:p w14:paraId="490A8B7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007919 |   }</w:t>
      </w:r>
    </w:p>
    <w:p w14:paraId="6F6CAF3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007920 | }</w:t>
      </w:r>
    </w:p>
    <w:p w14:paraId="47F7B71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007921 | </w:t>
      </w:r>
    </w:p>
    <w:p w14:paraId="595D03A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007922 | async function selectMachine(machine: Machine) {</w:t>
      </w:r>
    </w:p>
    <w:p w14:paraId="091E2DE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007923 |   if (machine.status === 'offline') {</w:t>
      </w:r>
    </w:p>
    <w:p w14:paraId="5BAC9AD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007924 |     if (!confirm('该机器当前离线，是否仍要进入？')) {</w:t>
      </w:r>
    </w:p>
    <w:p w14:paraId="3AD3A53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007925 |       return</w:t>
      </w:r>
    </w:p>
    <w:p w14:paraId="0B7DACC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007926 |     }</w:t>
      </w:r>
    </w:p>
    <w:p w14:paraId="701BCA3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007927 |   }</w:t>
      </w:r>
    </w:p>
    <w:p w14:paraId="7B943B4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007928 |   </w:t>
      </w:r>
    </w:p>
    <w:p w14:paraId="3FFD0DB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007929 |   const success = await authStore.selectCurrentMachine(machine)</w:t>
      </w:r>
    </w:p>
    <w:p w14:paraId="6E31433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007930 |   if (success) {</w:t>
      </w:r>
    </w:p>
    <w:p w14:paraId="65DA592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007931 |     router.push('/')</w:t>
      </w:r>
    </w:p>
    <w:p w14:paraId="1700D6E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007932 |   } else {</w:t>
      </w:r>
    </w:p>
    <w:p w14:paraId="4DB672F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007933 |     toast.show(authStore.error || '选择机器失败', 'error')</w:t>
      </w:r>
    </w:p>
    <w:p w14:paraId="6AC1CF7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007934 |   }</w:t>
      </w:r>
    </w:p>
    <w:p w14:paraId="296C28E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007935 | }</w:t>
      </w:r>
    </w:p>
    <w:p w14:paraId="5295F6C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007936 | </w:t>
      </w:r>
    </w:p>
    <w:p w14:paraId="2A1DF18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007937 | async function handleAddMachine() {</w:t>
      </w:r>
    </w:p>
    <w:p w14:paraId="59E4C70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007938 |   adding.value = true</w:t>
      </w:r>
    </w:p>
    <w:p w14:paraId="16EC17F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007939 |   </w:t>
      </w:r>
    </w:p>
    <w:p w14:paraId="6FF492B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007940 |   try {</w:t>
      </w:r>
    </w:p>
    <w:p w14:paraId="2F395E1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007941 |     const res = await createMachine(newMachine.value)</w:t>
      </w:r>
    </w:p>
    <w:p w14:paraId="75462B7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007942 |     if (res.code === 0) {</w:t>
      </w:r>
    </w:p>
    <w:p w14:paraId="0E59A92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007943 |       machines.value.push(res.data)</w:t>
      </w:r>
    </w:p>
    <w:p w14:paraId="5ED9267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007944 |       showAddDialog.value = false</w:t>
      </w:r>
    </w:p>
    <w:p w14:paraId="68987B3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007945 |       newMachine.value = { name: '', location: '' }</w:t>
      </w:r>
    </w:p>
    <w:p w14:paraId="7ADA2CB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007946 |     } else {</w:t>
      </w:r>
    </w:p>
    <w:p w14:paraId="676FA5A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007947 |       toast.show(res.message, 'error')</w:t>
      </w:r>
    </w:p>
    <w:p w14:paraId="0598B58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007948 |     }</w:t>
      </w:r>
    </w:p>
    <w:p w14:paraId="3167A63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007949 |   } catch (err) {</w:t>
      </w:r>
    </w:p>
    <w:p w14:paraId="7253246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007950 |     toast.show(err instanceof Error ? err.message : '添加机器失败', 'error')</w:t>
      </w:r>
      <w:r>
        <w:rPr>
          <w:rFonts w:ascii="Consolas" w:hAnsi="Consolas" w:eastAsia="Consolas"/>
          <w:sz w:val="17"/>
        </w:rPr>
        <w:br w:type="page"/>
      </w:r>
    </w:p>
    <w:p w14:paraId="57BE58F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007951 |   } finally {</w:t>
      </w:r>
    </w:p>
    <w:p w14:paraId="08E77E8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007952 |     adding.value = false</w:t>
      </w:r>
    </w:p>
    <w:p w14:paraId="3A3B0A8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007953 |   }</w:t>
      </w:r>
    </w:p>
    <w:p w14:paraId="120BC71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007954 | }</w:t>
      </w:r>
    </w:p>
    <w:p w14:paraId="4B9755E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007955 | </w:t>
      </w:r>
    </w:p>
    <w:p w14:paraId="06A9B2F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007956 | function openEdit(machine: Machine) {</w:t>
      </w:r>
    </w:p>
    <w:p w14:paraId="0C470F0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007957 |   editTarget.value = machine</w:t>
      </w:r>
    </w:p>
    <w:p w14:paraId="3F46D1A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007958 |   editForm.value = { name: machine.name, location: machine.location }</w:t>
      </w:r>
    </w:p>
    <w:p w14:paraId="74C743B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007959 |   showEditDialog.value = true</w:t>
      </w:r>
    </w:p>
    <w:p w14:paraId="7F1E74A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007960 | }</w:t>
      </w:r>
    </w:p>
    <w:p w14:paraId="3235A31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007961 | </w:t>
      </w:r>
    </w:p>
    <w:p w14:paraId="1429B99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007962 | async function handleEdit() {</w:t>
      </w:r>
    </w:p>
    <w:p w14:paraId="2AC3D4B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007963 |   if (!editTarget.value) return</w:t>
      </w:r>
    </w:p>
    <w:p w14:paraId="5664C5C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007964 |   editing.value = true</w:t>
      </w:r>
    </w:p>
    <w:p w14:paraId="10FDCFB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007965 |   try {</w:t>
      </w:r>
    </w:p>
    <w:p w14:paraId="757B897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007966 |     const res = await updateMachine(editTarget.value.id, editForm.value)</w:t>
      </w:r>
    </w:p>
    <w:p w14:paraId="66A4863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007967 |     if (res.code === 0) {</w:t>
      </w:r>
    </w:p>
    <w:p w14:paraId="172E115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007968 |       showEditDialog.value = false</w:t>
      </w:r>
    </w:p>
    <w:p w14:paraId="74C8D3D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007969 |       const idx = machines.value.findIndex(m =&gt; m.id === editTarget.value!.id)</w:t>
      </w:r>
    </w:p>
    <w:p w14:paraId="515C5F9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007970 |       if (idx &gt;= 0) machines.value[idx] = res.data</w:t>
      </w:r>
    </w:p>
    <w:p w14:paraId="6B44BBB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007971 |     } else {</w:t>
      </w:r>
    </w:p>
    <w:p w14:paraId="5CC2E22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007972 |       toast.show('修改失败: ' + res.message, 'error')</w:t>
      </w:r>
    </w:p>
    <w:p w14:paraId="7F98919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007973 |     }</w:t>
      </w:r>
    </w:p>
    <w:p w14:paraId="64CA011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007974 |   } catch (err) {</w:t>
      </w:r>
    </w:p>
    <w:p w14:paraId="4442017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007975 |     toast.show('修改失败', 'error')</w:t>
      </w:r>
    </w:p>
    <w:p w14:paraId="617CEFD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007976 |   } finally {</w:t>
      </w:r>
    </w:p>
    <w:p w14:paraId="5028D55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007977 |     editing.value = false</w:t>
      </w:r>
    </w:p>
    <w:p w14:paraId="640DF6A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007978 |   }</w:t>
      </w:r>
    </w:p>
    <w:p w14:paraId="6CEA1A9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007979 | }</w:t>
      </w:r>
    </w:p>
    <w:p w14:paraId="5DE53C8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007980 | </w:t>
      </w:r>
    </w:p>
    <w:p w14:paraId="173E87A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007981 | async function handleDelete(machine: Machine) {</w:t>
      </w:r>
    </w:p>
    <w:p w14:paraId="049E034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007982 |   if (!confirm(`确定要删除机器 "${machine.name}" (${machine.id}) 吗？`)) return</w:t>
      </w:r>
    </w:p>
    <w:p w14:paraId="584CB99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007983 |   try {</w:t>
      </w:r>
    </w:p>
    <w:p w14:paraId="779D778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007984 |     const res = await deleteMachine(machine.id)</w:t>
      </w:r>
    </w:p>
    <w:p w14:paraId="2AA1D22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007985 |     if (res.code === 0) {</w:t>
      </w:r>
    </w:p>
    <w:p w14:paraId="3AC7D90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007986 |       machines.value = machines.value.filter(m =&gt; m.id !== machine.id)</w:t>
      </w:r>
    </w:p>
    <w:p w14:paraId="06AF8E4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007987 |     } else {</w:t>
      </w:r>
    </w:p>
    <w:p w14:paraId="79435CE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007988 |       toast.show('删除失败: ' + res.message, 'error')</w:t>
      </w:r>
    </w:p>
    <w:p w14:paraId="730E913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007989 |     }</w:t>
      </w:r>
    </w:p>
    <w:p w14:paraId="46B06D0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007990 |   } catch (err) {</w:t>
      </w:r>
    </w:p>
    <w:p w14:paraId="390E235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007991 |     toast.show('删除失败', 'error')</w:t>
      </w:r>
    </w:p>
    <w:p w14:paraId="0AC4561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007992 |   }</w:t>
      </w:r>
    </w:p>
    <w:p w14:paraId="23E84ED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007993 | }</w:t>
      </w:r>
    </w:p>
    <w:p w14:paraId="6D38113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007994 | </w:t>
      </w:r>
    </w:p>
    <w:p w14:paraId="2CB7B72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007995 | function handleLogout() {</w:t>
      </w:r>
    </w:p>
    <w:p w14:paraId="6C2D7BE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007996 |   authStore.logout()</w:t>
      </w:r>
    </w:p>
    <w:p w14:paraId="381D1AB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007997 |   router.push('/login')</w:t>
      </w:r>
    </w:p>
    <w:p w14:paraId="7242564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007998 | }</w:t>
      </w:r>
    </w:p>
    <w:p w14:paraId="6496A65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007999 | </w:t>
      </w:r>
    </w:p>
    <w:p w14:paraId="1782175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008000 | onMounted(() =&gt; {</w:t>
      </w:r>
      <w:r>
        <w:rPr>
          <w:rFonts w:ascii="Consolas" w:hAnsi="Consolas" w:eastAsia="Consolas"/>
          <w:sz w:val="17"/>
        </w:rPr>
        <w:br w:type="page"/>
      </w:r>
    </w:p>
    <w:p w14:paraId="4544AA1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008001 |   fetchMachines()</w:t>
      </w:r>
    </w:p>
    <w:p w14:paraId="63A0FB1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008002 | })</w:t>
      </w:r>
    </w:p>
    <w:p w14:paraId="0E71D34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008003 | &lt;/script&gt;</w:t>
      </w:r>
    </w:p>
    <w:p w14:paraId="0753029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008004 | </w:t>
      </w:r>
    </w:p>
    <w:p w14:paraId="27215F8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008005 | &lt;style scoped&gt;</w:t>
      </w:r>
    </w:p>
    <w:p w14:paraId="3E4F471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008006 | .machine-select-page {</w:t>
      </w:r>
    </w:p>
    <w:p w14:paraId="0A26F4A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008007 |   max-width: 1200px;</w:t>
      </w:r>
    </w:p>
    <w:p w14:paraId="6759A0A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008008 |   margin: 0 auto;</w:t>
      </w:r>
    </w:p>
    <w:p w14:paraId="70F860E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008009 |   padding: 32px 24px;</w:t>
      </w:r>
    </w:p>
    <w:p w14:paraId="7DBD7D0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008010 | }</w:t>
      </w:r>
    </w:p>
    <w:p w14:paraId="336ABCF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008011 | </w:t>
      </w:r>
    </w:p>
    <w:p w14:paraId="69F509E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008012 | .page-header {</w:t>
      </w:r>
    </w:p>
    <w:p w14:paraId="4394F7A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008013 |   display: flex;</w:t>
      </w:r>
    </w:p>
    <w:p w14:paraId="01659B9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008014 |   align-items: center;</w:t>
      </w:r>
    </w:p>
    <w:p w14:paraId="7936EDB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008015 |   justify-content: space-between;</w:t>
      </w:r>
    </w:p>
    <w:p w14:paraId="113543E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008016 |   margin-bottom: 24px;</w:t>
      </w:r>
    </w:p>
    <w:p w14:paraId="7B07DFE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008017 |   padding-bottom: 16px;</w:t>
      </w:r>
    </w:p>
    <w:p w14:paraId="3075830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008018 |   border-bottom: 1px solid var(--border-color);</w:t>
      </w:r>
    </w:p>
    <w:p w14:paraId="207C441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008019 | }</w:t>
      </w:r>
    </w:p>
    <w:p w14:paraId="3776632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008020 | </w:t>
      </w:r>
    </w:p>
    <w:p w14:paraId="771FEBB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008021 | .page-title {</w:t>
      </w:r>
    </w:p>
    <w:p w14:paraId="38300D0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008022 |   display: flex;</w:t>
      </w:r>
    </w:p>
    <w:p w14:paraId="30F9236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008023 |   align-items: center;</w:t>
      </w:r>
    </w:p>
    <w:p w14:paraId="4326A26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008024 |   gap: 12px;</w:t>
      </w:r>
    </w:p>
    <w:p w14:paraId="14A8C0D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008025 |   font-size: 20px;</w:t>
      </w:r>
    </w:p>
    <w:p w14:paraId="7A99E7A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008026 |   font-weight: 600;</w:t>
      </w:r>
    </w:p>
    <w:p w14:paraId="3C61ECB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008027 |   color: var(--text-primary);</w:t>
      </w:r>
    </w:p>
    <w:p w14:paraId="6BF1DFF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008028 |   margin: 0;</w:t>
      </w:r>
    </w:p>
    <w:p w14:paraId="5735D13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008029 | }</w:t>
      </w:r>
    </w:p>
    <w:p w14:paraId="2FCDE1F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008030 | </w:t>
      </w:r>
    </w:p>
    <w:p w14:paraId="65088FC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008031 | .title-icon {</w:t>
      </w:r>
    </w:p>
    <w:p w14:paraId="057A291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008032 |   width: 32px;</w:t>
      </w:r>
    </w:p>
    <w:p w14:paraId="0236998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008033 |   height: 32px;</w:t>
      </w:r>
    </w:p>
    <w:p w14:paraId="464B868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008034 |   background: linear-gradient(135deg, var(--industrial-yellow) 0%, var(--industrial-blue) 100%);</w:t>
      </w:r>
    </w:p>
    <w:p w14:paraId="07E1E55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008035 |   border-radius: 4px;</w:t>
      </w:r>
    </w:p>
    <w:p w14:paraId="28650DB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008036 |   display: flex;</w:t>
      </w:r>
    </w:p>
    <w:p w14:paraId="23FD02E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008037 |   align-items: center;</w:t>
      </w:r>
    </w:p>
    <w:p w14:paraId="45E8EA9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008038 |   justify-content: center;</w:t>
      </w:r>
    </w:p>
    <w:p w14:paraId="12C79B2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008039 |   color: #000;</w:t>
      </w:r>
    </w:p>
    <w:p w14:paraId="479F529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008040 | }</w:t>
      </w:r>
    </w:p>
    <w:p w14:paraId="6AE4CBB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008041 | </w:t>
      </w:r>
    </w:p>
    <w:p w14:paraId="34B70AD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008042 | .title-icon svg {</w:t>
      </w:r>
    </w:p>
    <w:p w14:paraId="1D9EF5C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008043 |   width: 20px;</w:t>
      </w:r>
    </w:p>
    <w:p w14:paraId="5835874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008044 |   height: 20px;</w:t>
      </w:r>
    </w:p>
    <w:p w14:paraId="0C93E4D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008045 | }</w:t>
      </w:r>
    </w:p>
    <w:p w14:paraId="007791B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008046 | </w:t>
      </w:r>
    </w:p>
    <w:p w14:paraId="720D18C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008047 | .page-subtitle {</w:t>
      </w:r>
    </w:p>
    <w:p w14:paraId="2D2E739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008048 |   font-family: var(--font-display);</w:t>
      </w:r>
    </w:p>
    <w:p w14:paraId="6369E22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008049 |   font-size: 12px;</w:t>
      </w:r>
    </w:p>
    <w:p w14:paraId="11C8DFF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008050 |   color: var(--text-muted);</w:t>
      </w:r>
      <w:r>
        <w:rPr>
          <w:rFonts w:ascii="Consolas" w:hAnsi="Consolas" w:eastAsia="Consolas"/>
          <w:sz w:val="17"/>
        </w:rPr>
        <w:br w:type="page"/>
      </w:r>
    </w:p>
    <w:p w14:paraId="094F7C9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008051 |   letter-spacing: 2px;</w:t>
      </w:r>
    </w:p>
    <w:p w14:paraId="0E91D48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008052 | }</w:t>
      </w:r>
    </w:p>
    <w:p w14:paraId="71CAECF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008053 | </w:t>
      </w:r>
    </w:p>
    <w:p w14:paraId="25B7F61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008054 | /* Loading &amp; Error States */</w:t>
      </w:r>
    </w:p>
    <w:p w14:paraId="4476708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008055 | .loading-state,</w:t>
      </w:r>
    </w:p>
    <w:p w14:paraId="0C98325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008056 | .error-state {</w:t>
      </w:r>
    </w:p>
    <w:p w14:paraId="0D227D1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008057 |   display: flex;</w:t>
      </w:r>
    </w:p>
    <w:p w14:paraId="6C24597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008058 |   flex-direction: column;</w:t>
      </w:r>
    </w:p>
    <w:p w14:paraId="458BC66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008059 |   align-items: center;</w:t>
      </w:r>
    </w:p>
    <w:p w14:paraId="45F6AAB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008060 |   justify-content: center;</w:t>
      </w:r>
    </w:p>
    <w:p w14:paraId="5681999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008061 |   gap: 16px;</w:t>
      </w:r>
    </w:p>
    <w:p w14:paraId="4B60EFD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008062 |   padding: 60px 24px;</w:t>
      </w:r>
    </w:p>
    <w:p w14:paraId="22C19F9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008063 |   color: var(--text-secondary);</w:t>
      </w:r>
    </w:p>
    <w:p w14:paraId="723EBD8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008064 | }</w:t>
      </w:r>
    </w:p>
    <w:p w14:paraId="6FADA7B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008065 | </w:t>
      </w:r>
    </w:p>
    <w:p w14:paraId="5ACB304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008066 | .loading-spinner {</w:t>
      </w:r>
    </w:p>
    <w:p w14:paraId="28210E2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008067 |   width: 40px;</w:t>
      </w:r>
    </w:p>
    <w:p w14:paraId="29CCB37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008068 |   height: 40px;</w:t>
      </w:r>
    </w:p>
    <w:p w14:paraId="30CD9E1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008069 |   border: 3px solid var(--border-color);</w:t>
      </w:r>
    </w:p>
    <w:p w14:paraId="57DA2FC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008070 |   border-top-color: var(--industrial-yellow);</w:t>
      </w:r>
    </w:p>
    <w:p w14:paraId="3B9538E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008071 |   border-radius: 50%;</w:t>
      </w:r>
    </w:p>
    <w:p w14:paraId="71BB9F4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008072 |   animation: spin 1s linear infinite;</w:t>
      </w:r>
    </w:p>
    <w:p w14:paraId="132F3A8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008073 | }</w:t>
      </w:r>
    </w:p>
    <w:p w14:paraId="4A159EE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008074 | </w:t>
      </w:r>
    </w:p>
    <w:p w14:paraId="0B48283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008075 | @keyframes spin {</w:t>
      </w:r>
    </w:p>
    <w:p w14:paraId="6EC7BF9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008076 |   to { transform: rotate(360deg); }</w:t>
      </w:r>
    </w:p>
    <w:p w14:paraId="5AF61F6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008077 | }</w:t>
      </w:r>
    </w:p>
    <w:p w14:paraId="6E869BF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008078 | </w:t>
      </w:r>
    </w:p>
    <w:p w14:paraId="5B0ED89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008079 | .error-state .error-icon {</w:t>
      </w:r>
    </w:p>
    <w:p w14:paraId="6C85086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008080 |   width: 48px;</w:t>
      </w:r>
    </w:p>
    <w:p w14:paraId="0E37ADF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008081 |   height: 48px;</w:t>
      </w:r>
    </w:p>
    <w:p w14:paraId="6567E67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008082 |   color: var(--industrial-red);</w:t>
      </w:r>
    </w:p>
    <w:p w14:paraId="3EB0D3C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008083 | }</w:t>
      </w:r>
    </w:p>
    <w:p w14:paraId="5680B7F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008084 | </w:t>
      </w:r>
    </w:p>
    <w:p w14:paraId="0DD2148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008085 | .error-state .error-icon svg {</w:t>
      </w:r>
    </w:p>
    <w:p w14:paraId="72B9ADD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008086 |   width: 100%;</w:t>
      </w:r>
    </w:p>
    <w:p w14:paraId="5C895EE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008087 |   height: 100%;</w:t>
      </w:r>
    </w:p>
    <w:p w14:paraId="766A79D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008088 | }</w:t>
      </w:r>
    </w:p>
    <w:p w14:paraId="636DD0C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008089 | </w:t>
      </w:r>
    </w:p>
    <w:p w14:paraId="012A492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008090 | .error-state button {</w:t>
      </w:r>
    </w:p>
    <w:p w14:paraId="7CADF58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008091 |   padding: 8px 24px;</w:t>
      </w:r>
    </w:p>
    <w:p w14:paraId="46AE3DF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008092 |   background: var(--metal-dark);</w:t>
      </w:r>
    </w:p>
    <w:p w14:paraId="7A7085B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008093 |   border: 1px solid var(--border-color);</w:t>
      </w:r>
    </w:p>
    <w:p w14:paraId="5C75662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008094 |   border-radius: 4px;</w:t>
      </w:r>
    </w:p>
    <w:p w14:paraId="66094C7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008095 |   color: var(--text-primary);</w:t>
      </w:r>
    </w:p>
    <w:p w14:paraId="60BC767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008096 |   cursor: pointer;</w:t>
      </w:r>
    </w:p>
    <w:p w14:paraId="2537B1A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008097 |   transition: all 0.3s ease;</w:t>
      </w:r>
    </w:p>
    <w:p w14:paraId="4D5643E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008098 | }</w:t>
      </w:r>
    </w:p>
    <w:p w14:paraId="1A654B1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008099 | </w:t>
      </w:r>
    </w:p>
    <w:p w14:paraId="4CE1753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008100 | .error-state button:hover {</w:t>
      </w:r>
      <w:r>
        <w:rPr>
          <w:rFonts w:ascii="Consolas" w:hAnsi="Consolas" w:eastAsia="Consolas"/>
          <w:sz w:val="17"/>
        </w:rPr>
        <w:br w:type="page"/>
      </w:r>
    </w:p>
    <w:p w14:paraId="440C265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008101 |   border-color: var(--industrial-yellow);</w:t>
      </w:r>
    </w:p>
    <w:p w14:paraId="0AD38C8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008102 |   color: var(--industrial-yellow);</w:t>
      </w:r>
    </w:p>
    <w:p w14:paraId="576D30F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008103 | }</w:t>
      </w:r>
    </w:p>
    <w:p w14:paraId="65647D8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008104 | </w:t>
      </w:r>
    </w:p>
    <w:p w14:paraId="7B7381D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008105 | /* Machines Grid */</w:t>
      </w:r>
    </w:p>
    <w:p w14:paraId="4D7E598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008106 | .machines-grid {</w:t>
      </w:r>
    </w:p>
    <w:p w14:paraId="1B6710C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008107 |   display: grid;</w:t>
      </w:r>
    </w:p>
    <w:p w14:paraId="0C7A155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008108 |   grid-template-columns: repeat(auto-fill, minmax(300px, 1fr));</w:t>
      </w:r>
    </w:p>
    <w:p w14:paraId="3506D7C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008109 |   gap: 24px;</w:t>
      </w:r>
    </w:p>
    <w:p w14:paraId="790571C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008110 | }</w:t>
      </w:r>
    </w:p>
    <w:p w14:paraId="038C507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008111 | </w:t>
      </w:r>
    </w:p>
    <w:p w14:paraId="126FCF0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008112 | .machine-card {</w:t>
      </w:r>
    </w:p>
    <w:p w14:paraId="376A1B2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008113 |   background: var(--industrial-bg-card);</w:t>
      </w:r>
    </w:p>
    <w:p w14:paraId="1BBE909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008114 |   border: 1px solid var(--border-color);</w:t>
      </w:r>
    </w:p>
    <w:p w14:paraId="00F6A73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008115 |   border-radius: 18px;</w:t>
      </w:r>
    </w:p>
    <w:p w14:paraId="7F74EC8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008116 |   padding: 24px;</w:t>
      </w:r>
    </w:p>
    <w:p w14:paraId="42AF58F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008117 |   cursor: pointer;</w:t>
      </w:r>
    </w:p>
    <w:p w14:paraId="1006C2C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008118 |   transition: all 0.28s ease;</w:t>
      </w:r>
    </w:p>
    <w:p w14:paraId="4403D69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008119 |   position: relative;</w:t>
      </w:r>
    </w:p>
    <w:p w14:paraId="3CD3218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008120 |   overflow: hidden;</w:t>
      </w:r>
    </w:p>
    <w:p w14:paraId="6F6D86C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008121 | }</w:t>
      </w:r>
    </w:p>
    <w:p w14:paraId="484B5CB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008122 | </w:t>
      </w:r>
    </w:p>
    <w:p w14:paraId="6D6A72C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008123 | .machine-card::before {</w:t>
      </w:r>
    </w:p>
    <w:p w14:paraId="6282407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008124 |   content: '';</w:t>
      </w:r>
    </w:p>
    <w:p w14:paraId="30AD648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008125 |   position: absolute;</w:t>
      </w:r>
    </w:p>
    <w:p w14:paraId="6D091EE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008126 |   top: 0;</w:t>
      </w:r>
    </w:p>
    <w:p w14:paraId="21310D6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008127 |   left: 0;</w:t>
      </w:r>
    </w:p>
    <w:p w14:paraId="0F6B1C9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008128 |   width: 4px;</w:t>
      </w:r>
    </w:p>
    <w:p w14:paraId="53E1752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008129 |   height: 100%;</w:t>
      </w:r>
    </w:p>
    <w:p w14:paraId="11CDF46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008130 |   transition: all 0.3s ease;</w:t>
      </w:r>
    </w:p>
    <w:p w14:paraId="6D05CE4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008131 | }</w:t>
      </w:r>
    </w:p>
    <w:p w14:paraId="1A20741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008132 | </w:t>
      </w:r>
    </w:p>
    <w:p w14:paraId="66F942B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008133 | .machine-card.online::before {</w:t>
      </w:r>
    </w:p>
    <w:p w14:paraId="5035572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008134 |   background: var(--industrial-green);</w:t>
      </w:r>
    </w:p>
    <w:p w14:paraId="7E4A2D6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008135 | }</w:t>
      </w:r>
    </w:p>
    <w:p w14:paraId="25365A8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008136 | </w:t>
      </w:r>
    </w:p>
    <w:p w14:paraId="6405782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008137 | .machine-card.offline::before {</w:t>
      </w:r>
    </w:p>
    <w:p w14:paraId="5C9AF32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008138 |   background: var(--industrial-red);</w:t>
      </w:r>
    </w:p>
    <w:p w14:paraId="5817D64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008139 | }</w:t>
      </w:r>
    </w:p>
    <w:p w14:paraId="33AB5D5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008140 | </w:t>
      </w:r>
    </w:p>
    <w:p w14:paraId="0A26C55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008141 | .machine-card.maintenance::before {</w:t>
      </w:r>
    </w:p>
    <w:p w14:paraId="4F51611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008142 |   background: var(--industrial-yellow);</w:t>
      </w:r>
    </w:p>
    <w:p w14:paraId="5733D8A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008143 | }</w:t>
      </w:r>
    </w:p>
    <w:p w14:paraId="3C7F091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008144 | </w:t>
      </w:r>
    </w:p>
    <w:p w14:paraId="78CC40A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008145 | .machine-card:hover {</w:t>
      </w:r>
    </w:p>
    <w:p w14:paraId="1D39ADC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008146 |   border-color: var(--border-bright);</w:t>
      </w:r>
    </w:p>
    <w:p w14:paraId="0C451D7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008147 |   box-shadow: 0 18px 32px rgba(15, 23, 42, 0.14);</w:t>
      </w:r>
    </w:p>
    <w:p w14:paraId="2597CEF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008148 |   transform: translateY(-4px);</w:t>
      </w:r>
    </w:p>
    <w:p w14:paraId="07F0D53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008149 | }</w:t>
      </w:r>
    </w:p>
    <w:p w14:paraId="286CB2A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008150 | </w:t>
      </w:r>
      <w:r>
        <w:rPr>
          <w:rFonts w:ascii="Consolas" w:hAnsi="Consolas" w:eastAsia="Consolas"/>
          <w:sz w:val="17"/>
        </w:rPr>
        <w:br w:type="page"/>
      </w:r>
    </w:p>
    <w:p w14:paraId="236C2F4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008151 | .machine-card.online:hover {</w:t>
      </w:r>
    </w:p>
    <w:p w14:paraId="28523FA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008152 |   box-shadow: 0 8px 24px rgba(34, 197, 94, 0.1);</w:t>
      </w:r>
    </w:p>
    <w:p w14:paraId="3BCE56B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008153 | }</w:t>
      </w:r>
    </w:p>
    <w:p w14:paraId="7FB2ACC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008154 | </w:t>
      </w:r>
    </w:p>
    <w:p w14:paraId="74995AC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008155 | .status-indicator {</w:t>
      </w:r>
    </w:p>
    <w:p w14:paraId="6C76A3F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008156 |   display: flex;</w:t>
      </w:r>
    </w:p>
    <w:p w14:paraId="20CDFF9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008157 |   align-items: center;</w:t>
      </w:r>
    </w:p>
    <w:p w14:paraId="4D216FA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008158 |   gap: 8px;</w:t>
      </w:r>
    </w:p>
    <w:p w14:paraId="62F424E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008159 |   margin-bottom: 16px;</w:t>
      </w:r>
    </w:p>
    <w:p w14:paraId="57EF49B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008160 | }</w:t>
      </w:r>
    </w:p>
    <w:p w14:paraId="01BE104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008161 | </w:t>
      </w:r>
    </w:p>
    <w:p w14:paraId="7341CF4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008162 | .status-dot {</w:t>
      </w:r>
    </w:p>
    <w:p w14:paraId="22F83AC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008163 |   width: 8px;</w:t>
      </w:r>
    </w:p>
    <w:p w14:paraId="767C743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008164 |   height: 8px;</w:t>
      </w:r>
    </w:p>
    <w:p w14:paraId="71709DB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008165 |   border-radius: 50%;</w:t>
      </w:r>
    </w:p>
    <w:p w14:paraId="70F4B6D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008166 |   animation: pulse 2s infinite;</w:t>
      </w:r>
    </w:p>
    <w:p w14:paraId="759CFA2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008167 | }</w:t>
      </w:r>
    </w:p>
    <w:p w14:paraId="201539C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008168 | </w:t>
      </w:r>
    </w:p>
    <w:p w14:paraId="7739445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008169 | .machine-card.online .status-dot {</w:t>
      </w:r>
    </w:p>
    <w:p w14:paraId="4C7CAC9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008170 |   background: var(--industrial-green);</w:t>
      </w:r>
    </w:p>
    <w:p w14:paraId="5108148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008171 |   box-shadow: 0 0 10px var(--industrial-green-glow);</w:t>
      </w:r>
    </w:p>
    <w:p w14:paraId="1B35E83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008172 | }</w:t>
      </w:r>
    </w:p>
    <w:p w14:paraId="42BC710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008173 | </w:t>
      </w:r>
    </w:p>
    <w:p w14:paraId="479EF3C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008174 | .machine-card.offline .status-dot {</w:t>
      </w:r>
    </w:p>
    <w:p w14:paraId="3D1EBF5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008175 |   background: var(--industrial-red);</w:t>
      </w:r>
    </w:p>
    <w:p w14:paraId="46B4E9D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008176 | }</w:t>
      </w:r>
    </w:p>
    <w:p w14:paraId="2FDE8D3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008177 | </w:t>
      </w:r>
    </w:p>
    <w:p w14:paraId="0B76D1F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008178 | .machine-card.maintenance .status-dot {</w:t>
      </w:r>
    </w:p>
    <w:p w14:paraId="1B92020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008179 |   background: var(--industrial-yellow);</w:t>
      </w:r>
    </w:p>
    <w:p w14:paraId="2629794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008180 |   box-shadow: 0 0 10px var(--industrial-yellow-glow);</w:t>
      </w:r>
    </w:p>
    <w:p w14:paraId="264F3DC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008181 | }</w:t>
      </w:r>
    </w:p>
    <w:p w14:paraId="7A2F47B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008182 | </w:t>
      </w:r>
    </w:p>
    <w:p w14:paraId="38E0867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008183 | @keyframes pulse {</w:t>
      </w:r>
    </w:p>
    <w:p w14:paraId="28BE104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008184 |   0%, 100% { opacity: 1; }</w:t>
      </w:r>
    </w:p>
    <w:p w14:paraId="0DE281E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008185 |   50% { opacity: 0.5; }</w:t>
      </w:r>
    </w:p>
    <w:p w14:paraId="644426A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008186 | }</w:t>
      </w:r>
    </w:p>
    <w:p w14:paraId="1EC6502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008187 | </w:t>
      </w:r>
    </w:p>
    <w:p w14:paraId="4D7AD66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008188 | .status-text {</w:t>
      </w:r>
    </w:p>
    <w:p w14:paraId="02E006E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008189 |   font-size: 11px;</w:t>
      </w:r>
    </w:p>
    <w:p w14:paraId="180541B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008190 |   font-weight: 600;</w:t>
      </w:r>
    </w:p>
    <w:p w14:paraId="05A9619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008191 |   text-transform: uppercase;</w:t>
      </w:r>
    </w:p>
    <w:p w14:paraId="27E2AB1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008192 |   letter-spacing: 0.5px;</w:t>
      </w:r>
    </w:p>
    <w:p w14:paraId="0084D17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008193 |   color: var(--text-secondary);</w:t>
      </w:r>
    </w:p>
    <w:p w14:paraId="1C51468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008194 | }</w:t>
      </w:r>
    </w:p>
    <w:p w14:paraId="0A67FCC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008195 | </w:t>
      </w:r>
    </w:p>
    <w:p w14:paraId="7D10448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008196 | .machine-card.online .status-text {</w:t>
      </w:r>
    </w:p>
    <w:p w14:paraId="2FB1189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008197 |   color: var(--industrial-green);</w:t>
      </w:r>
    </w:p>
    <w:p w14:paraId="640781B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008198 | }</w:t>
      </w:r>
    </w:p>
    <w:p w14:paraId="557B8E0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008199 | </w:t>
      </w:r>
    </w:p>
    <w:p w14:paraId="4DB4266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008200 | .machine-card.offline .status-text {</w:t>
      </w:r>
      <w:r>
        <w:rPr>
          <w:rFonts w:ascii="Consolas" w:hAnsi="Consolas" w:eastAsia="Consolas"/>
          <w:sz w:val="17"/>
        </w:rPr>
        <w:br w:type="page"/>
      </w:r>
    </w:p>
    <w:p w14:paraId="3B97A30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008201 |   color: var(--industrial-red);</w:t>
      </w:r>
    </w:p>
    <w:p w14:paraId="2267E66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008202 | }</w:t>
      </w:r>
    </w:p>
    <w:p w14:paraId="51EEAD6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008203 | </w:t>
      </w:r>
    </w:p>
    <w:p w14:paraId="4254A66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008204 | .machine-card.maintenance .status-text {</w:t>
      </w:r>
    </w:p>
    <w:p w14:paraId="5062FDE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008205 |   color: var(--industrial-yellow);</w:t>
      </w:r>
    </w:p>
    <w:p w14:paraId="03C2667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008206 | }</w:t>
      </w:r>
    </w:p>
    <w:p w14:paraId="780BA44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008207 | </w:t>
      </w:r>
    </w:p>
    <w:p w14:paraId="2C2A5C3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008208 | .machine-info {</w:t>
      </w:r>
    </w:p>
    <w:p w14:paraId="57C381A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008209 |   margin-bottom: 16px;</w:t>
      </w:r>
    </w:p>
    <w:p w14:paraId="66CE7ED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008210 | }</w:t>
      </w:r>
    </w:p>
    <w:p w14:paraId="221C2EC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008211 | </w:t>
      </w:r>
    </w:p>
    <w:p w14:paraId="6501CBC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008212 | .machine-name {</w:t>
      </w:r>
    </w:p>
    <w:p w14:paraId="1CCA1E4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008213 |   font-size: 18px;</w:t>
      </w:r>
    </w:p>
    <w:p w14:paraId="19460A2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008214 |   font-weight: 600;</w:t>
      </w:r>
    </w:p>
    <w:p w14:paraId="4F4794F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008215 |   color: var(--text-primary);</w:t>
      </w:r>
    </w:p>
    <w:p w14:paraId="1017CBC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008216 |   margin-bottom: 4px;</w:t>
      </w:r>
    </w:p>
    <w:p w14:paraId="566731D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008217 | }</w:t>
      </w:r>
    </w:p>
    <w:p w14:paraId="0CF6A04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008218 | </w:t>
      </w:r>
    </w:p>
    <w:p w14:paraId="2466EC3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008219 | .machine-id {</w:t>
      </w:r>
    </w:p>
    <w:p w14:paraId="3A72C45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008220 |   font-size: 12px;</w:t>
      </w:r>
    </w:p>
    <w:p w14:paraId="40F76F9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008221 |   color: var(--text-muted);</w:t>
      </w:r>
    </w:p>
    <w:p w14:paraId="5C75EF7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008222 |   font-family: var(--font-display);</w:t>
      </w:r>
    </w:p>
    <w:p w14:paraId="5C38421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008223 |   margin-bottom: 8px;</w:t>
      </w:r>
    </w:p>
    <w:p w14:paraId="33046D2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008224 | }</w:t>
      </w:r>
    </w:p>
    <w:p w14:paraId="2882C5C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008225 | </w:t>
      </w:r>
    </w:p>
    <w:p w14:paraId="4049EA1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008226 | .machine-location {</w:t>
      </w:r>
    </w:p>
    <w:p w14:paraId="2A168C1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008227 |   display: flex;</w:t>
      </w:r>
    </w:p>
    <w:p w14:paraId="1B7780E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008228 |   align-items: center;</w:t>
      </w:r>
    </w:p>
    <w:p w14:paraId="0AB3579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008229 |   gap: 6px;</w:t>
      </w:r>
    </w:p>
    <w:p w14:paraId="649607F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008230 |   font-size: 13px;</w:t>
      </w:r>
    </w:p>
    <w:p w14:paraId="66DF42B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008231 |   color: var(--text-secondary);</w:t>
      </w:r>
    </w:p>
    <w:p w14:paraId="06BF421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008232 | }</w:t>
      </w:r>
    </w:p>
    <w:p w14:paraId="5647EF5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008233 | </w:t>
      </w:r>
    </w:p>
    <w:p w14:paraId="3C7CC8A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008234 | .location-icon {</w:t>
      </w:r>
    </w:p>
    <w:p w14:paraId="1750534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008235 |   width: 14px;</w:t>
      </w:r>
    </w:p>
    <w:p w14:paraId="7C3E92C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008236 |   height: 14px;</w:t>
      </w:r>
    </w:p>
    <w:p w14:paraId="48D46FB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008237 |   display: inline-flex;</w:t>
      </w:r>
    </w:p>
    <w:p w14:paraId="0C50A0B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008238 |   align-items: center;</w:t>
      </w:r>
    </w:p>
    <w:p w14:paraId="1F8CD76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008239 |   justify-content: center;</w:t>
      </w:r>
    </w:p>
    <w:p w14:paraId="0BB0146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008240 | }</w:t>
      </w:r>
    </w:p>
    <w:p w14:paraId="47F156A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008241 | </w:t>
      </w:r>
    </w:p>
    <w:p w14:paraId="20F4766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008242 | .location-icon svg {</w:t>
      </w:r>
    </w:p>
    <w:p w14:paraId="6647AD2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008243 |   width: 14px;</w:t>
      </w:r>
    </w:p>
    <w:p w14:paraId="2AFA7B9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008244 |   height: 14px;</w:t>
      </w:r>
    </w:p>
    <w:p w14:paraId="2E73CB9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008245 | }</w:t>
      </w:r>
    </w:p>
    <w:p w14:paraId="7A8B21A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008246 | </w:t>
      </w:r>
    </w:p>
    <w:p w14:paraId="6A052D7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008247 | .machine-meta {</w:t>
      </w:r>
    </w:p>
    <w:p w14:paraId="50D6708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008248 |   margin-bottom: 16px;</w:t>
      </w:r>
    </w:p>
    <w:p w14:paraId="577AABE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008249 | }</w:t>
      </w:r>
    </w:p>
    <w:p w14:paraId="7E12979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008250 | </w:t>
      </w:r>
      <w:r>
        <w:rPr>
          <w:rFonts w:ascii="Consolas" w:hAnsi="Consolas" w:eastAsia="Consolas"/>
          <w:sz w:val="17"/>
        </w:rPr>
        <w:br w:type="page"/>
      </w:r>
    </w:p>
    <w:p w14:paraId="38CD2F6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008251 | .last-active {</w:t>
      </w:r>
    </w:p>
    <w:p w14:paraId="345EFC7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008252 |   font-size: 11px;</w:t>
      </w:r>
    </w:p>
    <w:p w14:paraId="6865291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008253 |   color: var(--text-muted);</w:t>
      </w:r>
    </w:p>
    <w:p w14:paraId="796F858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008254 |   font-family: var(--font-display);</w:t>
      </w:r>
    </w:p>
    <w:p w14:paraId="57CF6D3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008255 | }</w:t>
      </w:r>
    </w:p>
    <w:p w14:paraId="46041DF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008256 | </w:t>
      </w:r>
    </w:p>
    <w:p w14:paraId="086D9AE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008257 | .machine-action {</w:t>
      </w:r>
    </w:p>
    <w:p w14:paraId="4FB6F66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008258 |   display: flex;</w:t>
      </w:r>
    </w:p>
    <w:p w14:paraId="1844C30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008259 |   align-items: center;</w:t>
      </w:r>
    </w:p>
    <w:p w14:paraId="1213345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008260 |   justify-content: space-between;</w:t>
      </w:r>
    </w:p>
    <w:p w14:paraId="693DB4F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008261 |   padding-top: 16px;</w:t>
      </w:r>
    </w:p>
    <w:p w14:paraId="4FCADF7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008262 |   border-top: 1px solid var(--border-color);</w:t>
      </w:r>
    </w:p>
    <w:p w14:paraId="142C22D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008263 |   font-size: 13px;</w:t>
      </w:r>
    </w:p>
    <w:p w14:paraId="7611085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008264 |   color: var(--text-secondary);</w:t>
      </w:r>
    </w:p>
    <w:p w14:paraId="4FBB5FE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008265 |   transition: all 0.3s ease;</w:t>
      </w:r>
    </w:p>
    <w:p w14:paraId="0F173BC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008266 | }</w:t>
      </w:r>
    </w:p>
    <w:p w14:paraId="22B6C9F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008267 | </w:t>
      </w:r>
    </w:p>
    <w:p w14:paraId="386330D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008268 | .machine-admin-actions {</w:t>
      </w:r>
    </w:p>
    <w:p w14:paraId="749E82E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008269 |   position: absolute;</w:t>
      </w:r>
    </w:p>
    <w:p w14:paraId="4871FC7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008270 |   top: 12px;</w:t>
      </w:r>
    </w:p>
    <w:p w14:paraId="26706AD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008271 |   right: 12px;</w:t>
      </w:r>
    </w:p>
    <w:p w14:paraId="08B6C93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008272 |   display: flex;</w:t>
      </w:r>
    </w:p>
    <w:p w14:paraId="02B1B74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008273 |   gap: 6px;</w:t>
      </w:r>
    </w:p>
    <w:p w14:paraId="473BECF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008274 |   opacity: 0;</w:t>
      </w:r>
    </w:p>
    <w:p w14:paraId="7910A8F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008275 |   transition: opacity 0.2s ease;</w:t>
      </w:r>
    </w:p>
    <w:p w14:paraId="28C40A4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008276 |   z-index: 10;</w:t>
      </w:r>
    </w:p>
    <w:p w14:paraId="34D3F73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008277 | }</w:t>
      </w:r>
    </w:p>
    <w:p w14:paraId="3AA86AE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008278 | </w:t>
      </w:r>
    </w:p>
    <w:p w14:paraId="2A38906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008279 | .machine-card:hover .machine-admin-actions {</w:t>
      </w:r>
    </w:p>
    <w:p w14:paraId="084BAFC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008280 |   opacity: 1;</w:t>
      </w:r>
    </w:p>
    <w:p w14:paraId="1C12F68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008281 | }</w:t>
      </w:r>
    </w:p>
    <w:p w14:paraId="48BC9D6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008282 | </w:t>
      </w:r>
    </w:p>
    <w:p w14:paraId="73B5140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008283 | .admin-btn {</w:t>
      </w:r>
    </w:p>
    <w:p w14:paraId="2175811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008284 |   width: 28px;</w:t>
      </w:r>
    </w:p>
    <w:p w14:paraId="1779666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008285 |   height: 28px;</w:t>
      </w:r>
    </w:p>
    <w:p w14:paraId="7997348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008286 |   border-radius: 6px;</w:t>
      </w:r>
    </w:p>
    <w:p w14:paraId="7AEB593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008287 |   border: none;</w:t>
      </w:r>
    </w:p>
    <w:p w14:paraId="02FC056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008288 |   background: rgba(255,255,255,0.9);</w:t>
      </w:r>
    </w:p>
    <w:p w14:paraId="155CD58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008289 |   cursor: pointer;</w:t>
      </w:r>
    </w:p>
    <w:p w14:paraId="6E55826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008290 |   display: flex;</w:t>
      </w:r>
    </w:p>
    <w:p w14:paraId="7C9BE74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008291 |   align-items: center;</w:t>
      </w:r>
    </w:p>
    <w:p w14:paraId="76E4708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008292 |   justify-content: center;</w:t>
      </w:r>
    </w:p>
    <w:p w14:paraId="739A4AE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008293 |   padding: 0;</w:t>
      </w:r>
    </w:p>
    <w:p w14:paraId="2BFE299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008294 |   box-shadow: 0 2px 6px rgba(0,0,0,0.1);</w:t>
      </w:r>
    </w:p>
    <w:p w14:paraId="0F5F1A4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008295 | }</w:t>
      </w:r>
    </w:p>
    <w:p w14:paraId="1465BC7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008296 | </w:t>
      </w:r>
    </w:p>
    <w:p w14:paraId="557115C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008297 | .admin-btn svg {</w:t>
      </w:r>
    </w:p>
    <w:p w14:paraId="6BA3533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008298 |   width: 14px;</w:t>
      </w:r>
    </w:p>
    <w:p w14:paraId="7B26499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008299 |   height: 14px;</w:t>
      </w:r>
    </w:p>
    <w:p w14:paraId="7C0414A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008300 | }</w:t>
      </w:r>
      <w:r>
        <w:rPr>
          <w:rFonts w:ascii="Consolas" w:hAnsi="Consolas" w:eastAsia="Consolas"/>
          <w:sz w:val="17"/>
        </w:rPr>
        <w:br w:type="page"/>
      </w:r>
    </w:p>
    <w:p w14:paraId="6E6FB0F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008301 | </w:t>
      </w:r>
    </w:p>
    <w:p w14:paraId="29A25D3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008302 | .admin-btn.edit {</w:t>
      </w:r>
    </w:p>
    <w:p w14:paraId="689F939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008303 |   color: var(--industrial-blue);</w:t>
      </w:r>
    </w:p>
    <w:p w14:paraId="1DC7905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008304 | }</w:t>
      </w:r>
    </w:p>
    <w:p w14:paraId="729E5EA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008305 | </w:t>
      </w:r>
    </w:p>
    <w:p w14:paraId="6243716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008306 | .admin-btn.edit:hover {</w:t>
      </w:r>
    </w:p>
    <w:p w14:paraId="0E7AC50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008307 |   background: var(--industrial-blue);</w:t>
      </w:r>
    </w:p>
    <w:p w14:paraId="102C167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008308 |   color: white;</w:t>
      </w:r>
    </w:p>
    <w:p w14:paraId="252422E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008309 | }</w:t>
      </w:r>
    </w:p>
    <w:p w14:paraId="2ABC403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008310 | </w:t>
      </w:r>
    </w:p>
    <w:p w14:paraId="6716E3D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008311 | .admin-btn.delete {</w:t>
      </w:r>
    </w:p>
    <w:p w14:paraId="4D31A2F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008312 |   color: #ef4444;</w:t>
      </w:r>
    </w:p>
    <w:p w14:paraId="3C2F6C7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008313 | }</w:t>
      </w:r>
    </w:p>
    <w:p w14:paraId="19B6E4C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008314 | </w:t>
      </w:r>
    </w:p>
    <w:p w14:paraId="2F9017A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008315 | .admin-btn.delete:hover {</w:t>
      </w:r>
    </w:p>
    <w:p w14:paraId="53BB5EA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008316 |   background: #ef4444;</w:t>
      </w:r>
    </w:p>
    <w:p w14:paraId="0BADB72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008317 |   color: white;</w:t>
      </w:r>
    </w:p>
    <w:p w14:paraId="780801A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008318 | }</w:t>
      </w:r>
    </w:p>
    <w:p w14:paraId="69B987D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008319 | </w:t>
      </w:r>
    </w:p>
    <w:p w14:paraId="27C4489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008320 | .machine-card:hover .machine-action {</w:t>
      </w:r>
    </w:p>
    <w:p w14:paraId="69EE2F2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008321 |   color: var(--industrial-yellow);</w:t>
      </w:r>
    </w:p>
    <w:p w14:paraId="0DCCADB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008322 | }</w:t>
      </w:r>
    </w:p>
    <w:p w14:paraId="7AE1563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008323 | </w:t>
      </w:r>
    </w:p>
    <w:p w14:paraId="5A253C7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008324 | .action-arrow {</w:t>
      </w:r>
    </w:p>
    <w:p w14:paraId="061C0CA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008325 |   width: 16px;</w:t>
      </w:r>
    </w:p>
    <w:p w14:paraId="4F5E969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008326 |   height: 16px;</w:t>
      </w:r>
    </w:p>
    <w:p w14:paraId="1B491CC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008327 |   display: inline-flex;</w:t>
      </w:r>
    </w:p>
    <w:p w14:paraId="2F6870D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008328 |   align-items: center;</w:t>
      </w:r>
    </w:p>
    <w:p w14:paraId="34F8AD0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008329 |   justify-content: center;</w:t>
      </w:r>
    </w:p>
    <w:p w14:paraId="63E598F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008330 |   transition: transform 0.3s ease;</w:t>
      </w:r>
    </w:p>
    <w:p w14:paraId="226CB4E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008331 | }</w:t>
      </w:r>
    </w:p>
    <w:p w14:paraId="0FD155E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008332 | </w:t>
      </w:r>
    </w:p>
    <w:p w14:paraId="5B5C6BA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008333 | .action-arrow svg {</w:t>
      </w:r>
    </w:p>
    <w:p w14:paraId="5717C25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008334 |   width: 16px;</w:t>
      </w:r>
    </w:p>
    <w:p w14:paraId="559A1DE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008335 |   height: 16px;</w:t>
      </w:r>
    </w:p>
    <w:p w14:paraId="58ADE6C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008336 | }</w:t>
      </w:r>
    </w:p>
    <w:p w14:paraId="2AF8A5B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008337 | </w:t>
      </w:r>
    </w:p>
    <w:p w14:paraId="4F4C429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008338 | .machine-card:hover .action-arrow {</w:t>
      </w:r>
    </w:p>
    <w:p w14:paraId="02E81C9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008339 |   transform: translateX(4px);</w:t>
      </w:r>
    </w:p>
    <w:p w14:paraId="623117B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008340 | }</w:t>
      </w:r>
    </w:p>
    <w:p w14:paraId="1464529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008341 | </w:t>
      </w:r>
    </w:p>
    <w:p w14:paraId="02EE834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008342 | /* Add Machine Card */</w:t>
      </w:r>
    </w:p>
    <w:p w14:paraId="34FB2CF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008343 | .machine-card.add-machine {</w:t>
      </w:r>
    </w:p>
    <w:p w14:paraId="26EA2D0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008344 |   display: flex;</w:t>
      </w:r>
    </w:p>
    <w:p w14:paraId="327F6DD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008345 |   flex-direction: column;</w:t>
      </w:r>
    </w:p>
    <w:p w14:paraId="76FD19D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008346 |   align-items: center;</w:t>
      </w:r>
    </w:p>
    <w:p w14:paraId="482E9FA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008347 |   justify-content: center;</w:t>
      </w:r>
    </w:p>
    <w:p w14:paraId="4FDC7B5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008348 |   min-height: 200px;</w:t>
      </w:r>
    </w:p>
    <w:p w14:paraId="5BAB517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008349 |   border-style: dashed;</w:t>
      </w:r>
    </w:p>
    <w:p w14:paraId="532DD42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008350 |   background: transparent;</w:t>
      </w:r>
      <w:r>
        <w:rPr>
          <w:rFonts w:ascii="Consolas" w:hAnsi="Consolas" w:eastAsia="Consolas"/>
          <w:sz w:val="17"/>
        </w:rPr>
        <w:br w:type="page"/>
      </w:r>
    </w:p>
    <w:p w14:paraId="002C78B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008351 | }</w:t>
      </w:r>
    </w:p>
    <w:p w14:paraId="10FEEC2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008352 | </w:t>
      </w:r>
    </w:p>
    <w:p w14:paraId="33873DF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008353 | .machine-card.add-machine::before {</w:t>
      </w:r>
    </w:p>
    <w:p w14:paraId="66B8485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008354 |   display: none;</w:t>
      </w:r>
    </w:p>
    <w:p w14:paraId="2F22C6E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008355 | }</w:t>
      </w:r>
    </w:p>
    <w:p w14:paraId="3991256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008356 | </w:t>
      </w:r>
    </w:p>
    <w:p w14:paraId="482401C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008357 | .machine-card.add-machine:hover {</w:t>
      </w:r>
    </w:p>
    <w:p w14:paraId="1E9BF57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008358 |   border-color: var(--industrial-yellow);</w:t>
      </w:r>
    </w:p>
    <w:p w14:paraId="7FBE0C2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008359 |   background: rgba(245, 166, 35, 0.05);</w:t>
      </w:r>
    </w:p>
    <w:p w14:paraId="2184DA6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008360 | }</w:t>
      </w:r>
    </w:p>
    <w:p w14:paraId="79203EA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008361 | </w:t>
      </w:r>
    </w:p>
    <w:p w14:paraId="43BB623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008362 | .add-icon {</w:t>
      </w:r>
    </w:p>
    <w:p w14:paraId="4D3D729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008363 |   width: 48px;</w:t>
      </w:r>
    </w:p>
    <w:p w14:paraId="14A7DF6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008364 |   height: 48px;</w:t>
      </w:r>
    </w:p>
    <w:p w14:paraId="3E9F777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008365 |   display: flex;</w:t>
      </w:r>
    </w:p>
    <w:p w14:paraId="6EC62E6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008366 |   align-items: center;</w:t>
      </w:r>
    </w:p>
    <w:p w14:paraId="1FA726F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008367 |   justify-content: center;</w:t>
      </w:r>
    </w:p>
    <w:p w14:paraId="16FAA9A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008368 |   border-radius: 50%;</w:t>
      </w:r>
    </w:p>
    <w:p w14:paraId="39BC251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008369 |   background: var(--metal-dark);</w:t>
      </w:r>
    </w:p>
    <w:p w14:paraId="515122C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008370 |   border: 2px solid var(--border-color);</w:t>
      </w:r>
    </w:p>
    <w:p w14:paraId="4A59362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008371 |   font-size: 24px;</w:t>
      </w:r>
    </w:p>
    <w:p w14:paraId="4CD60AB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008372 |   color: var(--industrial-yellow);</w:t>
      </w:r>
    </w:p>
    <w:p w14:paraId="7D20A95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008373 |   margin-bottom: 12px;</w:t>
      </w:r>
    </w:p>
    <w:p w14:paraId="4AB48FE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008374 |   transition: all 0.3s ease;</w:t>
      </w:r>
    </w:p>
    <w:p w14:paraId="71F7DE6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008375 | }</w:t>
      </w:r>
    </w:p>
    <w:p w14:paraId="2FB402F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008376 | </w:t>
      </w:r>
    </w:p>
    <w:p w14:paraId="7DD35BE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008377 | .machine-card.add-machine:hover .add-icon {</w:t>
      </w:r>
    </w:p>
    <w:p w14:paraId="7EA0BF5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008378 |   border-color: var(--industrial-yellow);</w:t>
      </w:r>
    </w:p>
    <w:p w14:paraId="5988BD7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008379 |   background: rgba(245, 166, 35, 0.1);</w:t>
      </w:r>
    </w:p>
    <w:p w14:paraId="5121133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008380 | }</w:t>
      </w:r>
    </w:p>
    <w:p w14:paraId="079D5EA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008381 | </w:t>
      </w:r>
    </w:p>
    <w:p w14:paraId="5F3BD8A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008382 | .add-text {</w:t>
      </w:r>
    </w:p>
    <w:p w14:paraId="5549FDC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008383 |   font-size: 14px;</w:t>
      </w:r>
    </w:p>
    <w:p w14:paraId="00FD95D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008384 |   color: var(--text-secondary);</w:t>
      </w:r>
    </w:p>
    <w:p w14:paraId="11A2D83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008385 |   font-weight: 500;</w:t>
      </w:r>
    </w:p>
    <w:p w14:paraId="1BD65F0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008386 | }</w:t>
      </w:r>
    </w:p>
    <w:p w14:paraId="0402A63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008387 | </w:t>
      </w:r>
    </w:p>
    <w:p w14:paraId="1034AC5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008388 | /* Modal */</w:t>
      </w:r>
    </w:p>
    <w:p w14:paraId="72570FE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008389 | .modal-overlay {</w:t>
      </w:r>
    </w:p>
    <w:p w14:paraId="0DD357F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008390 |   position: fixed;</w:t>
      </w:r>
    </w:p>
    <w:p w14:paraId="1F2D563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008391 |   top: 0;</w:t>
      </w:r>
    </w:p>
    <w:p w14:paraId="20A4FC0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008392 |   left: 0;</w:t>
      </w:r>
    </w:p>
    <w:p w14:paraId="3795C89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008393 |   right: 0;</w:t>
      </w:r>
    </w:p>
    <w:p w14:paraId="6990FFF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008394 |   bottom: 0;</w:t>
      </w:r>
    </w:p>
    <w:p w14:paraId="75B27C2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008395 |   background: rgba(0, 0, 0, 0.7);</w:t>
      </w:r>
    </w:p>
    <w:p w14:paraId="031B162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008396 |   display: flex;</w:t>
      </w:r>
    </w:p>
    <w:p w14:paraId="5CFED61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008397 |   align-items: center;</w:t>
      </w:r>
    </w:p>
    <w:p w14:paraId="690BFB8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008398 |   justify-content: center;</w:t>
      </w:r>
    </w:p>
    <w:p w14:paraId="78FEC16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008399 |   z-index: 1000;</w:t>
      </w:r>
    </w:p>
    <w:p w14:paraId="055DDC1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008400 |   padding: 24px;</w:t>
      </w:r>
      <w:r>
        <w:rPr>
          <w:rFonts w:ascii="Consolas" w:hAnsi="Consolas" w:eastAsia="Consolas"/>
          <w:sz w:val="17"/>
        </w:rPr>
        <w:br w:type="page"/>
      </w:r>
    </w:p>
    <w:p w14:paraId="0198874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008401 | }</w:t>
      </w:r>
    </w:p>
    <w:p w14:paraId="0EFD9D6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008402 | </w:t>
      </w:r>
    </w:p>
    <w:p w14:paraId="3E7EC46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008403 | .modal-content {</w:t>
      </w:r>
    </w:p>
    <w:p w14:paraId="0C1057A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008404 |   background: var(--industrial-bg-card);</w:t>
      </w:r>
    </w:p>
    <w:p w14:paraId="2FADAD6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008405 |   border: 1px solid var(--border-color);</w:t>
      </w:r>
    </w:p>
    <w:p w14:paraId="54FA271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008406 |   border-radius: 16px;</w:t>
      </w:r>
    </w:p>
    <w:p w14:paraId="2996DB2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008407 |   padding: 32px;</w:t>
      </w:r>
    </w:p>
    <w:p w14:paraId="141D3AA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008408 |   width: 100%;</w:t>
      </w:r>
    </w:p>
    <w:p w14:paraId="298892B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008409 |   max-width: 400px;</w:t>
      </w:r>
    </w:p>
    <w:p w14:paraId="4A4E5B2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008410 |   box-shadow: 0 20px 60px rgba(11, 29, 51, 0.12);</w:t>
      </w:r>
    </w:p>
    <w:p w14:paraId="3AAD196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008411 | }</w:t>
      </w:r>
    </w:p>
    <w:p w14:paraId="5BA6A7C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008412 | </w:t>
      </w:r>
    </w:p>
    <w:p w14:paraId="0D0F5D3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008413 | .modal-content h3 {</w:t>
      </w:r>
    </w:p>
    <w:p w14:paraId="05411E1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008414 |   font-size: 18px;</w:t>
      </w:r>
    </w:p>
    <w:p w14:paraId="4861A47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008415 |   font-weight: 600;</w:t>
      </w:r>
    </w:p>
    <w:p w14:paraId="48386AF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008416 |   color: var(--text-primary);</w:t>
      </w:r>
    </w:p>
    <w:p w14:paraId="4D12A9A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008417 |   margin-bottom: 24px;</w:t>
      </w:r>
    </w:p>
    <w:p w14:paraId="4AE4DB5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008418 |   text-align: center;</w:t>
      </w:r>
    </w:p>
    <w:p w14:paraId="16CF659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008419 | }</w:t>
      </w:r>
    </w:p>
    <w:p w14:paraId="3BCB411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008420 | </w:t>
      </w:r>
    </w:p>
    <w:p w14:paraId="549D323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008421 | .form-group {</w:t>
      </w:r>
    </w:p>
    <w:p w14:paraId="6D44E63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008422 |   margin-bottom: 16px;</w:t>
      </w:r>
    </w:p>
    <w:p w14:paraId="5C39AC2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008423 | }</w:t>
      </w:r>
    </w:p>
    <w:p w14:paraId="18E14B3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008424 | </w:t>
      </w:r>
    </w:p>
    <w:p w14:paraId="19C4F9A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008425 | .form-group label {</w:t>
      </w:r>
    </w:p>
    <w:p w14:paraId="6E2128A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008426 |   display: block;</w:t>
      </w:r>
    </w:p>
    <w:p w14:paraId="137B5E4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008427 |   margin-bottom: 6px;</w:t>
      </w:r>
    </w:p>
    <w:p w14:paraId="785CCB7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008428 |   font-size: 12px;</w:t>
      </w:r>
    </w:p>
    <w:p w14:paraId="0F4DE57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008429 |   font-weight: 500;</w:t>
      </w:r>
    </w:p>
    <w:p w14:paraId="64700C4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008430 |   color: var(--text-secondary);</w:t>
      </w:r>
    </w:p>
    <w:p w14:paraId="2F947F5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008431 |   text-transform: uppercase;</w:t>
      </w:r>
    </w:p>
    <w:p w14:paraId="40E6D59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008432 |   letter-spacing: 0.5px;</w:t>
      </w:r>
    </w:p>
    <w:p w14:paraId="23779C4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008433 | }</w:t>
      </w:r>
    </w:p>
    <w:p w14:paraId="7C48C3A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008434 | </w:t>
      </w:r>
    </w:p>
    <w:p w14:paraId="19CEC36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008435 | .form-group input {</w:t>
      </w:r>
    </w:p>
    <w:p w14:paraId="0159D52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008436 |   width: 100%;</w:t>
      </w:r>
    </w:p>
    <w:p w14:paraId="4516DD3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008437 |   padding: 12px 16px;</w:t>
      </w:r>
    </w:p>
    <w:p w14:paraId="294795F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008438 |   background: var(--industrial-bg);</w:t>
      </w:r>
    </w:p>
    <w:p w14:paraId="290E52A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008439 |   border: 1px solid var(--border-color);</w:t>
      </w:r>
    </w:p>
    <w:p w14:paraId="7668F70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008440 |   border-radius: 6px;</w:t>
      </w:r>
    </w:p>
    <w:p w14:paraId="078B885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008441 |   font-size: 14px;</w:t>
      </w:r>
    </w:p>
    <w:p w14:paraId="1CDE5A6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008442 |   color: var(--text-primary);</w:t>
      </w:r>
    </w:p>
    <w:p w14:paraId="006261B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008443 |   transition: all 0.3s ease;</w:t>
      </w:r>
    </w:p>
    <w:p w14:paraId="5C237A2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008444 | }</w:t>
      </w:r>
    </w:p>
    <w:p w14:paraId="01ABC63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008445 | </w:t>
      </w:r>
    </w:p>
    <w:p w14:paraId="2B1C445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008446 | .form-group input:focus {</w:t>
      </w:r>
    </w:p>
    <w:p w14:paraId="2EBB1E7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008447 |   outline: none;</w:t>
      </w:r>
    </w:p>
    <w:p w14:paraId="13E50BA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008448 |   border-color: var(--industrial-yellow);</w:t>
      </w:r>
    </w:p>
    <w:p w14:paraId="2F721E6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008449 | }</w:t>
      </w:r>
    </w:p>
    <w:p w14:paraId="16CE250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008450 | </w:t>
      </w:r>
      <w:r>
        <w:rPr>
          <w:rFonts w:ascii="Consolas" w:hAnsi="Consolas" w:eastAsia="Consolas"/>
          <w:sz w:val="17"/>
        </w:rPr>
        <w:br w:type="page"/>
      </w:r>
    </w:p>
    <w:p w14:paraId="3611A63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008451 | .modal-actions {</w:t>
      </w:r>
    </w:p>
    <w:p w14:paraId="7162651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008452 |   display: flex;</w:t>
      </w:r>
    </w:p>
    <w:p w14:paraId="26964E2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008453 |   gap: 12px;</w:t>
      </w:r>
    </w:p>
    <w:p w14:paraId="48E0F3C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008454 |   margin-top: 24px;</w:t>
      </w:r>
    </w:p>
    <w:p w14:paraId="2FA344A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008455 | }</w:t>
      </w:r>
    </w:p>
    <w:p w14:paraId="56A9BC7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008456 | </w:t>
      </w:r>
    </w:p>
    <w:p w14:paraId="423F640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008457 | .modal-actions button {</w:t>
      </w:r>
    </w:p>
    <w:p w14:paraId="71B4689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008458 |   flex: 1;</w:t>
      </w:r>
    </w:p>
    <w:p w14:paraId="6A94334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008459 |   padding: 12px 24px;</w:t>
      </w:r>
    </w:p>
    <w:p w14:paraId="7FADE17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008460 |   border-radius: 12px;</w:t>
      </w:r>
    </w:p>
    <w:p w14:paraId="15A32D5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008461 |   font-size: 14px;</w:t>
      </w:r>
    </w:p>
    <w:p w14:paraId="7479A89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008462 |   font-weight: 500;</w:t>
      </w:r>
    </w:p>
    <w:p w14:paraId="7D9CF7F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008463 |   cursor: pointer;</w:t>
      </w:r>
    </w:p>
    <w:p w14:paraId="01A9B47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008464 |   transition: all 0.3s ease;</w:t>
      </w:r>
    </w:p>
    <w:p w14:paraId="5E341A6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008465 | }</w:t>
      </w:r>
    </w:p>
    <w:p w14:paraId="081F382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008466 | </w:t>
      </w:r>
    </w:p>
    <w:p w14:paraId="7DB5CD6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008467 | .btn-cancel {</w:t>
      </w:r>
    </w:p>
    <w:p w14:paraId="592FF22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008468 |   background: var(--metal-dark);</w:t>
      </w:r>
    </w:p>
    <w:p w14:paraId="616566E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008469 |   border: 1px solid var(--border-color);</w:t>
      </w:r>
    </w:p>
    <w:p w14:paraId="0B48723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008470 |   color: var(--text-secondary);</w:t>
      </w:r>
    </w:p>
    <w:p w14:paraId="637DF22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008471 | }</w:t>
      </w:r>
    </w:p>
    <w:p w14:paraId="19375D2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008472 | </w:t>
      </w:r>
    </w:p>
    <w:p w14:paraId="255E2CB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008473 | .btn-cancel:hover {</w:t>
      </w:r>
    </w:p>
    <w:p w14:paraId="0626179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008474 |   border-color: var(--border-bright);</w:t>
      </w:r>
    </w:p>
    <w:p w14:paraId="503B923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008475 |   color: var(--text-primary);</w:t>
      </w:r>
    </w:p>
    <w:p w14:paraId="33CE1A4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008476 |   box-shadow: 0 10px 18px rgba(15, 23, 42, 0.08);</w:t>
      </w:r>
    </w:p>
    <w:p w14:paraId="47F6D5A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008477 | }</w:t>
      </w:r>
    </w:p>
    <w:p w14:paraId="6413F37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008478 | </w:t>
      </w:r>
    </w:p>
    <w:p w14:paraId="0C2EAA5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008479 | .btn-confirm {</w:t>
      </w:r>
    </w:p>
    <w:p w14:paraId="3F489BF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008480 |   background: linear-gradient(135deg, var(--industrial-blue) 0%, #1A6DFF 100%);</w:t>
      </w:r>
    </w:p>
    <w:p w14:paraId="3D2CC35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008481 |   border: 1px solid var(--industrial-blue);</w:t>
      </w:r>
    </w:p>
    <w:p w14:paraId="03D4959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008482 |   color: #fff;</w:t>
      </w:r>
    </w:p>
    <w:p w14:paraId="21502F7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008483 |   font-weight: 600;</w:t>
      </w:r>
    </w:p>
    <w:p w14:paraId="3889437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008484 |   position: relative;</w:t>
      </w:r>
    </w:p>
    <w:p w14:paraId="06BB754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008485 |   overflow: hidden;</w:t>
      </w:r>
    </w:p>
    <w:p w14:paraId="0662DD9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008486 | }</w:t>
      </w:r>
    </w:p>
    <w:p w14:paraId="6553160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008487 | </w:t>
      </w:r>
    </w:p>
    <w:p w14:paraId="07FB399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008488 | .btn-confirm:hover:not(:disabled) {</w:t>
      </w:r>
    </w:p>
    <w:p w14:paraId="7D6AEDB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008489 |   box-shadow: 0 14px 28px rgba(26, 109, 255, 0.3);</w:t>
      </w:r>
    </w:p>
    <w:p w14:paraId="3A075E6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008490 |   transform: translateY(-1px);</w:t>
      </w:r>
    </w:p>
    <w:p w14:paraId="6A03EEB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008491 | }</w:t>
      </w:r>
    </w:p>
    <w:p w14:paraId="471B718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008492 | </w:t>
      </w:r>
    </w:p>
    <w:p w14:paraId="3960266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008493 | .btn-confirm::before {</w:t>
      </w:r>
    </w:p>
    <w:p w14:paraId="7525528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008494 |   content: '';</w:t>
      </w:r>
    </w:p>
    <w:p w14:paraId="49AD1B0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008495 |   position: absolute;</w:t>
      </w:r>
    </w:p>
    <w:p w14:paraId="13DF8F2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008496 |   inset: 0;</w:t>
      </w:r>
    </w:p>
    <w:p w14:paraId="016309C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008497 |   background: linear-gradient(110deg, transparent 0%, rgba(255,255,255,0.34) 50%, transparent 100%);</w:t>
      </w:r>
    </w:p>
    <w:p w14:paraId="2D77C1D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008498 |   transform: translateX(-125%);</w:t>
      </w:r>
    </w:p>
    <w:p w14:paraId="7F6C131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008499 |   transition: transform 0.45s ease;</w:t>
      </w:r>
    </w:p>
    <w:p w14:paraId="3FD5358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008500 | }</w:t>
      </w:r>
      <w:r>
        <w:rPr>
          <w:rFonts w:ascii="Consolas" w:hAnsi="Consolas" w:eastAsia="Consolas"/>
          <w:sz w:val="17"/>
        </w:rPr>
        <w:br w:type="page"/>
      </w:r>
    </w:p>
    <w:p w14:paraId="7A94DD8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008501 | </w:t>
      </w:r>
    </w:p>
    <w:p w14:paraId="6A03933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008502 | .btn-confirm:hover::before {</w:t>
      </w:r>
    </w:p>
    <w:p w14:paraId="0DB37D9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008503 |   transform: translateX(125%);</w:t>
      </w:r>
    </w:p>
    <w:p w14:paraId="07EF85D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008504 | }</w:t>
      </w:r>
    </w:p>
    <w:p w14:paraId="2C3D631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008505 | </w:t>
      </w:r>
    </w:p>
    <w:p w14:paraId="11CA341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008506 | .btn-confirm:disabled {</w:t>
      </w:r>
    </w:p>
    <w:p w14:paraId="27F3F9C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008507 |   opacity: 0.6;</w:t>
      </w:r>
    </w:p>
    <w:p w14:paraId="6090DF3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008508 |   cursor: not-allowed;</w:t>
      </w:r>
    </w:p>
    <w:p w14:paraId="5C3A6B5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008509 | }</w:t>
      </w:r>
    </w:p>
    <w:p w14:paraId="2F08F8D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008510 | </w:t>
      </w:r>
    </w:p>
    <w:p w14:paraId="068C4C9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008511 | /* Responsive */</w:t>
      </w:r>
    </w:p>
    <w:p w14:paraId="00E5E1A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008512 | @media (max-width: 768px) {</w:t>
      </w:r>
    </w:p>
    <w:p w14:paraId="5B10ABF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008513 |   .machines-grid {</w:t>
      </w:r>
    </w:p>
    <w:p w14:paraId="54EAB8C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008514 |     grid-template-columns: 1fr;</w:t>
      </w:r>
    </w:p>
    <w:p w14:paraId="28DA27B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008515 |   }</w:t>
      </w:r>
    </w:p>
    <w:p w14:paraId="74919BD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008516 |   </w:t>
      </w:r>
    </w:p>
    <w:p w14:paraId="510BFB7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008517 |   .page-header {</w:t>
      </w:r>
    </w:p>
    <w:p w14:paraId="7993C75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008518 |     flex-direction: column;</w:t>
      </w:r>
    </w:p>
    <w:p w14:paraId="5019BC4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008519 |     align-items: flex-start;</w:t>
      </w:r>
    </w:p>
    <w:p w14:paraId="7164960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008520 |   }</w:t>
      </w:r>
    </w:p>
    <w:p w14:paraId="6C0299D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008521 | }</w:t>
      </w:r>
    </w:p>
    <w:p w14:paraId="21528DA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008522 | &lt;/style&gt;</w:t>
      </w:r>
    </w:p>
    <w:p w14:paraId="7108E6A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008523 | # ===== FILE: frontend/src/views/OperationLogView.vue =====</w:t>
      </w:r>
    </w:p>
    <w:p w14:paraId="361CA4D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008524 | &lt;template&gt;</w:t>
      </w:r>
    </w:p>
    <w:p w14:paraId="51D9120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008525 |   &lt;div class="operation-log"&gt;</w:t>
      </w:r>
    </w:p>
    <w:p w14:paraId="3689D0F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008526 |     &lt;div class="page-header"&gt;</w:t>
      </w:r>
    </w:p>
    <w:p w14:paraId="57C9616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008527 |       &lt;h2 class="page-title"&gt;</w:t>
      </w:r>
    </w:p>
    <w:p w14:paraId="2AC34EC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008528 |         &lt;span class="title-icon"&gt;</w:t>
      </w:r>
    </w:p>
    <w:p w14:paraId="19747A2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008529 |           &lt;svg viewBox="0 0 24 24" fill="none" stroke="currentColor" stroke-width="2"&gt;</w:t>
      </w:r>
    </w:p>
    <w:p w14:paraId="53F273F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008530 |             &lt;path d="M14 2H6a2 2 0 0 0-2 2v16a2 2 0 0 0 2 2h12a2 2 0 0 0 2-2V8z"/&gt;</w:t>
      </w:r>
    </w:p>
    <w:p w14:paraId="3158F10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008531 |             &lt;polyline points="14 2 14 8 20 8"/&gt;</w:t>
      </w:r>
    </w:p>
    <w:p w14:paraId="72FF091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008532 |             &lt;line x1="16" y1="13" x2="8" y2="13"/&gt;</w:t>
      </w:r>
    </w:p>
    <w:p w14:paraId="3E624E5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008533 |             &lt;line x1="16" y1="17" x2="8" y2="17"/&gt;</w:t>
      </w:r>
    </w:p>
    <w:p w14:paraId="033D782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008534 |             &lt;polyline points="10 9 9 9 8 9"/&gt;</w:t>
      </w:r>
    </w:p>
    <w:p w14:paraId="2475935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008535 |           &lt;/svg&gt;</w:t>
      </w:r>
    </w:p>
    <w:p w14:paraId="3C89B5C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008536 |         &lt;/span&gt;</w:t>
      </w:r>
    </w:p>
    <w:p w14:paraId="621AF59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008537 |         操作日志</w:t>
      </w:r>
    </w:p>
    <w:p w14:paraId="44CCECC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008538 |       &lt;/h2&gt;</w:t>
      </w:r>
    </w:p>
    <w:p w14:paraId="2808835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008539 |       &lt;span class="page-subtitle"&gt;OPERATION LOGS&lt;/span&gt;</w:t>
      </w:r>
    </w:p>
    <w:p w14:paraId="4E950C5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008540 |     &lt;/div&gt;</w:t>
      </w:r>
    </w:p>
    <w:p w14:paraId="4B6960E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008541 | </w:t>
      </w:r>
    </w:p>
    <w:p w14:paraId="6A9289D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008542 |     &lt;div class="toolbar"&gt;</w:t>
      </w:r>
    </w:p>
    <w:p w14:paraId="4B1ADD1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008543 |       &lt;div class="filter-group"&gt;</w:t>
      </w:r>
    </w:p>
    <w:p w14:paraId="6AF1602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008544 |         &lt;input v-model="filterUsername" placeholder="筛选用户" class="filter-input" /&gt;</w:t>
      </w:r>
    </w:p>
    <w:p w14:paraId="497D991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008545 |         &lt;select v-model="filterAction" class="filter-select"&gt;</w:t>
      </w:r>
    </w:p>
    <w:p w14:paraId="490BE0C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008546 |           &lt;option value=""&gt;全部操作&lt;/option&gt;</w:t>
      </w:r>
    </w:p>
    <w:p w14:paraId="60FDDCC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008547 |           &lt;option value="login"&gt;登录&lt;/option&gt;</w:t>
      </w:r>
    </w:p>
    <w:p w14:paraId="386E891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008548 |           &lt;option value="machine_login"&gt;机器登录&lt;/option&gt;</w:t>
      </w:r>
    </w:p>
    <w:p w14:paraId="2F946E6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008549 |           &lt;option value="logout"&gt;登出&lt;/option&gt;</w:t>
      </w:r>
    </w:p>
    <w:p w14:paraId="5B54C32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008550 |           &lt;option value="create_user"&gt;创建用户&lt;/option&gt;</w:t>
      </w:r>
      <w:r>
        <w:rPr>
          <w:rFonts w:ascii="Consolas" w:hAnsi="Consolas" w:eastAsia="Consolas"/>
          <w:sz w:val="17"/>
        </w:rPr>
        <w:br w:type="page"/>
      </w:r>
    </w:p>
    <w:p w14:paraId="1805766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008551 |           &lt;option value="delete_user"&gt;删除用户&lt;/option&gt;</w:t>
      </w:r>
    </w:p>
    <w:p w14:paraId="31EA5AF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008552 |           &lt;option value="update_password"&gt;修改密码&lt;/option&gt;</w:t>
      </w:r>
    </w:p>
    <w:p w14:paraId="1908826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008553 |           &lt;option value="create_machine"&gt;创建机器&lt;/option&gt;</w:t>
      </w:r>
    </w:p>
    <w:p w14:paraId="797BD80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008554 |           &lt;option value="update_machine"&gt;修改机器&lt;/option&gt;</w:t>
      </w:r>
    </w:p>
    <w:p w14:paraId="426099E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008555 |           &lt;option value="delete_machine"&gt;删除机器&lt;/option&gt;</w:t>
      </w:r>
    </w:p>
    <w:p w14:paraId="766C1FC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008556 |           &lt;option value="submit_task"&gt;提交任务&lt;/option&gt;</w:t>
      </w:r>
    </w:p>
    <w:p w14:paraId="29DFA9D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008557 |         &lt;/select&gt;</w:t>
      </w:r>
    </w:p>
    <w:p w14:paraId="57374EC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008558 |         &lt;button class="btn-secondary" @click="applyFilter"&gt;筛选&lt;/button&gt;</w:t>
      </w:r>
    </w:p>
    <w:p w14:paraId="551BB0F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008559 |         &lt;button class="btn-text" @click="resetFilter"&gt;重置&lt;/button&gt;</w:t>
      </w:r>
    </w:p>
    <w:p w14:paraId="03065C3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008560 |       &lt;/div&gt;</w:t>
      </w:r>
    </w:p>
    <w:p w14:paraId="1B2E3DD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008561 |       &lt;button class="btn-secondary" @click="fetchLogs"&gt;</w:t>
      </w:r>
    </w:p>
    <w:p w14:paraId="3EF1221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008562 |         &lt;span class="btn-icon"&gt;↻&lt;/span&gt;</w:t>
      </w:r>
    </w:p>
    <w:p w14:paraId="64C635E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008563 |         刷新</w:t>
      </w:r>
    </w:p>
    <w:p w14:paraId="3E50FB0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008564 |       &lt;/button&gt;</w:t>
      </w:r>
    </w:p>
    <w:p w14:paraId="6650F77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008565 |     &lt;/div&gt;</w:t>
      </w:r>
    </w:p>
    <w:p w14:paraId="3E573C5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008566 | </w:t>
      </w:r>
    </w:p>
    <w:p w14:paraId="7827321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008567 |     &lt;div class="card"&gt;</w:t>
      </w:r>
    </w:p>
    <w:p w14:paraId="63AAC79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008568 |       &lt;div v-if="loading" class="loading"&gt;加载中...&lt;/div&gt;</w:t>
      </w:r>
    </w:p>
    <w:p w14:paraId="1261837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008569 |       &lt;div v-else-if="logs.length === 0" class="empty"&gt;暂无日志记录&lt;/div&gt;</w:t>
      </w:r>
    </w:p>
    <w:p w14:paraId="0A1BEA8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008570 |       &lt;table v-else class="data-table"&gt;</w:t>
      </w:r>
    </w:p>
    <w:p w14:paraId="4AB4FD0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008571 |         &lt;thead&gt;</w:t>
      </w:r>
    </w:p>
    <w:p w14:paraId="39EF6A7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008572 |           &lt;tr&gt;</w:t>
      </w:r>
    </w:p>
    <w:p w14:paraId="3FF76B9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008573 |             &lt;th&gt;时间&lt;/th&gt;</w:t>
      </w:r>
    </w:p>
    <w:p w14:paraId="0CCDCA1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008574 |             &lt;th&gt;用户&lt;/th&gt;</w:t>
      </w:r>
    </w:p>
    <w:p w14:paraId="79112CB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008575 |             &lt;th&gt;角色&lt;/th&gt;</w:t>
      </w:r>
    </w:p>
    <w:p w14:paraId="26AA1BE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008576 |             &lt;th&gt;操作&lt;/th&gt;</w:t>
      </w:r>
    </w:p>
    <w:p w14:paraId="17D2DCC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008577 |             &lt;th&gt;对象&lt;/th&gt;</w:t>
      </w:r>
    </w:p>
    <w:p w14:paraId="431B1F1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008578 |             &lt;th&gt;详情&lt;/th&gt;</w:t>
      </w:r>
    </w:p>
    <w:p w14:paraId="5DD72B3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008579 |           &lt;/tr&gt;</w:t>
      </w:r>
    </w:p>
    <w:p w14:paraId="56B442B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008580 |         &lt;/thead&gt;</w:t>
      </w:r>
    </w:p>
    <w:p w14:paraId="2098FCD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008581 |         &lt;tbody&gt;</w:t>
      </w:r>
    </w:p>
    <w:p w14:paraId="125905B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008582 |           &lt;tr v-for="log in logs" :key="log.id"&gt;</w:t>
      </w:r>
    </w:p>
    <w:p w14:paraId="4AAD011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008583 |             &lt;td class="time-cell"&gt;{{ formatTime(log.timestamp) }}&lt;/td&gt;</w:t>
      </w:r>
    </w:p>
    <w:p w14:paraId="7C7894D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008584 |             &lt;td&gt;{{ log.username }}&lt;/td&gt;</w:t>
      </w:r>
    </w:p>
    <w:p w14:paraId="448C7B2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008585 |             &lt;td&gt;</w:t>
      </w:r>
    </w:p>
    <w:p w14:paraId="4AC3CA0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008586 |               &lt;span class="role-badge" :class="log.role"&gt;{{ roleLabels[log.role] || log.role }}&lt;/span&gt;</w:t>
      </w:r>
    </w:p>
    <w:p w14:paraId="7751024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008587 |             &lt;/td&gt;</w:t>
      </w:r>
    </w:p>
    <w:p w14:paraId="2ED3A85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008588 |             &lt;td&gt;</w:t>
      </w:r>
    </w:p>
    <w:p w14:paraId="7CCA5C9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008589 |               &lt;span class="action-badge" :class="log.action"&gt;{{ actionLabels[log.action] || log.action }}&lt;/span&gt;</w:t>
      </w:r>
    </w:p>
    <w:p w14:paraId="120B9BA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008590 |             &lt;/td&gt;</w:t>
      </w:r>
    </w:p>
    <w:p w14:paraId="5545B3F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008591 |             &lt;td&gt;</w:t>
      </w:r>
    </w:p>
    <w:p w14:paraId="69AFAE1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008592 |               &lt;span v-if="log.target_type" class="target-tag"&gt;{{ log.target_type }}:{{ log.target_id }}&lt;/span&gt;</w:t>
      </w:r>
    </w:p>
    <w:p w14:paraId="1EC3EB9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008593 |               &lt;span v-else&gt;-&lt;/span&gt;</w:t>
      </w:r>
    </w:p>
    <w:p w14:paraId="71EF60B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008594 |             &lt;/td&gt;</w:t>
      </w:r>
    </w:p>
    <w:p w14:paraId="21B03CE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008595 |             &lt;td class="detail-cell"&gt;{{ log.detail || '-' }}&lt;/td&gt;</w:t>
      </w:r>
    </w:p>
    <w:p w14:paraId="44DE2E4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008596 |           &lt;/tr&gt;</w:t>
      </w:r>
    </w:p>
    <w:p w14:paraId="0BEDE84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008597 |         &lt;/tbody&gt;</w:t>
      </w:r>
    </w:p>
    <w:p w14:paraId="388DA22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008598 |       &lt;/table&gt;</w:t>
      </w:r>
    </w:p>
    <w:p w14:paraId="15E0137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008599 | </w:t>
      </w:r>
    </w:p>
    <w:p w14:paraId="79B709C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008600 |       &lt;div v-if="total &gt; limit" class="pagination"&gt;</w:t>
      </w:r>
      <w:r>
        <w:rPr>
          <w:rFonts w:ascii="Consolas" w:hAnsi="Consolas" w:eastAsia="Consolas"/>
          <w:sz w:val="17"/>
        </w:rPr>
        <w:br w:type="page"/>
      </w:r>
    </w:p>
    <w:p w14:paraId="22CD546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008601 |         &lt;button :disabled="offset === 0" @click="prevPage"&gt;上一页&lt;/button&gt;</w:t>
      </w:r>
    </w:p>
    <w:p w14:paraId="07A842A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008602 |         &lt;span&gt;第 {{ offset / limit + 1 }} 页，共 {{ Math.ceil(total / limit) }} 页&lt;/span&gt;</w:t>
      </w:r>
    </w:p>
    <w:p w14:paraId="3261238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008603 |         &lt;button :disabled="offset + limit &gt;= total" @click="nextPage"&gt;下一页&lt;/button&gt;</w:t>
      </w:r>
    </w:p>
    <w:p w14:paraId="2FE8E40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008604 |       &lt;/div&gt;</w:t>
      </w:r>
    </w:p>
    <w:p w14:paraId="59E0BBB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008605 |     &lt;/div&gt;</w:t>
      </w:r>
    </w:p>
    <w:p w14:paraId="1671C0F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008606 |   &lt;/div&gt;</w:t>
      </w:r>
    </w:p>
    <w:p w14:paraId="65FAC92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008607 | &lt;/template&gt;</w:t>
      </w:r>
    </w:p>
    <w:p w14:paraId="20291C3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008608 | </w:t>
      </w:r>
    </w:p>
    <w:p w14:paraId="2D6E573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008609 | &lt;script setup lang="ts"&gt;</w:t>
      </w:r>
    </w:p>
    <w:p w14:paraId="26B58CF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008610 | import { ref, onMounted } from 'vue'</w:t>
      </w:r>
    </w:p>
    <w:p w14:paraId="1BE7824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008611 | import { getOperationLogs } from '../api'</w:t>
      </w:r>
    </w:p>
    <w:p w14:paraId="5092A28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008612 | import { useToastStore } from '../stores/toast'</w:t>
      </w:r>
    </w:p>
    <w:p w14:paraId="03998D0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008613 | </w:t>
      </w:r>
    </w:p>
    <w:p w14:paraId="66F26BF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008614 | const logs = ref&lt;any[]&gt;([])</w:t>
      </w:r>
    </w:p>
    <w:p w14:paraId="2664824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008615 | const loading = ref(false)</w:t>
      </w:r>
    </w:p>
    <w:p w14:paraId="0F2A23C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008616 | const toast = useToastStore()</w:t>
      </w:r>
    </w:p>
    <w:p w14:paraId="74B4068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008617 | const total = ref(0)</w:t>
      </w:r>
    </w:p>
    <w:p w14:paraId="4D7E08E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008618 | const limit = ref(50)</w:t>
      </w:r>
    </w:p>
    <w:p w14:paraId="6B0D741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008619 | const offset = ref(0)</w:t>
      </w:r>
    </w:p>
    <w:p w14:paraId="5D6D555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008620 | const filterUsername = ref('')</w:t>
      </w:r>
    </w:p>
    <w:p w14:paraId="0A828C7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008621 | const filterAction = ref('')</w:t>
      </w:r>
    </w:p>
    <w:p w14:paraId="61FCAEA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008622 | </w:t>
      </w:r>
    </w:p>
    <w:p w14:paraId="407F9AD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008623 | const roleLabels: Record&lt;string, string&gt; = {</w:t>
      </w:r>
    </w:p>
    <w:p w14:paraId="427D5F4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008624 |   admin: '管理员',</w:t>
      </w:r>
    </w:p>
    <w:p w14:paraId="1BCC089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008625 |   maintenance: '维修人员',</w:t>
      </w:r>
    </w:p>
    <w:p w14:paraId="76AF74A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008626 |   operator: '操作员',</w:t>
      </w:r>
    </w:p>
    <w:p w14:paraId="26558FC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008627 |   machine: '机器',</w:t>
      </w:r>
    </w:p>
    <w:p w14:paraId="5DEA2ED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008628 | }</w:t>
      </w:r>
    </w:p>
    <w:p w14:paraId="55E92C6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008629 | </w:t>
      </w:r>
    </w:p>
    <w:p w14:paraId="128AAE4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008630 | const actionLabels: Record&lt;string, string&gt; = {</w:t>
      </w:r>
    </w:p>
    <w:p w14:paraId="45ED7DF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008631 |   login: '登录',</w:t>
      </w:r>
    </w:p>
    <w:p w14:paraId="45BED0E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008632 |   machine_login: '机器登录',</w:t>
      </w:r>
    </w:p>
    <w:p w14:paraId="1419C4E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008633 |   logout: '登出',</w:t>
      </w:r>
    </w:p>
    <w:p w14:paraId="0197E29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008634 |   create_user: '创建用户',</w:t>
      </w:r>
    </w:p>
    <w:p w14:paraId="04AD7ED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008635 |   delete_user: '删除用户',</w:t>
      </w:r>
    </w:p>
    <w:p w14:paraId="2118613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008636 |   update_password: '修改密码',</w:t>
      </w:r>
    </w:p>
    <w:p w14:paraId="2C90702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008637 |   create_machine: '创建机器',</w:t>
      </w:r>
    </w:p>
    <w:p w14:paraId="12F963F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008638 |   update_machine: '修改机器',</w:t>
      </w:r>
    </w:p>
    <w:p w14:paraId="607142E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008639 |   delete_machine: '删除机器',</w:t>
      </w:r>
    </w:p>
    <w:p w14:paraId="20D33FB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008640 |   submit_task: '提交任务',</w:t>
      </w:r>
    </w:p>
    <w:p w14:paraId="0FA5A26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008641 | }</w:t>
      </w:r>
    </w:p>
    <w:p w14:paraId="725C359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008642 | </w:t>
      </w:r>
    </w:p>
    <w:p w14:paraId="24C2138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008643 | function formatTime(ts: string): string {</w:t>
      </w:r>
    </w:p>
    <w:p w14:paraId="15017F9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008644 |   return new Date(ts).toLocaleString('zh-CN')</w:t>
      </w:r>
    </w:p>
    <w:p w14:paraId="0A51D7B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008645 | }</w:t>
      </w:r>
    </w:p>
    <w:p w14:paraId="1AA10F7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008646 | </w:t>
      </w:r>
    </w:p>
    <w:p w14:paraId="31B23CA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008647 | async function fetchLogs() {</w:t>
      </w:r>
    </w:p>
    <w:p w14:paraId="168EB7E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008648 |   loading.value = true</w:t>
      </w:r>
    </w:p>
    <w:p w14:paraId="6834C67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008649 |   try {</w:t>
      </w:r>
    </w:p>
    <w:p w14:paraId="6D6E906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008650 |     const res = await getOperationLogs(</w:t>
      </w:r>
      <w:r>
        <w:rPr>
          <w:rFonts w:ascii="Consolas" w:hAnsi="Consolas" w:eastAsia="Consolas"/>
          <w:sz w:val="17"/>
        </w:rPr>
        <w:br w:type="page"/>
      </w:r>
    </w:p>
    <w:p w14:paraId="152321F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008651 |       limit.value,</w:t>
      </w:r>
    </w:p>
    <w:p w14:paraId="62CB1A5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008652 |       offset.value,</w:t>
      </w:r>
    </w:p>
    <w:p w14:paraId="7EF1B2F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008653 |       filterUsername.value || undefined,</w:t>
      </w:r>
    </w:p>
    <w:p w14:paraId="51A876F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008654 |       filterAction.value || undefined,</w:t>
      </w:r>
    </w:p>
    <w:p w14:paraId="63B52A5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008655 |     )</w:t>
      </w:r>
    </w:p>
    <w:p w14:paraId="48FC897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008656 |     if (res.code === 0) {</w:t>
      </w:r>
    </w:p>
    <w:p w14:paraId="3A0421D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008657 |       logs.value = res.data.logs</w:t>
      </w:r>
    </w:p>
    <w:p w14:paraId="407AF8F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008658 |       total.value = res.data.total</w:t>
      </w:r>
    </w:p>
    <w:p w14:paraId="582DE92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008659 |     } else {</w:t>
      </w:r>
    </w:p>
    <w:p w14:paraId="2994E30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008660 |       toast.show('获取日志失败: ' + res.message, 'error')</w:t>
      </w:r>
    </w:p>
    <w:p w14:paraId="2D9F4BF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008661 |     }</w:t>
      </w:r>
    </w:p>
    <w:p w14:paraId="0C40B8D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008662 |   } catch (err) {</w:t>
      </w:r>
    </w:p>
    <w:p w14:paraId="0046F15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008663 |     toast.show('获取日志失败', 'error')</w:t>
      </w:r>
    </w:p>
    <w:p w14:paraId="48E0779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008664 |   } finally {</w:t>
      </w:r>
    </w:p>
    <w:p w14:paraId="12F4795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008665 |     loading.value = false</w:t>
      </w:r>
    </w:p>
    <w:p w14:paraId="2158E3B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008666 |   }</w:t>
      </w:r>
    </w:p>
    <w:p w14:paraId="61FBA2A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008667 | }</w:t>
      </w:r>
    </w:p>
    <w:p w14:paraId="2C63F8B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008668 | </w:t>
      </w:r>
    </w:p>
    <w:p w14:paraId="0BCDEA4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008669 | function applyFilter() {</w:t>
      </w:r>
    </w:p>
    <w:p w14:paraId="59DEA45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008670 |   offset.value = 0</w:t>
      </w:r>
    </w:p>
    <w:p w14:paraId="046F56E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008671 |   fetchLogs()</w:t>
      </w:r>
    </w:p>
    <w:p w14:paraId="1E15E30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008672 | }</w:t>
      </w:r>
    </w:p>
    <w:p w14:paraId="36776E1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008673 | </w:t>
      </w:r>
    </w:p>
    <w:p w14:paraId="05EE3E2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008674 | function resetFilter() {</w:t>
      </w:r>
    </w:p>
    <w:p w14:paraId="756E916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008675 |   filterUsername.value = ''</w:t>
      </w:r>
    </w:p>
    <w:p w14:paraId="7609719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008676 |   filterAction.value = ''</w:t>
      </w:r>
    </w:p>
    <w:p w14:paraId="05F42DF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008677 |   offset.value = 0</w:t>
      </w:r>
    </w:p>
    <w:p w14:paraId="0D54603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008678 |   fetchLogs()</w:t>
      </w:r>
    </w:p>
    <w:p w14:paraId="1EE4A18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008679 | }</w:t>
      </w:r>
    </w:p>
    <w:p w14:paraId="4EA8BCA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008680 | </w:t>
      </w:r>
    </w:p>
    <w:p w14:paraId="3ACB039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008681 | function prevPage() {</w:t>
      </w:r>
    </w:p>
    <w:p w14:paraId="00A7173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008682 |   offset.value = Math.max(0, offset.value - limit.value)</w:t>
      </w:r>
    </w:p>
    <w:p w14:paraId="6150CA2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008683 |   fetchLogs()</w:t>
      </w:r>
    </w:p>
    <w:p w14:paraId="2FD352F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008684 | }</w:t>
      </w:r>
    </w:p>
    <w:p w14:paraId="50ACBCE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008685 | </w:t>
      </w:r>
    </w:p>
    <w:p w14:paraId="6A00BAC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008686 | function nextPage() {</w:t>
      </w:r>
    </w:p>
    <w:p w14:paraId="5117B9B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008687 |   offset.value += limit.value</w:t>
      </w:r>
    </w:p>
    <w:p w14:paraId="35B0E08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008688 |   fetchLogs()</w:t>
      </w:r>
    </w:p>
    <w:p w14:paraId="385D38C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008689 | }</w:t>
      </w:r>
    </w:p>
    <w:p w14:paraId="73BD9E9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008690 | </w:t>
      </w:r>
    </w:p>
    <w:p w14:paraId="1B39E2D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008691 | onMounted(fetchLogs)</w:t>
      </w:r>
    </w:p>
    <w:p w14:paraId="1B6E822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008692 | &lt;/script&gt;</w:t>
      </w:r>
    </w:p>
    <w:p w14:paraId="053C618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008693 | </w:t>
      </w:r>
    </w:p>
    <w:p w14:paraId="5B3A350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008694 | &lt;style scoped&gt;</w:t>
      </w:r>
    </w:p>
    <w:p w14:paraId="1710BA8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008695 | .operation-log {</w:t>
      </w:r>
    </w:p>
    <w:p w14:paraId="6920C8E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008696 |   max-width: 1400px;</w:t>
      </w:r>
    </w:p>
    <w:p w14:paraId="25A2036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008697 |   margin: 0 auto;</w:t>
      </w:r>
    </w:p>
    <w:p w14:paraId="219453F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008698 | }</w:t>
      </w:r>
    </w:p>
    <w:p w14:paraId="3FA23EF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008699 | </w:t>
      </w:r>
    </w:p>
    <w:p w14:paraId="3177929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008700 | .page-header {</w:t>
      </w:r>
      <w:r>
        <w:rPr>
          <w:rFonts w:ascii="Consolas" w:hAnsi="Consolas" w:eastAsia="Consolas"/>
          <w:sz w:val="17"/>
        </w:rPr>
        <w:br w:type="page"/>
      </w:r>
    </w:p>
    <w:p w14:paraId="2A101BF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008701 |   display: flex;</w:t>
      </w:r>
    </w:p>
    <w:p w14:paraId="2CCE5B7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008702 |   align-items: center;</w:t>
      </w:r>
    </w:p>
    <w:p w14:paraId="7609C10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008703 |   justify-content: space-between;</w:t>
      </w:r>
    </w:p>
    <w:p w14:paraId="66F2CF7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008704 |   margin-bottom: 24px;</w:t>
      </w:r>
    </w:p>
    <w:p w14:paraId="39A572F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008705 |   padding-bottom: 16px;</w:t>
      </w:r>
    </w:p>
    <w:p w14:paraId="2C220AC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008706 |   border-bottom: 1px solid var(--border-color);</w:t>
      </w:r>
    </w:p>
    <w:p w14:paraId="57805C4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008707 | }</w:t>
      </w:r>
    </w:p>
    <w:p w14:paraId="091BA61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008708 | </w:t>
      </w:r>
    </w:p>
    <w:p w14:paraId="214D8CC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008709 | .page-title {</w:t>
      </w:r>
    </w:p>
    <w:p w14:paraId="1D6D9C0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008710 |   display: flex;</w:t>
      </w:r>
    </w:p>
    <w:p w14:paraId="61B2CD9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008711 |   align-items: center;</w:t>
      </w:r>
    </w:p>
    <w:p w14:paraId="0E633E4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008712 |   gap: 12px;</w:t>
      </w:r>
    </w:p>
    <w:p w14:paraId="6AD69A7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008713 |   font-size: 20px;</w:t>
      </w:r>
    </w:p>
    <w:p w14:paraId="6A8BC68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008714 |   font-weight: 600;</w:t>
      </w:r>
    </w:p>
    <w:p w14:paraId="3A223DD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008715 |   color: var(--text-primary);</w:t>
      </w:r>
    </w:p>
    <w:p w14:paraId="238EC80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008716 |   margin: 0;</w:t>
      </w:r>
    </w:p>
    <w:p w14:paraId="0014C0E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008717 | }</w:t>
      </w:r>
    </w:p>
    <w:p w14:paraId="52977F7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008718 | </w:t>
      </w:r>
    </w:p>
    <w:p w14:paraId="6039C89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008719 | .page-subtitle {</w:t>
      </w:r>
    </w:p>
    <w:p w14:paraId="7564CD2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008720 |   font-family: var(--font-display);</w:t>
      </w:r>
    </w:p>
    <w:p w14:paraId="1B6B965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008721 |   font-size: 12px;</w:t>
      </w:r>
    </w:p>
    <w:p w14:paraId="496237C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008722 |   color: var(--text-muted);</w:t>
      </w:r>
    </w:p>
    <w:p w14:paraId="3CC95CC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008723 |   letter-spacing: 2px;</w:t>
      </w:r>
    </w:p>
    <w:p w14:paraId="1B66238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008724 | }</w:t>
      </w:r>
    </w:p>
    <w:p w14:paraId="49F9C88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008725 | </w:t>
      </w:r>
    </w:p>
    <w:p w14:paraId="2E07902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008726 | .title-icon {</w:t>
      </w:r>
    </w:p>
    <w:p w14:paraId="5B10D5F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008727 |   width: 32px;</w:t>
      </w:r>
    </w:p>
    <w:p w14:paraId="3463AE0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008728 |   height: 32px;</w:t>
      </w:r>
    </w:p>
    <w:p w14:paraId="045847B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008729 |   background: linear-gradient(135deg, var(--industrial-yellow) 0%, var(--industrial-blue) 100%);</w:t>
      </w:r>
    </w:p>
    <w:p w14:paraId="24509E9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008730 |   border-radius: 4px;</w:t>
      </w:r>
    </w:p>
    <w:p w14:paraId="28B241F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008731 |   display: flex;</w:t>
      </w:r>
    </w:p>
    <w:p w14:paraId="03BA650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008732 |   align-items: center;</w:t>
      </w:r>
    </w:p>
    <w:p w14:paraId="5202F12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008733 |   justify-content: center;</w:t>
      </w:r>
    </w:p>
    <w:p w14:paraId="3F91874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008734 |   color: #000;</w:t>
      </w:r>
    </w:p>
    <w:p w14:paraId="69C329A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008735 | }</w:t>
      </w:r>
    </w:p>
    <w:p w14:paraId="7DB34F9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008736 | </w:t>
      </w:r>
    </w:p>
    <w:p w14:paraId="276E26F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008737 | .title-icon svg {</w:t>
      </w:r>
    </w:p>
    <w:p w14:paraId="6B2D439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008738 |   width: 20px;</w:t>
      </w:r>
    </w:p>
    <w:p w14:paraId="1FB4559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008739 |   height: 20px;</w:t>
      </w:r>
    </w:p>
    <w:p w14:paraId="2E39255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008740 | }</w:t>
      </w:r>
    </w:p>
    <w:p w14:paraId="37F6810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008741 | </w:t>
      </w:r>
    </w:p>
    <w:p w14:paraId="5E3338A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008742 | .toolbar {</w:t>
      </w:r>
    </w:p>
    <w:p w14:paraId="66DD43B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008743 |   display: flex;</w:t>
      </w:r>
    </w:p>
    <w:p w14:paraId="4729EDA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008744 |   justify-content: space-between;</w:t>
      </w:r>
    </w:p>
    <w:p w14:paraId="16B0520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008745 |   align-items: center;</w:t>
      </w:r>
    </w:p>
    <w:p w14:paraId="07E3529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008746 |   margin-bottom: 20px;</w:t>
      </w:r>
    </w:p>
    <w:p w14:paraId="4204BEC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008747 |   gap: 12px;</w:t>
      </w:r>
    </w:p>
    <w:p w14:paraId="3E22552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008748 |   flex-wrap: wrap;</w:t>
      </w:r>
    </w:p>
    <w:p w14:paraId="025C48C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008749 | }</w:t>
      </w:r>
    </w:p>
    <w:p w14:paraId="1C1B886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008750 | </w:t>
      </w:r>
      <w:r>
        <w:rPr>
          <w:rFonts w:ascii="Consolas" w:hAnsi="Consolas" w:eastAsia="Consolas"/>
          <w:sz w:val="17"/>
        </w:rPr>
        <w:br w:type="page"/>
      </w:r>
    </w:p>
    <w:p w14:paraId="737D347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008751 | .filter-group {</w:t>
      </w:r>
    </w:p>
    <w:p w14:paraId="0CDB84C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008752 |   display: flex;</w:t>
      </w:r>
    </w:p>
    <w:p w14:paraId="7BA8065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008753 |   gap: 8px;</w:t>
      </w:r>
    </w:p>
    <w:p w14:paraId="1CC8EA7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008754 |   align-items: center;</w:t>
      </w:r>
    </w:p>
    <w:p w14:paraId="57D6E46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008755 | }</w:t>
      </w:r>
    </w:p>
    <w:p w14:paraId="051FC97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008756 | </w:t>
      </w:r>
    </w:p>
    <w:p w14:paraId="13F3B7C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008757 | .filter-input,</w:t>
      </w:r>
    </w:p>
    <w:p w14:paraId="60151FB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008758 | .filter-select {</w:t>
      </w:r>
    </w:p>
    <w:p w14:paraId="1913BCD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008759 |   padding: 8px 12px;</w:t>
      </w:r>
    </w:p>
    <w:p w14:paraId="7FDD3C1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008760 |   border: 1px solid var(--border-color);</w:t>
      </w:r>
    </w:p>
    <w:p w14:paraId="3B79D36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008761 |   border-radius: 6px;</w:t>
      </w:r>
    </w:p>
    <w:p w14:paraId="58D4F26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008762 |   background: var(--industrial-bg);</w:t>
      </w:r>
    </w:p>
    <w:p w14:paraId="03DA2D0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008763 |   color: var(--text-primary);</w:t>
      </w:r>
    </w:p>
    <w:p w14:paraId="71F6A52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008764 |   font-size: 13px;</w:t>
      </w:r>
    </w:p>
    <w:p w14:paraId="09D2DE8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008765 | }</w:t>
      </w:r>
    </w:p>
    <w:p w14:paraId="5A9E7DD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008766 | </w:t>
      </w:r>
    </w:p>
    <w:p w14:paraId="3AF9DEC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008767 | .filter-input {</w:t>
      </w:r>
    </w:p>
    <w:p w14:paraId="7E1BD70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008768 |   width: 140px;</w:t>
      </w:r>
    </w:p>
    <w:p w14:paraId="05A3986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008769 | }</w:t>
      </w:r>
    </w:p>
    <w:p w14:paraId="64BD16D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008770 | </w:t>
      </w:r>
    </w:p>
    <w:p w14:paraId="6A59C9D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008771 | .filter-select {</w:t>
      </w:r>
    </w:p>
    <w:p w14:paraId="44CEB1B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008772 |   width: 130px;</w:t>
      </w:r>
    </w:p>
    <w:p w14:paraId="5F77388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008773 | }</w:t>
      </w:r>
    </w:p>
    <w:p w14:paraId="528FC28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008774 | </w:t>
      </w:r>
    </w:p>
    <w:p w14:paraId="3E849AB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008775 | /* Uses global .card from App.vue */</w:t>
      </w:r>
    </w:p>
    <w:p w14:paraId="7EB5C3E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008776 | </w:t>
      </w:r>
    </w:p>
    <w:p w14:paraId="789F35D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008777 | .data-table {</w:t>
      </w:r>
    </w:p>
    <w:p w14:paraId="10B0533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008778 |   width: 100%;</w:t>
      </w:r>
    </w:p>
    <w:p w14:paraId="045E26E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008779 |   border-collapse: collapse;</w:t>
      </w:r>
    </w:p>
    <w:p w14:paraId="3508DF1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008780 |   font-size: 13px;</w:t>
      </w:r>
    </w:p>
    <w:p w14:paraId="4BEFC4C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008781 | }</w:t>
      </w:r>
    </w:p>
    <w:p w14:paraId="2296941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008782 | </w:t>
      </w:r>
    </w:p>
    <w:p w14:paraId="01C3655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008783 | .data-table th,</w:t>
      </w:r>
    </w:p>
    <w:p w14:paraId="5CDB878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008784 | .data-table td {</w:t>
      </w:r>
    </w:p>
    <w:p w14:paraId="468D242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008785 |   padding: 10px 12px;</w:t>
      </w:r>
    </w:p>
    <w:p w14:paraId="111D019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008786 |   text-align: left;</w:t>
      </w:r>
    </w:p>
    <w:p w14:paraId="5EAC2D6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008787 |   border-bottom: 1px solid var(--border-color);</w:t>
      </w:r>
    </w:p>
    <w:p w14:paraId="6CC1F34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008788 | }</w:t>
      </w:r>
    </w:p>
    <w:p w14:paraId="3952A1A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008789 | </w:t>
      </w:r>
    </w:p>
    <w:p w14:paraId="631C6E2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008790 | .data-table th {</w:t>
      </w:r>
    </w:p>
    <w:p w14:paraId="1F56EB2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008791 |   font-weight: 600;</w:t>
      </w:r>
    </w:p>
    <w:p w14:paraId="243EE41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008792 |   color: var(--text-secondary);</w:t>
      </w:r>
    </w:p>
    <w:p w14:paraId="1424BD7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008793 |   font-size: 11px;</w:t>
      </w:r>
    </w:p>
    <w:p w14:paraId="054375F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008794 |   text-transform: uppercase;</w:t>
      </w:r>
    </w:p>
    <w:p w14:paraId="668CD81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008795 |   letter-spacing: 0.5px;</w:t>
      </w:r>
    </w:p>
    <w:p w14:paraId="041B14C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008796 | }</w:t>
      </w:r>
    </w:p>
    <w:p w14:paraId="0945B00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008797 | </w:t>
      </w:r>
    </w:p>
    <w:p w14:paraId="36144FD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008798 | .time-cell {</w:t>
      </w:r>
    </w:p>
    <w:p w14:paraId="2EF2980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008799 |   font-family: var(--font-display);</w:t>
      </w:r>
    </w:p>
    <w:p w14:paraId="1D31FA6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008800 |   font-size: 12px;</w:t>
      </w:r>
      <w:r>
        <w:rPr>
          <w:rFonts w:ascii="Consolas" w:hAnsi="Consolas" w:eastAsia="Consolas"/>
          <w:sz w:val="17"/>
        </w:rPr>
        <w:br w:type="page"/>
      </w:r>
    </w:p>
    <w:p w14:paraId="1BE825E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008801 |   color: var(--text-muted);</w:t>
      </w:r>
    </w:p>
    <w:p w14:paraId="27EDFC9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008802 |   white-space: nowrap;</w:t>
      </w:r>
    </w:p>
    <w:p w14:paraId="2F5D2C8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008803 | }</w:t>
      </w:r>
    </w:p>
    <w:p w14:paraId="613A7FD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008804 | </w:t>
      </w:r>
    </w:p>
    <w:p w14:paraId="51266D5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008805 | .detail-cell {</w:t>
      </w:r>
    </w:p>
    <w:p w14:paraId="49DE3F2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008806 |   color: var(--text-secondary);</w:t>
      </w:r>
    </w:p>
    <w:p w14:paraId="77445CC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008807 |   max-width: 300px;</w:t>
      </w:r>
    </w:p>
    <w:p w14:paraId="2110EAC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008808 |   overflow: hidden;</w:t>
      </w:r>
    </w:p>
    <w:p w14:paraId="7E9458F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008809 |   text-overflow: ellipsis;</w:t>
      </w:r>
    </w:p>
    <w:p w14:paraId="037C3D1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008810 |   white-space: nowrap;</w:t>
      </w:r>
    </w:p>
    <w:p w14:paraId="2E0A0F1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008811 | }</w:t>
      </w:r>
    </w:p>
    <w:p w14:paraId="2F2E923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008812 | </w:t>
      </w:r>
    </w:p>
    <w:p w14:paraId="02DD96A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008813 | .role-badge {</w:t>
      </w:r>
    </w:p>
    <w:p w14:paraId="70C0539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008814 |   display: inline-block;</w:t>
      </w:r>
    </w:p>
    <w:p w14:paraId="247B5BA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008815 |   padding: 2px 8px;</w:t>
      </w:r>
    </w:p>
    <w:p w14:paraId="695010C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008816 |   border-radius: 4px;</w:t>
      </w:r>
    </w:p>
    <w:p w14:paraId="7078537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008817 |   font-size: 11px;</w:t>
      </w:r>
    </w:p>
    <w:p w14:paraId="4DAC80C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008818 |   font-weight: 500;</w:t>
      </w:r>
    </w:p>
    <w:p w14:paraId="02D7A06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008819 | }</w:t>
      </w:r>
    </w:p>
    <w:p w14:paraId="51A11D6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008820 | </w:t>
      </w:r>
    </w:p>
    <w:p w14:paraId="683074B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008821 | .role-badge.admin {</w:t>
      </w:r>
    </w:p>
    <w:p w14:paraId="6344BD9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008822 |   background: rgba(239, 68, 68, 0.1);</w:t>
      </w:r>
    </w:p>
    <w:p w14:paraId="52DCB38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008823 |   color: #ef4444;</w:t>
      </w:r>
    </w:p>
    <w:p w14:paraId="0B60788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008824 | }</w:t>
      </w:r>
    </w:p>
    <w:p w14:paraId="3375B26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008825 | </w:t>
      </w:r>
    </w:p>
    <w:p w14:paraId="42997C4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008826 | .role-badge.maintenance {</w:t>
      </w:r>
    </w:p>
    <w:p w14:paraId="7DD8CCE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008827 |   background: rgba(245, 166, 35, 0.1);</w:t>
      </w:r>
    </w:p>
    <w:p w14:paraId="0F49495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008828 |   color: #f5a623;</w:t>
      </w:r>
    </w:p>
    <w:p w14:paraId="00B36A6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008829 | }</w:t>
      </w:r>
    </w:p>
    <w:p w14:paraId="3A18A83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008830 | </w:t>
      </w:r>
    </w:p>
    <w:p w14:paraId="59FE8C3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008831 | .role-badge.operator {</w:t>
      </w:r>
    </w:p>
    <w:p w14:paraId="5855B9B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008832 |   background: rgba(34, 197, 94, 0.1);</w:t>
      </w:r>
    </w:p>
    <w:p w14:paraId="379D1CA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008833 |   color: #22c55e;</w:t>
      </w:r>
    </w:p>
    <w:p w14:paraId="00C6F3D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008834 | }</w:t>
      </w:r>
    </w:p>
    <w:p w14:paraId="425AEA1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008835 | </w:t>
      </w:r>
    </w:p>
    <w:p w14:paraId="5BB2FDF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008836 | .role-badge.machine {</w:t>
      </w:r>
    </w:p>
    <w:p w14:paraId="4F0FBCB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008837 |   background: rgba(59, 130, 246, 0.1);</w:t>
      </w:r>
    </w:p>
    <w:p w14:paraId="1C9BB99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008838 |   color: #3b82f6;</w:t>
      </w:r>
    </w:p>
    <w:p w14:paraId="6712F54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008839 | }</w:t>
      </w:r>
    </w:p>
    <w:p w14:paraId="3512B4C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008840 | </w:t>
      </w:r>
    </w:p>
    <w:p w14:paraId="335F545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008841 | .action-badge {</w:t>
      </w:r>
    </w:p>
    <w:p w14:paraId="1701270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008842 |   display: inline-block;</w:t>
      </w:r>
    </w:p>
    <w:p w14:paraId="3F22274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008843 |   padding: 2px 8px;</w:t>
      </w:r>
    </w:p>
    <w:p w14:paraId="54DD029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008844 |   border-radius: 4px;</w:t>
      </w:r>
    </w:p>
    <w:p w14:paraId="630174D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008845 |   font-size: 11px;</w:t>
      </w:r>
    </w:p>
    <w:p w14:paraId="176EF16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008846 |   font-weight: 500;</w:t>
      </w:r>
    </w:p>
    <w:p w14:paraId="02945E6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008847 |   background: var(--metal-dark);</w:t>
      </w:r>
    </w:p>
    <w:p w14:paraId="0C82D2F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008848 |   color: var(--text-secondary);</w:t>
      </w:r>
    </w:p>
    <w:p w14:paraId="0098667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008849 | }</w:t>
      </w:r>
    </w:p>
    <w:p w14:paraId="008E343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008850 | </w:t>
      </w:r>
      <w:r>
        <w:rPr>
          <w:rFonts w:ascii="Consolas" w:hAnsi="Consolas" w:eastAsia="Consolas"/>
          <w:sz w:val="17"/>
        </w:rPr>
        <w:br w:type="page"/>
      </w:r>
    </w:p>
    <w:p w14:paraId="43CD3FC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008851 | .target-tag {</w:t>
      </w:r>
    </w:p>
    <w:p w14:paraId="02C69B9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008852 |   font-size: 11px;</w:t>
      </w:r>
    </w:p>
    <w:p w14:paraId="05658D6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008853 |   color: var(--text-muted);</w:t>
      </w:r>
    </w:p>
    <w:p w14:paraId="3844140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008854 |   font-family: var(--font-display);</w:t>
      </w:r>
    </w:p>
    <w:p w14:paraId="37FB335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008855 | }</w:t>
      </w:r>
    </w:p>
    <w:p w14:paraId="1937F2F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008856 | </w:t>
      </w:r>
    </w:p>
    <w:p w14:paraId="1F691FE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008857 | .loading,</w:t>
      </w:r>
    </w:p>
    <w:p w14:paraId="37A457B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008858 | .empty {</w:t>
      </w:r>
    </w:p>
    <w:p w14:paraId="14991CB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008859 |   text-align: center;</w:t>
      </w:r>
    </w:p>
    <w:p w14:paraId="42A049C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008860 |   padding: 40px;</w:t>
      </w:r>
    </w:p>
    <w:p w14:paraId="01007B7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008861 |   color: var(--text-muted);</w:t>
      </w:r>
    </w:p>
    <w:p w14:paraId="5E4FC75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008862 | }</w:t>
      </w:r>
    </w:p>
    <w:p w14:paraId="434FD45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008863 | </w:t>
      </w:r>
    </w:p>
    <w:p w14:paraId="4659A5B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008864 | .pagination {</w:t>
      </w:r>
    </w:p>
    <w:p w14:paraId="5C70515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008865 |   display: flex;</w:t>
      </w:r>
    </w:p>
    <w:p w14:paraId="7F584B6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008866 |   justify-content: center;</w:t>
      </w:r>
    </w:p>
    <w:p w14:paraId="20574A3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008867 |   align-items: center;</w:t>
      </w:r>
    </w:p>
    <w:p w14:paraId="4E49538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008868 |   gap: 16px;</w:t>
      </w:r>
    </w:p>
    <w:p w14:paraId="075B00D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008869 |   margin-top: 20px;</w:t>
      </w:r>
    </w:p>
    <w:p w14:paraId="1A61254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008870 |   padding-top: 16px;</w:t>
      </w:r>
    </w:p>
    <w:p w14:paraId="533D5CF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008871 |   border-top: 1px solid var(--border-color);</w:t>
      </w:r>
    </w:p>
    <w:p w14:paraId="2B84623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008872 | }</w:t>
      </w:r>
    </w:p>
    <w:p w14:paraId="356638C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008873 | </w:t>
      </w:r>
    </w:p>
    <w:p w14:paraId="42DF433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008874 | .pagination button {</w:t>
      </w:r>
    </w:p>
    <w:p w14:paraId="7ACFC6A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008875 |   padding: 6px 14px;</w:t>
      </w:r>
    </w:p>
    <w:p w14:paraId="695031E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008876 |   border: 1px solid var(--border-color);</w:t>
      </w:r>
    </w:p>
    <w:p w14:paraId="0FA8156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008877 |   border-radius: 6px;</w:t>
      </w:r>
    </w:p>
    <w:p w14:paraId="2AA6695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008878 |   background: var(--industrial-bg-card);</w:t>
      </w:r>
    </w:p>
    <w:p w14:paraId="26C30E6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008879 |   color: var(--text-primary);</w:t>
      </w:r>
    </w:p>
    <w:p w14:paraId="080BC84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008880 |   cursor: pointer;</w:t>
      </w:r>
    </w:p>
    <w:p w14:paraId="5243B73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008881 |   font-size: 13px;</w:t>
      </w:r>
    </w:p>
    <w:p w14:paraId="61CF905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008882 | }</w:t>
      </w:r>
    </w:p>
    <w:p w14:paraId="197B497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008883 | </w:t>
      </w:r>
    </w:p>
    <w:p w14:paraId="5CE3245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008884 | .pagination button:disabled {</w:t>
      </w:r>
    </w:p>
    <w:p w14:paraId="45D692A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008885 |   opacity: 0.4;</w:t>
      </w:r>
    </w:p>
    <w:p w14:paraId="6E6E7EC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008886 |   cursor: not-allowed;</w:t>
      </w:r>
    </w:p>
    <w:p w14:paraId="056252D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008887 | }</w:t>
      </w:r>
    </w:p>
    <w:p w14:paraId="4963F25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008888 | </w:t>
      </w:r>
    </w:p>
    <w:p w14:paraId="4246B9F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008889 | .btn-secondary,</w:t>
      </w:r>
    </w:p>
    <w:p w14:paraId="0F859C6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008890 | .btn-text {</w:t>
      </w:r>
    </w:p>
    <w:p w14:paraId="4A703BB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008891 |   padding: 8px 14px;</w:t>
      </w:r>
    </w:p>
    <w:p w14:paraId="1A3538A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008892 |   border-radius: 6px;</w:t>
      </w:r>
    </w:p>
    <w:p w14:paraId="0088E3D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008893 |   font-size: 13px;</w:t>
      </w:r>
    </w:p>
    <w:p w14:paraId="65EC230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008894 |   cursor: pointer;</w:t>
      </w:r>
    </w:p>
    <w:p w14:paraId="2AD5E78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008895 |   border: none;</w:t>
      </w:r>
    </w:p>
    <w:p w14:paraId="455C8D2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008896 | }</w:t>
      </w:r>
    </w:p>
    <w:p w14:paraId="051DB6E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008897 | </w:t>
      </w:r>
    </w:p>
    <w:p w14:paraId="32E4431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008898 | .btn-secondary {</w:t>
      </w:r>
    </w:p>
    <w:p w14:paraId="25F7286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008899 |   background: var(--metal-dark);</w:t>
      </w:r>
    </w:p>
    <w:p w14:paraId="41AFC14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008900 |   color: var(--text-primary);</w:t>
      </w:r>
      <w:r>
        <w:rPr>
          <w:rFonts w:ascii="Consolas" w:hAnsi="Consolas" w:eastAsia="Consolas"/>
          <w:sz w:val="17"/>
        </w:rPr>
        <w:br w:type="page"/>
      </w:r>
    </w:p>
    <w:p w14:paraId="6F0F771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008901 | }</w:t>
      </w:r>
    </w:p>
    <w:p w14:paraId="3818A3C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008902 | </w:t>
      </w:r>
    </w:p>
    <w:p w14:paraId="0B1A85C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008903 | .btn-text {</w:t>
      </w:r>
    </w:p>
    <w:p w14:paraId="253B3C4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008904 |   background: none;</w:t>
      </w:r>
    </w:p>
    <w:p w14:paraId="74C87A5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008905 |   color: var(--text-muted);</w:t>
      </w:r>
    </w:p>
    <w:p w14:paraId="5E929AE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008906 | }</w:t>
      </w:r>
    </w:p>
    <w:p w14:paraId="682172C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008907 | </w:t>
      </w:r>
    </w:p>
    <w:p w14:paraId="510AD8B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008908 | .btn-text:hover {</w:t>
      </w:r>
    </w:p>
    <w:p w14:paraId="14F8A20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008909 |   color: var(--text-primary);</w:t>
      </w:r>
    </w:p>
    <w:p w14:paraId="386C863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008910 | }</w:t>
      </w:r>
    </w:p>
    <w:p w14:paraId="4FB67C0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008911 | &lt;/style&gt;</w:t>
      </w:r>
    </w:p>
    <w:p w14:paraId="3C57CFA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008912 | # ===== FILE: frontend/src/views/UserManagementView.vue =====</w:t>
      </w:r>
    </w:p>
    <w:p w14:paraId="431DECF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008913 | &lt;template&gt;</w:t>
      </w:r>
    </w:p>
    <w:p w14:paraId="4183FBD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008914 |   &lt;div class="user-management"&gt;</w:t>
      </w:r>
    </w:p>
    <w:p w14:paraId="605121C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008915 |     &lt;div class="page-header"&gt;</w:t>
      </w:r>
    </w:p>
    <w:p w14:paraId="26827E9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008916 |       &lt;h2 class="page-title"&gt;</w:t>
      </w:r>
    </w:p>
    <w:p w14:paraId="6B9F049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008917 |         &lt;span class="title-icon"&gt;</w:t>
      </w:r>
    </w:p>
    <w:p w14:paraId="74382DF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008918 |           &lt;svg viewBox="0 0 24 24" fill="none" stroke="currentColor" stroke-width="2"&gt;</w:t>
      </w:r>
    </w:p>
    <w:p w14:paraId="3856A91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008919 |             &lt;path d="M17 21v-2a4 4 0 0 0-4-4H5a4 4 0 0 0-4 4v2"/&gt;</w:t>
      </w:r>
    </w:p>
    <w:p w14:paraId="1ABAA0C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008920 |             &lt;circle cx="9" cy="7" r="4"/&gt;</w:t>
      </w:r>
    </w:p>
    <w:p w14:paraId="51A4A67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008921 |             &lt;path d="M23 21v-2a4 4 0 0 0-3-3.87"/&gt;</w:t>
      </w:r>
    </w:p>
    <w:p w14:paraId="77394A1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008922 |             &lt;path d="M16 3.13a4 4 0 0 1 0 7.75"/&gt;</w:t>
      </w:r>
    </w:p>
    <w:p w14:paraId="0324657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008923 |           &lt;/svg&gt;</w:t>
      </w:r>
    </w:p>
    <w:p w14:paraId="1EB5E26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008924 |         &lt;/span&gt;</w:t>
      </w:r>
    </w:p>
    <w:p w14:paraId="036D0EA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008925 |         用户管理</w:t>
      </w:r>
    </w:p>
    <w:p w14:paraId="1EDA55B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008926 |       &lt;/h2&gt;</w:t>
      </w:r>
    </w:p>
    <w:p w14:paraId="362FB5F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008927 |       &lt;span class="page-subtitle"&gt;USER MANAGEMENT&lt;/span&gt;</w:t>
      </w:r>
    </w:p>
    <w:p w14:paraId="1AB65EB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008928 |     &lt;/div&gt;</w:t>
      </w:r>
    </w:p>
    <w:p w14:paraId="4523411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008929 | </w:t>
      </w:r>
    </w:p>
    <w:p w14:paraId="07AFC98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008930 |     &lt;div class="toolbar"&gt;</w:t>
      </w:r>
    </w:p>
    <w:p w14:paraId="555D490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008931 |       &lt;button class="btn-primary" @click="showCreateModal = true"&gt;</w:t>
      </w:r>
    </w:p>
    <w:p w14:paraId="2D3847C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008932 |         &lt;span class="btn-icon"&gt;+&lt;/span&gt;</w:t>
      </w:r>
    </w:p>
    <w:p w14:paraId="7774215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008933 |         新建用户</w:t>
      </w:r>
    </w:p>
    <w:p w14:paraId="06E643D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008934 |       &lt;/button&gt;</w:t>
      </w:r>
    </w:p>
    <w:p w14:paraId="72956A1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008935 |       &lt;button class="btn-secondary" @click="fetchUsers"&gt;</w:t>
      </w:r>
    </w:p>
    <w:p w14:paraId="41144C7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008936 |         &lt;span class="btn-icon"&gt;↻&lt;/span&gt;</w:t>
      </w:r>
    </w:p>
    <w:p w14:paraId="7D958B0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008937 |         刷新</w:t>
      </w:r>
    </w:p>
    <w:p w14:paraId="3739FEA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008938 |       &lt;/button&gt;</w:t>
      </w:r>
    </w:p>
    <w:p w14:paraId="02BEA16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008939 |     &lt;/div&gt;</w:t>
      </w:r>
    </w:p>
    <w:p w14:paraId="2EF1BD9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008940 | </w:t>
      </w:r>
    </w:p>
    <w:p w14:paraId="0AD8D66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008941 |     &lt;div class="card"&gt;</w:t>
      </w:r>
    </w:p>
    <w:p w14:paraId="61C76D7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008942 |       &lt;div v-if="loading" class="loading"&gt;加载中...&lt;/div&gt;</w:t>
      </w:r>
    </w:p>
    <w:p w14:paraId="2C2A4A5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008943 |       &lt;div v-else-if="users.length === 0" class="empty"&gt;</w:t>
      </w:r>
    </w:p>
    <w:p w14:paraId="1693ED3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008944 |         暂无用户数据</w:t>
      </w:r>
    </w:p>
    <w:p w14:paraId="1932846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008945 |       &lt;/div&gt;</w:t>
      </w:r>
    </w:p>
    <w:p w14:paraId="11A30C3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008946 |       &lt;table v-else class="data-table"&gt;</w:t>
      </w:r>
    </w:p>
    <w:p w14:paraId="4E1B48C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008947 |         &lt;thead&gt;</w:t>
      </w:r>
    </w:p>
    <w:p w14:paraId="6D7FF33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008948 |           &lt;tr&gt;</w:t>
      </w:r>
    </w:p>
    <w:p w14:paraId="00A6830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008949 |             &lt;th&gt;用户名&lt;/th&gt;</w:t>
      </w:r>
    </w:p>
    <w:p w14:paraId="4CEE400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008950 |             &lt;th&gt;姓名&lt;/th&gt;</w:t>
      </w:r>
      <w:r>
        <w:rPr>
          <w:rFonts w:ascii="Consolas" w:hAnsi="Consolas" w:eastAsia="Consolas"/>
          <w:sz w:val="17"/>
        </w:rPr>
        <w:br w:type="page"/>
      </w:r>
    </w:p>
    <w:p w14:paraId="705BF82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008951 |             &lt;th&gt;角色&lt;/th&gt;</w:t>
      </w:r>
    </w:p>
    <w:p w14:paraId="083FCC8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008952 |             &lt;th&gt;操作&lt;/th&gt;</w:t>
      </w:r>
    </w:p>
    <w:p w14:paraId="42DA6B7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008953 |           &lt;/tr&gt;</w:t>
      </w:r>
    </w:p>
    <w:p w14:paraId="2D7299E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008954 |         &lt;/thead&gt;</w:t>
      </w:r>
    </w:p>
    <w:p w14:paraId="42FB62E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008955 |         &lt;tbody&gt;</w:t>
      </w:r>
    </w:p>
    <w:p w14:paraId="6B5777E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008956 |           &lt;tr v-for="user in users" :key="user.username"&gt;</w:t>
      </w:r>
    </w:p>
    <w:p w14:paraId="69987E8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008957 |             &lt;td&gt;{{ user.username }}&lt;/td&gt;</w:t>
      </w:r>
    </w:p>
    <w:p w14:paraId="25BAB91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008958 |             &lt;td&gt;{{ user.name }}&lt;/td&gt;</w:t>
      </w:r>
    </w:p>
    <w:p w14:paraId="1C91165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008959 |             &lt;td&gt;</w:t>
      </w:r>
    </w:p>
    <w:p w14:paraId="0E1F26C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008960 |               &lt;span class="role-badge" :class="user.role"&gt;</w:t>
      </w:r>
    </w:p>
    <w:p w14:paraId="51D43B7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008961 |                 {{ roleLabels[user.role] || user.role }}</w:t>
      </w:r>
    </w:p>
    <w:p w14:paraId="5EE0154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008962 |               &lt;/span&gt;</w:t>
      </w:r>
    </w:p>
    <w:p w14:paraId="3DB0527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008963 |             &lt;/td&gt;</w:t>
      </w:r>
    </w:p>
    <w:p w14:paraId="03F876C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008964 |             &lt;td&gt;</w:t>
      </w:r>
    </w:p>
    <w:p w14:paraId="40611C9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008965 |               &lt;button class="btn-text" @click="openPasswordModal(user)"&gt;修改密码&lt;/button&gt;</w:t>
      </w:r>
    </w:p>
    <w:p w14:paraId="4B752B0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008966 |               &lt;button</w:t>
      </w:r>
    </w:p>
    <w:p w14:paraId="2B86274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008967 |                 v-if="user.username !== currentUsername"</w:t>
      </w:r>
    </w:p>
    <w:p w14:paraId="7D010E8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008968 |                 class="btn-text danger"</w:t>
      </w:r>
    </w:p>
    <w:p w14:paraId="6D8CA68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008969 |                 @click="handleDelete(user)"</w:t>
      </w:r>
    </w:p>
    <w:p w14:paraId="5647762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008970 |               &gt;删除&lt;/button&gt;</w:t>
      </w:r>
    </w:p>
    <w:p w14:paraId="432B059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008971 |             &lt;/td&gt;</w:t>
      </w:r>
    </w:p>
    <w:p w14:paraId="6BFE034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008972 |           &lt;/tr&gt;</w:t>
      </w:r>
    </w:p>
    <w:p w14:paraId="5AC9D4A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008973 |         &lt;/tbody&gt;</w:t>
      </w:r>
    </w:p>
    <w:p w14:paraId="798F6BC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008974 |       &lt;/table&gt;</w:t>
      </w:r>
    </w:p>
    <w:p w14:paraId="03E4402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008975 |     &lt;/div&gt;</w:t>
      </w:r>
    </w:p>
    <w:p w14:paraId="190DC96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008976 | </w:t>
      </w:r>
    </w:p>
    <w:p w14:paraId="357F602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008977 |     &lt;!-- 创建用户弹窗 --&gt;</w:t>
      </w:r>
    </w:p>
    <w:p w14:paraId="6CC7A42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008978 |     &lt;div v-if="showCreateModal" class="modal-overlay" @click.self="showCreateModal = false"&gt;</w:t>
      </w:r>
    </w:p>
    <w:p w14:paraId="2F66197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008979 |       &lt;div class="modal"&gt;</w:t>
      </w:r>
    </w:p>
    <w:p w14:paraId="6384A48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008980 |         &lt;h3&gt;新建用户&lt;/h3&gt;</w:t>
      </w:r>
    </w:p>
    <w:p w14:paraId="1F7FF8A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008981 |         &lt;form @submit.prevent="handleCreate"&gt;</w:t>
      </w:r>
    </w:p>
    <w:p w14:paraId="668564F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008982 |           &lt;div class="form-item"&gt;</w:t>
      </w:r>
    </w:p>
    <w:p w14:paraId="4C77C25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008983 |             &lt;label&gt;用户名&lt;/label&gt;</w:t>
      </w:r>
    </w:p>
    <w:p w14:paraId="6D42960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008984 |             &lt;input v-model="createForm.username" required minlength="2" /&gt;</w:t>
      </w:r>
    </w:p>
    <w:p w14:paraId="2275570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008985 |           &lt;/div&gt;</w:t>
      </w:r>
    </w:p>
    <w:p w14:paraId="61778A7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008986 |           &lt;div class="form-item"&gt;</w:t>
      </w:r>
    </w:p>
    <w:p w14:paraId="57864FC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008987 |             &lt;label&gt;姓名&lt;/label&gt;</w:t>
      </w:r>
    </w:p>
    <w:p w14:paraId="2F553E4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008988 |             &lt;input v-model="createForm.name" required /&gt;</w:t>
      </w:r>
    </w:p>
    <w:p w14:paraId="5380410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008989 |           &lt;/div&gt;</w:t>
      </w:r>
    </w:p>
    <w:p w14:paraId="103325B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008990 |           &lt;div class="form-item"&gt;</w:t>
      </w:r>
    </w:p>
    <w:p w14:paraId="06110A8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008991 |             &lt;label&gt;角色&lt;/label&gt;</w:t>
      </w:r>
    </w:p>
    <w:p w14:paraId="179C37F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008992 |             &lt;select v-model="createForm.role" required&gt;</w:t>
      </w:r>
    </w:p>
    <w:p w14:paraId="67C3667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008993 |               &lt;option value="admin"&gt;管理员&lt;/option&gt;</w:t>
      </w:r>
    </w:p>
    <w:p w14:paraId="4478EED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008994 |               &lt;option value="maintenance"&gt;维修人员&lt;/option&gt;</w:t>
      </w:r>
    </w:p>
    <w:p w14:paraId="2D4D791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008995 |               &lt;option value="operator"&gt;操作员&lt;/option&gt;</w:t>
      </w:r>
    </w:p>
    <w:p w14:paraId="794885C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008996 |             &lt;/select&gt;</w:t>
      </w:r>
    </w:p>
    <w:p w14:paraId="588C6DF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008997 |           &lt;/div&gt;</w:t>
      </w:r>
    </w:p>
    <w:p w14:paraId="2E0393C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008998 |           &lt;div class="form-item"&gt;</w:t>
      </w:r>
    </w:p>
    <w:p w14:paraId="7ADFF42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008999 |             &lt;label&gt;密码&lt;/label&gt;</w:t>
      </w:r>
    </w:p>
    <w:p w14:paraId="1648A2B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009000 |             &lt;input v-model="createForm.password" type="password" required minlength="4" /&gt;</w:t>
      </w:r>
      <w:r>
        <w:rPr>
          <w:rFonts w:ascii="Consolas" w:hAnsi="Consolas" w:eastAsia="Consolas"/>
          <w:sz w:val="17"/>
        </w:rPr>
        <w:br w:type="page"/>
      </w:r>
    </w:p>
    <w:p w14:paraId="165EEBD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009001 |           &lt;/div&gt;</w:t>
      </w:r>
    </w:p>
    <w:p w14:paraId="73EAB07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009002 |           &lt;div class="modal-actions"&gt;</w:t>
      </w:r>
    </w:p>
    <w:p w14:paraId="5B7B0BC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009003 |             &lt;button type="button" class="btn-secondary" @click="showCreateModal = false"&gt;取消&lt;/button&gt;</w:t>
      </w:r>
    </w:p>
    <w:p w14:paraId="45F7B0B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009004 |             &lt;button type="submit" class="btn-primary" :disabled="creating"&gt;{{ creating ? '创建中...' : '创建' }}&lt;/button&gt;</w:t>
      </w:r>
    </w:p>
    <w:p w14:paraId="30748B2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009005 |           &lt;/div&gt;</w:t>
      </w:r>
    </w:p>
    <w:p w14:paraId="0E90DB1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009006 |         &lt;/form&gt;</w:t>
      </w:r>
    </w:p>
    <w:p w14:paraId="39E510F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009007 |       &lt;/div&gt;</w:t>
      </w:r>
    </w:p>
    <w:p w14:paraId="247596F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009008 |     &lt;/div&gt;</w:t>
      </w:r>
    </w:p>
    <w:p w14:paraId="025B872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009009 | </w:t>
      </w:r>
    </w:p>
    <w:p w14:paraId="115E825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009010 |     &lt;!-- 修改密码弹窗 --&gt;</w:t>
      </w:r>
    </w:p>
    <w:p w14:paraId="3A73216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009011 |     &lt;div v-if="showPasswordModal" class="modal-overlay" @click.self="showPasswordModal = false"&gt;</w:t>
      </w:r>
    </w:p>
    <w:p w14:paraId="569D4A7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009012 |       &lt;div class="modal"&gt;</w:t>
      </w:r>
    </w:p>
    <w:p w14:paraId="66435A5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009013 |         &lt;h3&gt;修改密码 - {{ passwordTarget?.name }}&lt;/h3&gt;</w:t>
      </w:r>
    </w:p>
    <w:p w14:paraId="4E640E2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009014 |         &lt;form @submit.prevent="handlePasswordChange"&gt;</w:t>
      </w:r>
    </w:p>
    <w:p w14:paraId="65AAECA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009015 |           &lt;div class="form-item"&gt;</w:t>
      </w:r>
    </w:p>
    <w:p w14:paraId="7261ADC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009016 |             &lt;label&gt;新密码&lt;/label&gt;</w:t>
      </w:r>
    </w:p>
    <w:p w14:paraId="3BF5519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009017 |             &lt;input v-model="passwordForm.newPassword" type="password" required minlength="4" /&gt;</w:t>
      </w:r>
    </w:p>
    <w:p w14:paraId="582E95F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009018 |           &lt;/div&gt;</w:t>
      </w:r>
    </w:p>
    <w:p w14:paraId="0981D17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009019 |           &lt;div class="modal-actions"&gt;</w:t>
      </w:r>
    </w:p>
    <w:p w14:paraId="7EAE90D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009020 |             &lt;button type="button" class="btn-secondary" @click="showPasswordModal = false"&gt;取消&lt;/button&gt;</w:t>
      </w:r>
    </w:p>
    <w:p w14:paraId="7E35010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009021 |             &lt;button type="submit" class="btn-primary" :disabled="updatingPassword"&gt;{{ updatingPassword ? '修改中...' : '确认修改' }}&lt;/button&gt;</w:t>
      </w:r>
    </w:p>
    <w:p w14:paraId="7B884EF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009022 |           &lt;/div&gt;</w:t>
      </w:r>
    </w:p>
    <w:p w14:paraId="781FAD9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009023 |         &lt;/form&gt;</w:t>
      </w:r>
    </w:p>
    <w:p w14:paraId="092EEBA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009024 |       &lt;/div&gt;</w:t>
      </w:r>
    </w:p>
    <w:p w14:paraId="1EDBA8E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009025 |     &lt;/div&gt;</w:t>
      </w:r>
    </w:p>
    <w:p w14:paraId="22C9C7B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009026 |   &lt;/div&gt;</w:t>
      </w:r>
    </w:p>
    <w:p w14:paraId="7194EAC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009027 | &lt;/template&gt;</w:t>
      </w:r>
    </w:p>
    <w:p w14:paraId="2A46396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009028 | </w:t>
      </w:r>
    </w:p>
    <w:p w14:paraId="4E12EA7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009029 | &lt;script setup lang="ts"&gt;</w:t>
      </w:r>
    </w:p>
    <w:p w14:paraId="3C28776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009030 | import { ref, onMounted } from 'vue'</w:t>
      </w:r>
    </w:p>
    <w:p w14:paraId="1B9A361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009031 | import type { UserInfo } from '../types'</w:t>
      </w:r>
    </w:p>
    <w:p w14:paraId="0AF6C67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009032 | import { getUsers, createUser, deleteUser, updateUserPassword } from '../api'</w:t>
      </w:r>
    </w:p>
    <w:p w14:paraId="23EC357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009033 | import { useAuthStore } from '../stores/auth'</w:t>
      </w:r>
    </w:p>
    <w:p w14:paraId="652ABF9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009034 | import { useToastStore } from '../stores/toast'</w:t>
      </w:r>
    </w:p>
    <w:p w14:paraId="0633953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009035 | </w:t>
      </w:r>
    </w:p>
    <w:p w14:paraId="719AFFA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009036 | const authStore = useAuthStore()</w:t>
      </w:r>
    </w:p>
    <w:p w14:paraId="3487EB6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009037 | const toast = useToastStore()</w:t>
      </w:r>
    </w:p>
    <w:p w14:paraId="307C6B6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009038 | const currentUsername = authStore.user?.username || ''</w:t>
      </w:r>
    </w:p>
    <w:p w14:paraId="64AB649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009039 | </w:t>
      </w:r>
    </w:p>
    <w:p w14:paraId="30394D7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009040 | const users = ref&lt;UserInfo[]&gt;([])</w:t>
      </w:r>
    </w:p>
    <w:p w14:paraId="5C6BFEF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009041 | const loading = ref(false)</w:t>
      </w:r>
    </w:p>
    <w:p w14:paraId="47EAF96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009042 | const showCreateModal = ref(false)</w:t>
      </w:r>
    </w:p>
    <w:p w14:paraId="255396E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009043 | const creating = ref(false)</w:t>
      </w:r>
    </w:p>
    <w:p w14:paraId="7BA53A9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009044 | const showPasswordModal = ref(false)</w:t>
      </w:r>
    </w:p>
    <w:p w14:paraId="7DA2CB1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009045 | const updatingPassword = ref(false)</w:t>
      </w:r>
    </w:p>
    <w:p w14:paraId="58209C6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009046 | const passwordTarget = ref&lt;UserInfo | null&gt;(null)</w:t>
      </w:r>
    </w:p>
    <w:p w14:paraId="197F12D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009047 | </w:t>
      </w:r>
    </w:p>
    <w:p w14:paraId="2914BF0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009048 | const roleLabels: Record&lt;string, string&gt; = {</w:t>
      </w:r>
    </w:p>
    <w:p w14:paraId="12944F3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009049 |   admin: '管理员',</w:t>
      </w:r>
    </w:p>
    <w:p w14:paraId="69F58E3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009050 |   maintenance: '维修人员',</w:t>
      </w:r>
      <w:r>
        <w:rPr>
          <w:rFonts w:ascii="Consolas" w:hAnsi="Consolas" w:eastAsia="Consolas"/>
          <w:sz w:val="17"/>
        </w:rPr>
        <w:br w:type="page"/>
      </w:r>
    </w:p>
    <w:p w14:paraId="3529354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009051 |   operator: '操作员',</w:t>
      </w:r>
    </w:p>
    <w:p w14:paraId="04DB47D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009052 | }</w:t>
      </w:r>
    </w:p>
    <w:p w14:paraId="733FBDB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009053 | </w:t>
      </w:r>
    </w:p>
    <w:p w14:paraId="48F0CE9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009054 | const createForm = ref({</w:t>
      </w:r>
    </w:p>
    <w:p w14:paraId="65271D1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009055 |   username: '',</w:t>
      </w:r>
    </w:p>
    <w:p w14:paraId="3E7D711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009056 |   name: '',</w:t>
      </w:r>
    </w:p>
    <w:p w14:paraId="348F6C1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009057 |   role: 'operator',</w:t>
      </w:r>
    </w:p>
    <w:p w14:paraId="79FAF6A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009058 |   password: '',</w:t>
      </w:r>
    </w:p>
    <w:p w14:paraId="341A25A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009059 | })</w:t>
      </w:r>
    </w:p>
    <w:p w14:paraId="6A06CCE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009060 | </w:t>
      </w:r>
    </w:p>
    <w:p w14:paraId="718B027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009061 | const passwordForm = ref({</w:t>
      </w:r>
    </w:p>
    <w:p w14:paraId="15D2F7C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009062 |   newPassword: '',</w:t>
      </w:r>
    </w:p>
    <w:p w14:paraId="3DEA233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009063 | })</w:t>
      </w:r>
    </w:p>
    <w:p w14:paraId="750D082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009064 | </w:t>
      </w:r>
    </w:p>
    <w:p w14:paraId="6F58E84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009065 | async function fetchUsers() {</w:t>
      </w:r>
    </w:p>
    <w:p w14:paraId="36C1F5A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009066 |   loading.value = true</w:t>
      </w:r>
    </w:p>
    <w:p w14:paraId="48C0673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009067 |   try {</w:t>
      </w:r>
    </w:p>
    <w:p w14:paraId="5DE6305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009068 |     const res = await getUsers()</w:t>
      </w:r>
    </w:p>
    <w:p w14:paraId="1E6F5D9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009069 |     if (res.code === 0) {</w:t>
      </w:r>
    </w:p>
    <w:p w14:paraId="682DD79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009070 |       users.value = res.data || []</w:t>
      </w:r>
    </w:p>
    <w:p w14:paraId="371417A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009071 |     } else {</w:t>
      </w:r>
    </w:p>
    <w:p w14:paraId="308DA23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009072 |       toast.show('获取用户列表失败: ' + res.message, 'error')</w:t>
      </w:r>
    </w:p>
    <w:p w14:paraId="1145374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009073 |     }</w:t>
      </w:r>
    </w:p>
    <w:p w14:paraId="11B3F8D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009074 |   } catch (err) {</w:t>
      </w:r>
    </w:p>
    <w:p w14:paraId="70EA067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009075 |     toast.show('获取用户列表失败', 'error')</w:t>
      </w:r>
    </w:p>
    <w:p w14:paraId="3614DD5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009076 |   } finally {</w:t>
      </w:r>
    </w:p>
    <w:p w14:paraId="3BB54EE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009077 |     loading.value = false</w:t>
      </w:r>
    </w:p>
    <w:p w14:paraId="7A0FB30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009078 |   }</w:t>
      </w:r>
    </w:p>
    <w:p w14:paraId="5DC2459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009079 | }</w:t>
      </w:r>
    </w:p>
    <w:p w14:paraId="080D329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009080 | </w:t>
      </w:r>
    </w:p>
    <w:p w14:paraId="734D0E0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009081 | async function handleCreate() {</w:t>
      </w:r>
    </w:p>
    <w:p w14:paraId="1FD6620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009082 |   creating.value = true</w:t>
      </w:r>
    </w:p>
    <w:p w14:paraId="27A2370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009083 |   try {</w:t>
      </w:r>
    </w:p>
    <w:p w14:paraId="60082D2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009084 |     const res = await createUser(createForm.value)</w:t>
      </w:r>
    </w:p>
    <w:p w14:paraId="1F3FFA2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009085 |     if (res.code === 0) {</w:t>
      </w:r>
    </w:p>
    <w:p w14:paraId="33EEEA0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009086 |       toast.show('创建成功', 'success')</w:t>
      </w:r>
    </w:p>
    <w:p w14:paraId="6507052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009087 |       showCreateModal.value = false</w:t>
      </w:r>
    </w:p>
    <w:p w14:paraId="71A1FC6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009088 |       createForm.value = { username: '', name: '', role: 'operator', password: '' }</w:t>
      </w:r>
    </w:p>
    <w:p w14:paraId="1B3039D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009089 |       fetchUsers()</w:t>
      </w:r>
    </w:p>
    <w:p w14:paraId="2636E63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009090 |     } else {</w:t>
      </w:r>
    </w:p>
    <w:p w14:paraId="13E320F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009091 |       toast.show('创建失败: ' + res.message, 'error')</w:t>
      </w:r>
    </w:p>
    <w:p w14:paraId="4D33366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009092 |     }</w:t>
      </w:r>
    </w:p>
    <w:p w14:paraId="5E1660E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009093 |   } catch (err) {</w:t>
      </w:r>
    </w:p>
    <w:p w14:paraId="68E358B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009094 |     toast.show('创建失败: ' + (err instanceof Error ? err.message : '未知错误'), 'error')</w:t>
      </w:r>
    </w:p>
    <w:p w14:paraId="0477FE2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009095 |   } finally {</w:t>
      </w:r>
    </w:p>
    <w:p w14:paraId="0CFE220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009096 |     creating.value = false</w:t>
      </w:r>
    </w:p>
    <w:p w14:paraId="59E2E87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009097 |   }</w:t>
      </w:r>
    </w:p>
    <w:p w14:paraId="0537129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009098 | }</w:t>
      </w:r>
    </w:p>
    <w:p w14:paraId="0CF00D8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009099 | </w:t>
      </w:r>
    </w:p>
    <w:p w14:paraId="4B08E83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009100 | function openPasswordModal(user: UserInfo) {</w:t>
      </w:r>
      <w:r>
        <w:rPr>
          <w:rFonts w:ascii="Consolas" w:hAnsi="Consolas" w:eastAsia="Consolas"/>
          <w:sz w:val="17"/>
        </w:rPr>
        <w:br w:type="page"/>
      </w:r>
    </w:p>
    <w:p w14:paraId="711F3F4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009101 |   passwordTarget.value = user</w:t>
      </w:r>
    </w:p>
    <w:p w14:paraId="2B94E30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009102 |   passwordForm.value.newPassword = ''</w:t>
      </w:r>
    </w:p>
    <w:p w14:paraId="72DD642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009103 |   showPasswordModal.value = true</w:t>
      </w:r>
    </w:p>
    <w:p w14:paraId="1A9ED86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009104 | }</w:t>
      </w:r>
    </w:p>
    <w:p w14:paraId="0FE1B79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009105 | </w:t>
      </w:r>
    </w:p>
    <w:p w14:paraId="2F67335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009106 | async function handlePasswordChange() {</w:t>
      </w:r>
    </w:p>
    <w:p w14:paraId="09CD012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009107 |   if (!passwordTarget.value) return</w:t>
      </w:r>
    </w:p>
    <w:p w14:paraId="0CF9556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009108 |   updatingPassword.value = true</w:t>
      </w:r>
    </w:p>
    <w:p w14:paraId="2DD08E8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009109 |   try {</w:t>
      </w:r>
    </w:p>
    <w:p w14:paraId="5838118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009110 |     const res = await updateUserPassword(passwordTarget.value.username, passwordForm.value.newPassword)</w:t>
      </w:r>
    </w:p>
    <w:p w14:paraId="6F6F173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009111 |     if (res.code === 0) {</w:t>
      </w:r>
    </w:p>
    <w:p w14:paraId="41FC9FC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009112 |       toast.show('密码修改成功', 'success')</w:t>
      </w:r>
    </w:p>
    <w:p w14:paraId="6DBE93D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009113 |       showPasswordModal.value = false</w:t>
      </w:r>
    </w:p>
    <w:p w14:paraId="7275D48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009114 |     } else {</w:t>
      </w:r>
    </w:p>
    <w:p w14:paraId="67307A3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009115 |       toast.show('修改失败: ' + res.message, 'error')</w:t>
      </w:r>
    </w:p>
    <w:p w14:paraId="663FA35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009116 |     }</w:t>
      </w:r>
    </w:p>
    <w:p w14:paraId="6E8BAFA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009117 |   } catch (err) {</w:t>
      </w:r>
    </w:p>
    <w:p w14:paraId="7A69149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009118 |     toast.show('修改失败: ' + (err instanceof Error ? err.message : '未知错误'), 'error')</w:t>
      </w:r>
    </w:p>
    <w:p w14:paraId="06CF3B0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009119 |   } finally {</w:t>
      </w:r>
    </w:p>
    <w:p w14:paraId="4BEC198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009120 |     updatingPassword.value = false</w:t>
      </w:r>
    </w:p>
    <w:p w14:paraId="4FC9BA7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009121 |   }</w:t>
      </w:r>
    </w:p>
    <w:p w14:paraId="3D9C61C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009122 | }</w:t>
      </w:r>
    </w:p>
    <w:p w14:paraId="7087D7F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009123 | </w:t>
      </w:r>
    </w:p>
    <w:p w14:paraId="236362D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009124 | async function handleDelete(user: UserInfo) {</w:t>
      </w:r>
    </w:p>
    <w:p w14:paraId="5EB01C8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009125 |   if (!confirm(`确定要删除用户 "${user.name}" (${user.username}) 吗？`)) return</w:t>
      </w:r>
    </w:p>
    <w:p w14:paraId="20272FB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009126 |   try {</w:t>
      </w:r>
    </w:p>
    <w:p w14:paraId="5F27ED2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009127 |     const res = await deleteUser(user.username)</w:t>
      </w:r>
    </w:p>
    <w:p w14:paraId="1E773CC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009128 |     if (res.code === 0) {</w:t>
      </w:r>
    </w:p>
    <w:p w14:paraId="280A0D3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009129 |       toast.show('删除成功', 'success')</w:t>
      </w:r>
    </w:p>
    <w:p w14:paraId="77821FF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009130 |       fetchUsers()</w:t>
      </w:r>
    </w:p>
    <w:p w14:paraId="2C95934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009131 |     } else {</w:t>
      </w:r>
    </w:p>
    <w:p w14:paraId="36D2A58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009132 |       toast.show('删除失败: ' + res.message, 'error')</w:t>
      </w:r>
    </w:p>
    <w:p w14:paraId="60A7620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009133 |     }</w:t>
      </w:r>
    </w:p>
    <w:p w14:paraId="5E5DFDD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009134 |   } catch (err) {</w:t>
      </w:r>
    </w:p>
    <w:p w14:paraId="07D4940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009135 |     toast.show('删除失败: ' + (err instanceof Error ? err.message : '未知错误'), 'error')</w:t>
      </w:r>
    </w:p>
    <w:p w14:paraId="5EC4424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009136 |   }</w:t>
      </w:r>
    </w:p>
    <w:p w14:paraId="7CC24B7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009137 | }</w:t>
      </w:r>
    </w:p>
    <w:p w14:paraId="0D2A4B1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009138 | </w:t>
      </w:r>
    </w:p>
    <w:p w14:paraId="1FA9B4C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009139 | onMounted(fetchUsers)</w:t>
      </w:r>
    </w:p>
    <w:p w14:paraId="70CF2D1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009140 | &lt;/script&gt;</w:t>
      </w:r>
    </w:p>
    <w:p w14:paraId="0FF4B62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009141 | </w:t>
      </w:r>
    </w:p>
    <w:p w14:paraId="3F9A361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009142 | &lt;style scoped&gt;</w:t>
      </w:r>
    </w:p>
    <w:p w14:paraId="1009509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009143 | .user-management {</w:t>
      </w:r>
    </w:p>
    <w:p w14:paraId="6CAF03A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009144 |   max-width: 1200px;</w:t>
      </w:r>
    </w:p>
    <w:p w14:paraId="0952B78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009145 |   margin: 0 auto;</w:t>
      </w:r>
    </w:p>
    <w:p w14:paraId="4888E57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009146 | }</w:t>
      </w:r>
    </w:p>
    <w:p w14:paraId="5997C82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009147 | </w:t>
      </w:r>
    </w:p>
    <w:p w14:paraId="465BF26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009148 | .page-header {</w:t>
      </w:r>
    </w:p>
    <w:p w14:paraId="7E38417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009149 |   display: flex;</w:t>
      </w:r>
    </w:p>
    <w:p w14:paraId="46F3BA8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009150 |   align-items: center;</w:t>
      </w:r>
      <w:r>
        <w:rPr>
          <w:rFonts w:ascii="Consolas" w:hAnsi="Consolas" w:eastAsia="Consolas"/>
          <w:sz w:val="17"/>
        </w:rPr>
        <w:br w:type="page"/>
      </w:r>
    </w:p>
    <w:p w14:paraId="613314A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009151 |   justify-content: space-between;</w:t>
      </w:r>
    </w:p>
    <w:p w14:paraId="540BE59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009152 |   margin-bottom: 24px;</w:t>
      </w:r>
    </w:p>
    <w:p w14:paraId="7616B3A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009153 |   padding-bottom: 16px;</w:t>
      </w:r>
    </w:p>
    <w:p w14:paraId="2066CBD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009154 |   border-bottom: 1px solid var(--border-color);</w:t>
      </w:r>
    </w:p>
    <w:p w14:paraId="746BF73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009155 | }</w:t>
      </w:r>
    </w:p>
    <w:p w14:paraId="71E2B4C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009156 | </w:t>
      </w:r>
    </w:p>
    <w:p w14:paraId="113F4B9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009157 | .page-title {</w:t>
      </w:r>
    </w:p>
    <w:p w14:paraId="0134B68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009158 |   display: flex;</w:t>
      </w:r>
    </w:p>
    <w:p w14:paraId="5DCDC3E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009159 |   align-items: center;</w:t>
      </w:r>
    </w:p>
    <w:p w14:paraId="7C8B651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009160 |   gap: 12px;</w:t>
      </w:r>
    </w:p>
    <w:p w14:paraId="5B223CC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009161 |   font-size: 20px;</w:t>
      </w:r>
    </w:p>
    <w:p w14:paraId="2EE655D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009162 |   font-weight: 600;</w:t>
      </w:r>
    </w:p>
    <w:p w14:paraId="5A05C65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009163 |   color: var(--text-primary);</w:t>
      </w:r>
    </w:p>
    <w:p w14:paraId="1775C77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009164 |   margin: 0;</w:t>
      </w:r>
    </w:p>
    <w:p w14:paraId="4879710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009165 | }</w:t>
      </w:r>
    </w:p>
    <w:p w14:paraId="4BC6F8A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009166 | </w:t>
      </w:r>
    </w:p>
    <w:p w14:paraId="4ADBA00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009167 | .page-subtitle {</w:t>
      </w:r>
    </w:p>
    <w:p w14:paraId="0DA8037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009168 |   font-family: var(--font-display);</w:t>
      </w:r>
    </w:p>
    <w:p w14:paraId="0B91311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009169 |   font-size: 12px;</w:t>
      </w:r>
    </w:p>
    <w:p w14:paraId="54ACCB7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009170 |   color: var(--text-muted);</w:t>
      </w:r>
    </w:p>
    <w:p w14:paraId="458167B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009171 |   letter-spacing: 2px;</w:t>
      </w:r>
    </w:p>
    <w:p w14:paraId="33EB0CF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009172 | }</w:t>
      </w:r>
    </w:p>
    <w:p w14:paraId="0694A31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009173 | </w:t>
      </w:r>
    </w:p>
    <w:p w14:paraId="1250E20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009174 | .title-icon {</w:t>
      </w:r>
    </w:p>
    <w:p w14:paraId="5748F9A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009175 |   width: 32px;</w:t>
      </w:r>
    </w:p>
    <w:p w14:paraId="2E9B4C1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009176 |   height: 32px;</w:t>
      </w:r>
    </w:p>
    <w:p w14:paraId="7275E30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009177 |   background: linear-gradient(135deg, var(--industrial-yellow) 0%, var(--industrial-blue) 100%);</w:t>
      </w:r>
    </w:p>
    <w:p w14:paraId="1EFE391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009178 |   border-radius: 4px;</w:t>
      </w:r>
    </w:p>
    <w:p w14:paraId="4046B9B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009179 |   display: flex;</w:t>
      </w:r>
    </w:p>
    <w:p w14:paraId="2484DCF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009180 |   align-items: center;</w:t>
      </w:r>
    </w:p>
    <w:p w14:paraId="49B08F8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009181 |   justify-content: center;</w:t>
      </w:r>
    </w:p>
    <w:p w14:paraId="5F41C1D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009182 |   color: #000;</w:t>
      </w:r>
    </w:p>
    <w:p w14:paraId="214CA97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009183 | }</w:t>
      </w:r>
    </w:p>
    <w:p w14:paraId="5DE2FB1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009184 | </w:t>
      </w:r>
    </w:p>
    <w:p w14:paraId="0A85697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009185 | .title-icon svg {</w:t>
      </w:r>
    </w:p>
    <w:p w14:paraId="17AF7A2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009186 |   width: 20px;</w:t>
      </w:r>
    </w:p>
    <w:p w14:paraId="13B1A85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009187 |   height: 20px;</w:t>
      </w:r>
    </w:p>
    <w:p w14:paraId="1A8AF41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009188 | }</w:t>
      </w:r>
    </w:p>
    <w:p w14:paraId="1242EA5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009189 | </w:t>
      </w:r>
    </w:p>
    <w:p w14:paraId="069D076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009190 | .toolbar {</w:t>
      </w:r>
    </w:p>
    <w:p w14:paraId="183FB84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009191 |   display: flex;</w:t>
      </w:r>
    </w:p>
    <w:p w14:paraId="69877D8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009192 |   gap: 12px;</w:t>
      </w:r>
    </w:p>
    <w:p w14:paraId="635B65B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009193 |   margin-bottom: 20px;</w:t>
      </w:r>
    </w:p>
    <w:p w14:paraId="5209D29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009194 | }</w:t>
      </w:r>
    </w:p>
    <w:p w14:paraId="6756E41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009195 | </w:t>
      </w:r>
    </w:p>
    <w:p w14:paraId="2FED6B0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009196 | /* Uses global .card from App.vue */</w:t>
      </w:r>
    </w:p>
    <w:p w14:paraId="2B617F9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009197 | </w:t>
      </w:r>
    </w:p>
    <w:p w14:paraId="46BB088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009198 | .data-table {</w:t>
      </w:r>
    </w:p>
    <w:p w14:paraId="3179BFD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009199 |   width: 100%;</w:t>
      </w:r>
    </w:p>
    <w:p w14:paraId="6F93604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009200 |   border-collapse: collapse;</w:t>
      </w:r>
      <w:r>
        <w:rPr>
          <w:rFonts w:ascii="Consolas" w:hAnsi="Consolas" w:eastAsia="Consolas"/>
          <w:sz w:val="17"/>
        </w:rPr>
        <w:br w:type="page"/>
      </w:r>
    </w:p>
    <w:p w14:paraId="22CA909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009201 | }</w:t>
      </w:r>
    </w:p>
    <w:p w14:paraId="3A94DD4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009202 | </w:t>
      </w:r>
    </w:p>
    <w:p w14:paraId="7115102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009203 | .data-table th,</w:t>
      </w:r>
    </w:p>
    <w:p w14:paraId="2AE751F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009204 | .data-table td {</w:t>
      </w:r>
    </w:p>
    <w:p w14:paraId="6E0FD83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009205 |   padding: 12px 16px;</w:t>
      </w:r>
    </w:p>
    <w:p w14:paraId="77C410A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009206 |   text-align: left;</w:t>
      </w:r>
    </w:p>
    <w:p w14:paraId="7BC4F94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009207 |   border-bottom: 1px solid var(--border-color);</w:t>
      </w:r>
    </w:p>
    <w:p w14:paraId="5A2BCD0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009208 | }</w:t>
      </w:r>
    </w:p>
    <w:p w14:paraId="4196EF9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009209 | </w:t>
      </w:r>
    </w:p>
    <w:p w14:paraId="452A088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009210 | .data-table th {</w:t>
      </w:r>
    </w:p>
    <w:p w14:paraId="46E12ED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009211 |   font-weight: 600;</w:t>
      </w:r>
    </w:p>
    <w:p w14:paraId="72124A8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009212 |   color: var(--text-secondary);</w:t>
      </w:r>
    </w:p>
    <w:p w14:paraId="539CC17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009213 |   font-size: 12px;</w:t>
      </w:r>
    </w:p>
    <w:p w14:paraId="739EF40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009214 |   text-transform: uppercase;</w:t>
      </w:r>
    </w:p>
    <w:p w14:paraId="140FA81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009215 |   letter-spacing: 0.5px;</w:t>
      </w:r>
    </w:p>
    <w:p w14:paraId="5F13BF7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009216 | }</w:t>
      </w:r>
    </w:p>
    <w:p w14:paraId="734F4B1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009217 | </w:t>
      </w:r>
    </w:p>
    <w:p w14:paraId="3E5DFDD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009218 | .data-table td {</w:t>
      </w:r>
    </w:p>
    <w:p w14:paraId="5DAA07A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009219 |   color: var(--text-primary);</w:t>
      </w:r>
    </w:p>
    <w:p w14:paraId="4463F11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009220 |   font-size: 14px;</w:t>
      </w:r>
    </w:p>
    <w:p w14:paraId="26431D8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009221 | }</w:t>
      </w:r>
    </w:p>
    <w:p w14:paraId="0435C55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009222 | </w:t>
      </w:r>
    </w:p>
    <w:p w14:paraId="1B557E3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009223 | .role-badge {</w:t>
      </w:r>
    </w:p>
    <w:p w14:paraId="0083643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009224 |   display: inline-block;</w:t>
      </w:r>
    </w:p>
    <w:p w14:paraId="3D64740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009225 |   padding: 4px 12px;</w:t>
      </w:r>
    </w:p>
    <w:p w14:paraId="7B8222F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009226 |   border-radius: 4px;</w:t>
      </w:r>
    </w:p>
    <w:p w14:paraId="0610C5D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009227 |   font-size: 12px;</w:t>
      </w:r>
    </w:p>
    <w:p w14:paraId="7556762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009228 |   font-weight: 500;</w:t>
      </w:r>
    </w:p>
    <w:p w14:paraId="7451700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009229 | }</w:t>
      </w:r>
    </w:p>
    <w:p w14:paraId="594C747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009230 | </w:t>
      </w:r>
    </w:p>
    <w:p w14:paraId="24BDAE8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009231 | .role-badge.admin {</w:t>
      </w:r>
    </w:p>
    <w:p w14:paraId="075F79D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009232 |   background: rgba(239, 68, 68, 0.1);</w:t>
      </w:r>
    </w:p>
    <w:p w14:paraId="2DEB55E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009233 |   color: #ef4444;</w:t>
      </w:r>
    </w:p>
    <w:p w14:paraId="45C1007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009234 | }</w:t>
      </w:r>
    </w:p>
    <w:p w14:paraId="085D931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009235 | </w:t>
      </w:r>
    </w:p>
    <w:p w14:paraId="53F8286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009236 | .role-badge.maintenance {</w:t>
      </w:r>
    </w:p>
    <w:p w14:paraId="61A7F40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009237 |   background: rgba(245, 166, 35, 0.1);</w:t>
      </w:r>
    </w:p>
    <w:p w14:paraId="1AF242C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009238 |   color: #f5a623;</w:t>
      </w:r>
    </w:p>
    <w:p w14:paraId="5773369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009239 | }</w:t>
      </w:r>
    </w:p>
    <w:p w14:paraId="15B7DEC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009240 | </w:t>
      </w:r>
    </w:p>
    <w:p w14:paraId="4BF2369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009241 | .role-badge.operator {</w:t>
      </w:r>
    </w:p>
    <w:p w14:paraId="7D08BFE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009242 |   background: rgba(34, 197, 94, 0.1);</w:t>
      </w:r>
    </w:p>
    <w:p w14:paraId="72695CC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009243 |   color: #22c55e;</w:t>
      </w:r>
    </w:p>
    <w:p w14:paraId="69DAB51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009244 | }</w:t>
      </w:r>
    </w:p>
    <w:p w14:paraId="417C1D1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009245 | </w:t>
      </w:r>
    </w:p>
    <w:p w14:paraId="5FB2080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009246 | .btn-text {</w:t>
      </w:r>
    </w:p>
    <w:p w14:paraId="2C8142A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009247 |   background: none;</w:t>
      </w:r>
    </w:p>
    <w:p w14:paraId="31BCC69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009248 |   border: none;</w:t>
      </w:r>
    </w:p>
    <w:p w14:paraId="615F7A4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009249 |   color: var(--industrial-blue);</w:t>
      </w:r>
    </w:p>
    <w:p w14:paraId="560E93D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009250 |   cursor: pointer;</w:t>
      </w:r>
      <w:r>
        <w:rPr>
          <w:rFonts w:ascii="Consolas" w:hAnsi="Consolas" w:eastAsia="Consolas"/>
          <w:sz w:val="17"/>
        </w:rPr>
        <w:br w:type="page"/>
      </w:r>
    </w:p>
    <w:p w14:paraId="74DCA0C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009251 |   font-size: 13px;</w:t>
      </w:r>
    </w:p>
    <w:p w14:paraId="39B7070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009252 |   padding: 4px 8px;</w:t>
      </w:r>
    </w:p>
    <w:p w14:paraId="16CE00A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009253 |   margin-right: 8px;</w:t>
      </w:r>
    </w:p>
    <w:p w14:paraId="34CC27E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009254 | }</w:t>
      </w:r>
    </w:p>
    <w:p w14:paraId="047B4E9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009255 | </w:t>
      </w:r>
    </w:p>
    <w:p w14:paraId="5B08EB3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009256 | .btn-text:hover {</w:t>
      </w:r>
    </w:p>
    <w:p w14:paraId="0ABAE26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009257 |   text-decoration: underline;</w:t>
      </w:r>
    </w:p>
    <w:p w14:paraId="2047271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009258 | }</w:t>
      </w:r>
    </w:p>
    <w:p w14:paraId="4731C0A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009259 | </w:t>
      </w:r>
    </w:p>
    <w:p w14:paraId="32244D6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009260 | .btn-text.danger {</w:t>
      </w:r>
    </w:p>
    <w:p w14:paraId="140D033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009261 |   color: #ef4444;</w:t>
      </w:r>
    </w:p>
    <w:p w14:paraId="6DDC137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009262 | }</w:t>
      </w:r>
    </w:p>
    <w:p w14:paraId="4DD5121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009263 | </w:t>
      </w:r>
    </w:p>
    <w:p w14:paraId="4C36757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009264 | .loading,</w:t>
      </w:r>
    </w:p>
    <w:p w14:paraId="4AA3ADA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009265 | .empty {</w:t>
      </w:r>
    </w:p>
    <w:p w14:paraId="4D870D8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009266 |   text-align: center;</w:t>
      </w:r>
    </w:p>
    <w:p w14:paraId="04B17CC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009267 |   padding: 40px;</w:t>
      </w:r>
    </w:p>
    <w:p w14:paraId="70D1C4D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009268 |   color: var(--text-muted);</w:t>
      </w:r>
    </w:p>
    <w:p w14:paraId="4292848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009269 | }</w:t>
      </w:r>
    </w:p>
    <w:p w14:paraId="2FF7B16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009270 | </w:t>
      </w:r>
    </w:p>
    <w:p w14:paraId="30463D1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009271 | /* Modal */</w:t>
      </w:r>
    </w:p>
    <w:p w14:paraId="60FE99E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009272 | .modal-overlay {</w:t>
      </w:r>
    </w:p>
    <w:p w14:paraId="47EEB02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009273 |   position: fixed;</w:t>
      </w:r>
    </w:p>
    <w:p w14:paraId="2ABA72E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009274 |   top: 0;</w:t>
      </w:r>
    </w:p>
    <w:p w14:paraId="0E94E54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009275 |   left: 0;</w:t>
      </w:r>
    </w:p>
    <w:p w14:paraId="77D3B3E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009276 |   right: 0;</w:t>
      </w:r>
    </w:p>
    <w:p w14:paraId="4D53C09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009277 |   bottom: 0;</w:t>
      </w:r>
    </w:p>
    <w:p w14:paraId="1382DA0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009278 |   background: rgba(0, 0, 0, 0.6);</w:t>
      </w:r>
    </w:p>
    <w:p w14:paraId="43AFD7D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009279 |   display: flex;</w:t>
      </w:r>
    </w:p>
    <w:p w14:paraId="4376773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009280 |   align-items: center;</w:t>
      </w:r>
    </w:p>
    <w:p w14:paraId="4D1C416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009281 |   justify-content: center;</w:t>
      </w:r>
    </w:p>
    <w:p w14:paraId="7C42F5D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009282 |   z-index: 1000;</w:t>
      </w:r>
    </w:p>
    <w:p w14:paraId="646709D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009283 | }</w:t>
      </w:r>
    </w:p>
    <w:p w14:paraId="0BDDA15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009284 | </w:t>
      </w:r>
    </w:p>
    <w:p w14:paraId="193B61F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009285 | .modal {</w:t>
      </w:r>
    </w:p>
    <w:p w14:paraId="0879C42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009286 |   background: var(--industrial-bg-card);</w:t>
      </w:r>
    </w:p>
    <w:p w14:paraId="75A1A06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009287 |   border: 1px solid var(--border-color);</w:t>
      </w:r>
    </w:p>
    <w:p w14:paraId="54ECB05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009288 |   border-radius: 12px;</w:t>
      </w:r>
    </w:p>
    <w:p w14:paraId="5EB9EEA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009289 |   padding: 28px;</w:t>
      </w:r>
    </w:p>
    <w:p w14:paraId="631507B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009290 |   width: 100%;</w:t>
      </w:r>
    </w:p>
    <w:p w14:paraId="4DB0543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009291 |   max-width: 420px;</w:t>
      </w:r>
    </w:p>
    <w:p w14:paraId="48219FD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009292 | }</w:t>
      </w:r>
    </w:p>
    <w:p w14:paraId="4C8D8F6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009293 | </w:t>
      </w:r>
    </w:p>
    <w:p w14:paraId="755722A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009294 | .modal h3 {</w:t>
      </w:r>
    </w:p>
    <w:p w14:paraId="287300F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009295 |   margin: 0 0 20px 0;</w:t>
      </w:r>
    </w:p>
    <w:p w14:paraId="48B157C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009296 |   font-size: 18px;</w:t>
      </w:r>
    </w:p>
    <w:p w14:paraId="717CB13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009297 |   color: var(--text-primary);</w:t>
      </w:r>
    </w:p>
    <w:p w14:paraId="40B3FBD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009298 | }</w:t>
      </w:r>
    </w:p>
    <w:p w14:paraId="71F3E86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009299 | </w:t>
      </w:r>
    </w:p>
    <w:p w14:paraId="020EEA4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009300 | .form-item {</w:t>
      </w:r>
      <w:r>
        <w:rPr>
          <w:rFonts w:ascii="Consolas" w:hAnsi="Consolas" w:eastAsia="Consolas"/>
          <w:sz w:val="17"/>
        </w:rPr>
        <w:br w:type="page"/>
      </w:r>
    </w:p>
    <w:p w14:paraId="3450951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009301 |   margin-bottom: 16px;</w:t>
      </w:r>
    </w:p>
    <w:p w14:paraId="2942C13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009302 | }</w:t>
      </w:r>
    </w:p>
    <w:p w14:paraId="0ADEA58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009303 | </w:t>
      </w:r>
    </w:p>
    <w:p w14:paraId="43168C7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009304 | .form-item label {</w:t>
      </w:r>
    </w:p>
    <w:p w14:paraId="401C686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009305 |   display: block;</w:t>
      </w:r>
    </w:p>
    <w:p w14:paraId="6C6B6DA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009306 |   font-size: 12px;</w:t>
      </w:r>
    </w:p>
    <w:p w14:paraId="120A9B9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009307 |   font-weight: 500;</w:t>
      </w:r>
    </w:p>
    <w:p w14:paraId="27DC870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009308 |   color: var(--text-secondary);</w:t>
      </w:r>
    </w:p>
    <w:p w14:paraId="6E24B78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009309 |   margin-bottom: 6px;</w:t>
      </w:r>
    </w:p>
    <w:p w14:paraId="170C521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009310 |   text-transform: uppercase;</w:t>
      </w:r>
    </w:p>
    <w:p w14:paraId="11E24D6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009311 |   letter-spacing: 0.5px;</w:t>
      </w:r>
    </w:p>
    <w:p w14:paraId="6AA776C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009312 | }</w:t>
      </w:r>
    </w:p>
    <w:p w14:paraId="6E597C7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009313 | </w:t>
      </w:r>
    </w:p>
    <w:p w14:paraId="4321B7D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009314 | .form-item input,</w:t>
      </w:r>
    </w:p>
    <w:p w14:paraId="29A5A40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009315 | .form-item select {</w:t>
      </w:r>
    </w:p>
    <w:p w14:paraId="5D87029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009316 |   width: 100%;</w:t>
      </w:r>
    </w:p>
    <w:p w14:paraId="776F321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009317 |   padding: 10px 12px;</w:t>
      </w:r>
    </w:p>
    <w:p w14:paraId="7701659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009318 |   border: 1px solid var(--border-color);</w:t>
      </w:r>
    </w:p>
    <w:p w14:paraId="561CF31A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009319 |   border-radius: 6px;</w:t>
      </w:r>
    </w:p>
    <w:p w14:paraId="6106557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009320 |   background: var(--industrial-bg);</w:t>
      </w:r>
    </w:p>
    <w:p w14:paraId="308E704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009321 |   color: var(--text-primary);</w:t>
      </w:r>
    </w:p>
    <w:p w14:paraId="4E553450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009322 |   font-size: 14px;</w:t>
      </w:r>
    </w:p>
    <w:p w14:paraId="5EB6B87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009323 | }</w:t>
      </w:r>
    </w:p>
    <w:p w14:paraId="0D1F72A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009324 | </w:t>
      </w:r>
    </w:p>
    <w:p w14:paraId="2AC3832D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009325 | .modal-actions {</w:t>
      </w:r>
    </w:p>
    <w:p w14:paraId="0792F5A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009326 |   display: flex;</w:t>
      </w:r>
    </w:p>
    <w:p w14:paraId="5F0B49D7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009327 |   gap: 12px;</w:t>
      </w:r>
    </w:p>
    <w:p w14:paraId="2EF0AA5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009328 |   justify-content: flex-end;</w:t>
      </w:r>
    </w:p>
    <w:p w14:paraId="30B24D73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009329 |   margin-top: 24px;</w:t>
      </w:r>
    </w:p>
    <w:p w14:paraId="23AE17F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009330 | }</w:t>
      </w:r>
    </w:p>
    <w:p w14:paraId="5EB8F4A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009331 | </w:t>
      </w:r>
    </w:p>
    <w:p w14:paraId="5BC0C354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009332 | .btn-primary,</w:t>
      </w:r>
    </w:p>
    <w:p w14:paraId="702CBBE8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009333 | .btn-secondary {</w:t>
      </w:r>
    </w:p>
    <w:p w14:paraId="418D13B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009334 |   padding: 10px 20px;</w:t>
      </w:r>
    </w:p>
    <w:p w14:paraId="21B4156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009335 |   border-radius: 6px;</w:t>
      </w:r>
    </w:p>
    <w:p w14:paraId="75F06FA9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009336 |   font-size: 14px;</w:t>
      </w:r>
    </w:p>
    <w:p w14:paraId="2BE4310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009337 |   cursor: pointer;</w:t>
      </w:r>
    </w:p>
    <w:p w14:paraId="0F67DEEF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009338 |   border: none;</w:t>
      </w:r>
    </w:p>
    <w:p w14:paraId="697AC656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009339 | }</w:t>
      </w:r>
    </w:p>
    <w:p w14:paraId="3ACBDEF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009340 | </w:t>
      </w:r>
    </w:p>
    <w:p w14:paraId="27BEE6EE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009341 | .btn-primary {</w:t>
      </w:r>
    </w:p>
    <w:p w14:paraId="5D49171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009342 |   background: var(--industrial-blue);</w:t>
      </w:r>
    </w:p>
    <w:p w14:paraId="64CAC96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009343 |   color: white;</w:t>
      </w:r>
    </w:p>
    <w:p w14:paraId="7526583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009344 | }</w:t>
      </w:r>
    </w:p>
    <w:p w14:paraId="67CB8E4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009345 | </w:t>
      </w:r>
    </w:p>
    <w:p w14:paraId="1CFBAFDB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009346 | .btn-primary:disabled {</w:t>
      </w:r>
    </w:p>
    <w:p w14:paraId="4939964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009347 |   opacity: 0.6;</w:t>
      </w:r>
    </w:p>
    <w:p w14:paraId="22DA917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009348 |   cursor: not-allowed;</w:t>
      </w:r>
    </w:p>
    <w:p w14:paraId="2B61E62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009349 | }</w:t>
      </w:r>
    </w:p>
    <w:p w14:paraId="7FDA569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009350 | </w:t>
      </w:r>
      <w:r>
        <w:rPr>
          <w:rFonts w:ascii="Consolas" w:hAnsi="Consolas" w:eastAsia="Consolas"/>
          <w:sz w:val="17"/>
        </w:rPr>
        <w:br w:type="page"/>
      </w:r>
    </w:p>
    <w:p w14:paraId="41103D6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009351 | .btn-secondary {</w:t>
      </w:r>
    </w:p>
    <w:p w14:paraId="1EB562AC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009352 |   background: var(--metal-dark);</w:t>
      </w:r>
    </w:p>
    <w:p w14:paraId="2C32E282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009353 |   color: var(--text-primary);</w:t>
      </w:r>
    </w:p>
    <w:p w14:paraId="51121A21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009354 | }</w:t>
      </w:r>
    </w:p>
    <w:p w14:paraId="57C00355"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009355 | &lt;/style&gt;</w:t>
      </w:r>
    </w:p>
    <w:sectPr>
      <w:footerReference r:id="rId6" w:type="default"/>
      <w:pgSz w:w="11906" w:h="16838"/>
      <w:pgMar w:top="1020" w:right="1020" w:bottom="1020" w:left="1020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5E477D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A40ACF">
    <w:pPr>
      <w:pStyle w:val="25"/>
      <w:jc w:val="center"/>
      <w:rPr>
        <w:rFonts w:hint="eastAsia" w:eastAsia="宋体"/>
        <w:lang w:val="en-US" w:eastAsia="zh-CN"/>
      </w:rPr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5DDE882">
                          <w:pPr>
                            <w:pStyle w:val="2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5DDE882">
                    <w:pPr>
                      <w:pStyle w:val="2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>回弹云控管理系统</w:t>
    </w:r>
    <w:r>
      <w:rPr>
        <w:rFonts w:hint="eastAsia" w:eastAsia="宋体"/>
        <w:lang w:val="en-US" w:eastAsia="zh-CN"/>
      </w:rPr>
      <w:t>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110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188</Pages>
  <Words>5272</Words>
  <Characters>28907</Characters>
  <Lines>0</Lines>
  <Paragraphs>0</Paragraphs>
  <TotalTime>1</TotalTime>
  <ScaleCrop>false</ScaleCrop>
  <LinksUpToDate>false</LinksUpToDate>
  <CharactersWithSpaces>36095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周博凡</cp:lastModifiedBy>
  <dcterms:modified xsi:type="dcterms:W3CDTF">2026-04-23T16:58:52Z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eyJoZGlkIjoiOTU3NWQxMDU5Y2U3NjRhMzI0NWQ1Nzc3Yjk4ZGRiN2YiLCJ1c2VySWQiOiIxNzI4MzYzOTgzIn0=</vt:lpwstr>
  </property>
  <property fmtid="{D5CDD505-2E9C-101B-9397-08002B2CF9AE}" pid="3" name="KSOProductBuildVer">
    <vt:lpwstr>2052-12.1.0.19770</vt:lpwstr>
  </property>
  <property fmtid="{D5CDD505-2E9C-101B-9397-08002B2CF9AE}" pid="4" name="ICV">
    <vt:lpwstr>C5E7FAC931A346DA94E0553DAF2476D5_12</vt:lpwstr>
  </property>
</Properties>
</file>